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62CCDC"/>
    <w:p w14:paraId="0C1FBF71"/>
    <w:p w14:paraId="6130845D"/>
    <w:p w14:paraId="59F0E43D"/>
    <w:p w14:paraId="2C78AAA0">
      <w:pPr>
        <w:jc w:val="center"/>
      </w:pPr>
      <w:r>
        <w:rPr>
          <w:rFonts w:ascii="微软雅黑" w:hAnsi="微软雅黑" w:eastAsia="微软雅黑"/>
          <w:b/>
          <w:color w:val="1F2D3D"/>
          <w:sz w:val="68"/>
        </w:rPr>
        <w:t>51 单片机实验</w:t>
      </w:r>
    </w:p>
    <w:p w14:paraId="09FC1139">
      <w:pPr>
        <w:spacing w:before="120"/>
        <w:jc w:val="center"/>
      </w:pPr>
      <w:r>
        <w:rPr>
          <w:rFonts w:ascii="微软雅黑" w:hAnsi="微软雅黑" w:eastAsia="微软雅黑"/>
          <w:b/>
          <w:color w:val="0B5A9E"/>
          <w:sz w:val="68"/>
        </w:rPr>
        <w:t>代码逐段详解</w:t>
      </w:r>
    </w:p>
    <w:p w14:paraId="49832D21">
      <w:pPr>
        <w:spacing w:before="600"/>
        <w:jc w:val="center"/>
      </w:pPr>
      <w:r>
        <w:rPr>
          <w:rFonts w:ascii="微软雅黑" w:hAnsi="微软雅黑" w:eastAsia="微软雅黑"/>
          <w:b w:val="0"/>
          <w:color w:val="59636E"/>
          <w:sz w:val="28"/>
        </w:rPr>
        <w:t>38 个工程 · 每一个文件 · 每一段代码</w:t>
      </w:r>
    </w:p>
    <w:p w14:paraId="77A238F3">
      <w:pPr>
        <w:spacing w:before="200"/>
        <w:jc w:val="center"/>
      </w:pPr>
      <w:r>
        <w:rPr>
          <w:rFonts w:ascii="宋体" w:hAnsi="宋体" w:eastAsia="宋体"/>
          <w:b w:val="0"/>
          <w:color w:val="59636E"/>
          <w:sz w:val="21"/>
        </w:rPr>
        <w:t>配套固件合集：D:\51\新实验HEX合集</w:t>
      </w:r>
    </w:p>
    <w:p w14:paraId="04353859"/>
    <w:p w14:paraId="6C3D239B"/>
    <w:p w14:paraId="56532139"/>
    <w:p w14:paraId="571F5A0E"/>
    <w:p w14:paraId="430DFD23"/>
    <w:p w14:paraId="65FE8053"/>
    <w:p w14:paraId="1F4717AD"/>
    <w:p w14:paraId="1E90C771"/>
    <w:p w14:paraId="221C8D26"/>
    <w:p w14:paraId="5307D827"/>
    <w:tbl>
      <w:tblPr>
        <w:tblStyle w:val="3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5386"/>
      </w:tblGrid>
      <w:tr w14:paraId="2C4B6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27517EE">
            <w:pPr>
              <w:jc w:val="right"/>
            </w:pPr>
            <w:r>
              <w:rPr>
                <w:rFonts w:ascii="宋体" w:hAnsi="宋体" w:eastAsia="宋体"/>
                <w:b/>
                <w:color w:val="59636E"/>
                <w:sz w:val="19"/>
              </w:rPr>
              <w:t>适用芯片</w:t>
            </w:r>
          </w:p>
        </w:tc>
        <w:tc>
          <w:tcPr>
            <w:tcW w:w="5386" w:type="dxa"/>
          </w:tcPr>
          <w:p w14:paraId="57CF6A5B">
            <w:pPr>
              <w:jc w:val="left"/>
            </w:pPr>
            <w:r>
              <w:rPr>
                <w:rFonts w:ascii="宋体" w:hAnsi="宋体" w:eastAsia="宋体"/>
                <w:b w:val="0"/>
                <w:color w:val="1F2D3D"/>
                <w:sz w:val="19"/>
              </w:rPr>
              <w:t>STC89C52RC / 51 系列（12T）</w:t>
            </w:r>
          </w:p>
        </w:tc>
      </w:tr>
      <w:tr w14:paraId="4A8C6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64387959">
            <w:pPr>
              <w:jc w:val="right"/>
            </w:pPr>
            <w:r>
              <w:rPr>
                <w:rFonts w:ascii="宋体" w:hAnsi="宋体" w:eastAsia="宋体"/>
                <w:b/>
                <w:color w:val="59636E"/>
                <w:sz w:val="19"/>
              </w:rPr>
              <w:t>开发板</w:t>
            </w:r>
          </w:p>
        </w:tc>
        <w:tc>
          <w:tcPr>
            <w:tcW w:w="5386" w:type="dxa"/>
          </w:tcPr>
          <w:p w14:paraId="43A73557">
            <w:pPr>
              <w:jc w:val="left"/>
            </w:pPr>
            <w:r>
              <w:rPr>
                <w:rFonts w:ascii="宋体" w:hAnsi="宋体" w:eastAsia="宋体"/>
                <w:b w:val="0"/>
                <w:color w:val="1F2D3D"/>
                <w:sz w:val="19"/>
              </w:rPr>
              <w:t>KF56-5 A2 开发板</w:t>
            </w:r>
          </w:p>
        </w:tc>
      </w:tr>
      <w:tr w14:paraId="3255CA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6FEB6D1">
            <w:pPr>
              <w:jc w:val="right"/>
            </w:pPr>
            <w:r>
              <w:rPr>
                <w:rFonts w:ascii="宋体" w:hAnsi="宋体" w:eastAsia="宋体"/>
                <w:b/>
                <w:color w:val="59636E"/>
                <w:sz w:val="19"/>
              </w:rPr>
              <w:t>工程来源</w:t>
            </w:r>
          </w:p>
        </w:tc>
        <w:tc>
          <w:tcPr>
            <w:tcW w:w="5386" w:type="dxa"/>
          </w:tcPr>
          <w:p w14:paraId="75431412">
            <w:pPr>
              <w:jc w:val="left"/>
            </w:pPr>
            <w:r>
              <w:rPr>
                <w:rFonts w:ascii="宋体" w:hAnsi="宋体" w:eastAsia="宋体"/>
                <w:b w:val="0"/>
                <w:color w:val="1F2D3D"/>
                <w:sz w:val="19"/>
              </w:rPr>
              <w:t>配套例程 1--基础实验（26 个）、2--扩展实验（7 个）</w:t>
            </w:r>
          </w:p>
        </w:tc>
      </w:tr>
      <w:tr w14:paraId="312955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81" w:type="dxa"/>
          </w:tcPr>
          <w:p w14:paraId="5AAAF924">
            <w:pPr>
              <w:jc w:val="right"/>
            </w:pPr>
            <w:r>
              <w:rPr>
                <w:rFonts w:ascii="宋体" w:hAnsi="宋体" w:eastAsia="宋体"/>
                <w:b/>
                <w:color w:val="59636E"/>
                <w:sz w:val="19"/>
              </w:rPr>
              <w:t>编写日期</w:t>
            </w:r>
          </w:p>
        </w:tc>
        <w:tc>
          <w:tcPr>
            <w:tcW w:w="5386" w:type="dxa"/>
          </w:tcPr>
          <w:p w14:paraId="178B4212">
            <w:pPr>
              <w:jc w:val="left"/>
            </w:pPr>
            <w:r>
              <w:rPr>
                <w:rFonts w:ascii="宋体" w:hAnsi="宋体" w:eastAsia="宋体"/>
                <w:b w:val="0"/>
                <w:color w:val="1F2D3D"/>
                <w:sz w:val="19"/>
              </w:rPr>
              <w:t>2026-10-19</w:t>
            </w:r>
          </w:p>
        </w:tc>
      </w:tr>
    </w:tbl>
    <w:p w14:paraId="02CC1887">
      <w:r>
        <w:br w:type="page"/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6405"/>
        <w15:color w:val="DBDBDB"/>
        <w:docPartObj>
          <w:docPartGallery w:val="Table of Contents"/>
          <w:docPartUnique/>
        </w:docPartObj>
      </w:sdtPr>
      <w:sdtContent>
        <w:p w14:paraId="27F2E1D0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794F4C9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阅读说明</w:t>
          </w:r>
          <w:r>
            <w:tab/>
          </w:r>
          <w:r>
            <w:fldChar w:fldCharType="begin"/>
          </w:r>
          <w:r>
            <w:instrText xml:space="preserve"> PAGEREF _Toc3089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7ADC0B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_Toc22356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代码为什么按段讲</w:t>
          </w:r>
          <w:r>
            <w:tab/>
          </w:r>
          <w:r>
            <w:fldChar w:fldCharType="begin"/>
          </w:r>
          <w:r>
            <w:instrText xml:space="preserve"> PAGEREF _Toc22356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5D17B7D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几个反复出现的文件</w:t>
          </w:r>
          <w:r>
            <w:tab/>
          </w:r>
          <w:r>
            <w:fldChar w:fldCharType="begin"/>
          </w:r>
          <w:r>
            <w:instrText xml:space="preserve"> PAGEREF _Toc3205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271A45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_Toc14832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建议的阅读方法</w:t>
          </w:r>
          <w:r>
            <w:tab/>
          </w:r>
          <w:r>
            <w:fldChar w:fldCharType="begin"/>
          </w:r>
          <w:r>
            <w:instrText xml:space="preserve"> PAGEREF _Toc14832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D25B782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_Toc21737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目录</w:t>
          </w:r>
          <w:r>
            <w:tab/>
          </w:r>
          <w:r>
            <w:fldChar w:fldCharType="begin"/>
          </w:r>
          <w:r>
            <w:instrText xml:space="preserve"> PAGEREF _Toc21737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68ED0B5C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_Toc15297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第01章 51单片机工程模板创建</w:t>
          </w:r>
          <w:r>
            <w:tab/>
          </w:r>
          <w:r>
            <w:fldChar w:fldCharType="begin"/>
          </w:r>
          <w:r>
            <w:instrText xml:space="preserve"> PAGEREF _Toc15297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F12223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_Toc15262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_Toc15262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06CDCC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_Toc19396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_Toc19396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F2E8AC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_Toc9548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_Toc9548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402F20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_Toc3893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_Toc3893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E949AB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_Toc28839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_Toc28839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710C368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_Toc9914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STC89.h（寄存器定义头文件）</w:t>
          </w:r>
          <w:r>
            <w:tab/>
          </w:r>
          <w:r>
            <w:fldChar w:fldCharType="begin"/>
          </w:r>
          <w:r>
            <w:instrText xml:space="preserve"> PAGEREF _Toc9914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CFBD593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_Toc3450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工程里的其他文件</w:t>
          </w:r>
          <w:r>
            <w:tab/>
          </w:r>
          <w:r>
            <w:fldChar w:fldCharType="begin"/>
          </w:r>
          <w:r>
            <w:instrText xml:space="preserve"> PAGEREF _Toc3450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4E9E611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_Toc13764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_Toc13764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D1E4FB5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第02章 点亮第一个LED</w:t>
          </w:r>
          <w:r>
            <w:tab/>
          </w:r>
          <w:r>
            <w:fldChar w:fldCharType="begin"/>
          </w:r>
          <w:r>
            <w:instrText xml:space="preserve"> PAGEREF _Toc247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0FE549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_Toc1564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F9D84D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_Toc27037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_Toc27037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41F141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_Toc12474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4AC0D2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_Toc26418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_Toc26418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F60B3D9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_Toc15949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_Toc15949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21934C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_Toc12194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_Toc12194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7F4965E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第03章 LED闪烁实验</w:t>
          </w:r>
          <w:r>
            <w:tab/>
          </w:r>
          <w:r>
            <w:fldChar w:fldCharType="begin"/>
          </w:r>
          <w:r>
            <w:instrText xml:space="preserve"> PAGEREF _Toc1319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50AFDE0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_Toc8128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_Toc8128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161BEB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_Toc30568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_Toc30568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1B5340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_Toc20294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_Toc20294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16533C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_Toc27547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_Toc27547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05F8069A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_Toc10622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_Toc10622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7E1CE03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_Toc31524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_Toc31524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701F9F42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_Toc22644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第04章 LED流水灯实验</w:t>
          </w:r>
          <w:r>
            <w:tab/>
          </w:r>
          <w:r>
            <w:fldChar w:fldCharType="begin"/>
          </w:r>
          <w:r>
            <w:instrText xml:space="preserve"> PAGEREF _Toc22644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910F9E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_Toc11566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_Toc11566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23DD06D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_Toc32435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_Toc32435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41513AA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_Toc6651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_Toc6651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345B87A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_Toc23502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_Toc23502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70E0B05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_Toc20931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_Toc20931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4FE3E0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_Toc6725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_Toc6725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2C8A901E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_Toc27531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第05章 蜂鸣器实验</w:t>
          </w:r>
          <w:r>
            <w:tab/>
          </w:r>
          <w:r>
            <w:fldChar w:fldCharType="begin"/>
          </w:r>
          <w:r>
            <w:instrText xml:space="preserve"> PAGEREF _Toc27531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254E003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_Toc14730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_Toc14730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6A01E94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_Toc910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01BCD1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_Toc23853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4DAE4BF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_Toc28220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_Toc28220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153A3A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_Toc21119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_Toc21119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A10AA2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_Toc19412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_Toc19412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743A2D17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_Toc26664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第06章 静态数码管实验</w:t>
          </w:r>
          <w:r>
            <w:tab/>
          </w:r>
          <w:r>
            <w:fldChar w:fldCharType="begin"/>
          </w:r>
          <w:r>
            <w:instrText xml:space="preserve"> PAGEREF _Toc26664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2254DF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_Toc18979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_Toc18979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333BB0A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_Toc20351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_Toc20351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AC6BD0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_Toc3314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_Toc3314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5607989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_Toc15791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_Toc15791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7A43858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_Toc15142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648D9D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_Toc29416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_Toc29416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0643DA8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_Toc23969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第07章 动态数码管实验</w:t>
          </w:r>
          <w:r>
            <w:tab/>
          </w:r>
          <w:r>
            <w:fldChar w:fldCharType="begin"/>
          </w:r>
          <w:r>
            <w:instrText xml:space="preserve"> PAGEREF _Toc23969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6FCD22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_Toc16426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_Toc16426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199CA5E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_Toc26209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_Toc26209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64CED99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_Toc10358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_Toc10358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50944B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_Toc10616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_Toc10616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5DA2FBA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_Toc24673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_Toc24673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5CC3CF8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_Toc7881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_Toc7881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5A059810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_Toc18267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第08章 独立按键实验</w:t>
          </w:r>
          <w:r>
            <w:tab/>
          </w:r>
          <w:r>
            <w:fldChar w:fldCharType="begin"/>
          </w:r>
          <w:r>
            <w:instrText xml:space="preserve"> PAGEREF _Toc18267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511C9D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_Toc15027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_Toc15027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E2DCED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_Toc4147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_Toc4147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AC4A5F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_Toc23823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_Toc23823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EFE8E6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_Toc14994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_Toc14994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3FF139A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_Toc4402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_Toc4402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40B14628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_Toc19850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_Toc19850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35FF8C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_Toc28360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_Toc28360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6F62C5EA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第09章 矩阵按键实验</w:t>
          </w:r>
          <w:r>
            <w:tab/>
          </w:r>
          <w:r>
            <w:fldChar w:fldCharType="begin"/>
          </w:r>
          <w:r>
            <w:instrText xml:space="preserve"> PAGEREF _Toc880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3C2E691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_Toc10949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_Toc10949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0D394AE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_Toc22926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_Toc22926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462329C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_Toc8394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_Toc8394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577B981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_Toc19068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_Toc19068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46FE6A9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_Toc8358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_Toc8358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fldChar w:fldCharType="end"/>
          </w:r>
        </w:p>
        <w:p w14:paraId="62B9A8A3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_Toc28697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_Toc28697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41102DB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_Toc26841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_Toc26841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 w14:paraId="0420B94A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_Toc29312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第10章 IO扩展（串转并）实验-74HC595</w:t>
          </w:r>
          <w:r>
            <w:tab/>
          </w:r>
          <w:r>
            <w:fldChar w:fldCharType="begin"/>
          </w:r>
          <w:r>
            <w:instrText xml:space="preserve"> PAGEREF _Toc29312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4D68C17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_Toc15943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_Toc15943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771D854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_Toc4971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_Toc4971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65C14F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_Toc21123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_Toc21123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6438B08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_Toc25056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_Toc25056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611A297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_Toc30030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_Toc30030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fldChar w:fldCharType="end"/>
          </w:r>
        </w:p>
        <w:p w14:paraId="01B5A7D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_Toc16416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_Toc16416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6F61BE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_Toc13128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_Toc13128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1741BCA4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_Toc30251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第11章 LED点阵实验（点亮一个点）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78F2718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_Toc21214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_Toc21214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24D5AE5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_Toc7519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_Toc7519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56A1F26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_Toc27134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_Toc27134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2BDAB3F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_Toc22000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_Toc22000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4E062E7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_Toc23065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_Toc23065 \h </w:instrText>
          </w:r>
          <w:r>
            <w:fldChar w:fldCharType="separate"/>
          </w:r>
          <w:r>
            <w:t>69</w:t>
          </w:r>
          <w:r>
            <w:fldChar w:fldCharType="end"/>
          </w:r>
          <w:r>
            <w:fldChar w:fldCharType="end"/>
          </w:r>
        </w:p>
        <w:p w14:paraId="1AF0DC4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_Toc32083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_Toc32083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093D251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_Toc11636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_Toc11636 \h </w:instrText>
          </w:r>
          <w:r>
            <w:fldChar w:fldCharType="separate"/>
          </w:r>
          <w:r>
            <w:t>71</w:t>
          </w:r>
          <w:r>
            <w:fldChar w:fldCharType="end"/>
          </w:r>
          <w:r>
            <w:fldChar w:fldCharType="end"/>
          </w:r>
        </w:p>
        <w:p w14:paraId="2A715C46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_Toc5331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第12章 LED点阵实验（显示数字）</w:t>
          </w:r>
          <w:r>
            <w:tab/>
          </w:r>
          <w:r>
            <w:fldChar w:fldCharType="begin"/>
          </w:r>
          <w:r>
            <w:instrText xml:space="preserve"> PAGEREF _Toc5331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69CE7F8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_Toc26595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_Toc26595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1FE8E4F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_Toc16863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_Toc16863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7896E01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_Toc11862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_Toc11862 \h </w:instrText>
          </w:r>
          <w:r>
            <w:fldChar w:fldCharType="separate"/>
          </w:r>
          <w:r>
            <w:t>73</w:t>
          </w:r>
          <w:r>
            <w:fldChar w:fldCharType="end"/>
          </w:r>
          <w:r>
            <w:fldChar w:fldCharType="end"/>
          </w:r>
        </w:p>
        <w:p w14:paraId="5A68A18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_Toc24031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_Toc24031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35CE01C9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_Toc1000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_Toc1000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88C072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_Toc31117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_Toc31117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09B4420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_Toc4176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_Toc4176 \h </w:instrText>
          </w:r>
          <w:r>
            <w:fldChar w:fldCharType="separate"/>
          </w:r>
          <w:r>
            <w:t>77</w:t>
          </w:r>
          <w:r>
            <w:fldChar w:fldCharType="end"/>
          </w:r>
          <w:r>
            <w:fldChar w:fldCharType="end"/>
          </w:r>
        </w:p>
        <w:p w14:paraId="5A09540C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_Toc6174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第13章 LED点阵实验（显示图像）</w:t>
          </w:r>
          <w:r>
            <w:tab/>
          </w:r>
          <w:r>
            <w:fldChar w:fldCharType="begin"/>
          </w:r>
          <w:r>
            <w:instrText xml:space="preserve"> PAGEREF _Toc6174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1C3D847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_Toc17120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_Toc17120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5AC0631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_Toc18632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_Toc18632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0DA200A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_Toc32374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_Toc32374 \h </w:instrText>
          </w:r>
          <w:r>
            <w:fldChar w:fldCharType="separate"/>
          </w:r>
          <w:r>
            <w:t>79</w:t>
          </w:r>
          <w:r>
            <w:fldChar w:fldCharType="end"/>
          </w:r>
          <w:r>
            <w:fldChar w:fldCharType="end"/>
          </w:r>
        </w:p>
        <w:p w14:paraId="7C94F95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_Toc14695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_Toc14695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6CE734D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_Toc7698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_Toc7698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6365C3F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_Toc29516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STC89.h（寄存器头文件）</w:t>
          </w:r>
          <w:r>
            <w:tab/>
          </w:r>
          <w:r>
            <w:fldChar w:fldCharType="begin"/>
          </w:r>
          <w:r>
            <w:instrText xml:space="preserve"> PAGEREF _Toc29516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3250152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_Toc24292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_Toc24292 \h </w:instrText>
          </w:r>
          <w:r>
            <w:fldChar w:fldCharType="separate"/>
          </w:r>
          <w:r>
            <w:t>83</w:t>
          </w:r>
          <w:r>
            <w:fldChar w:fldCharType="end"/>
          </w:r>
          <w:r>
            <w:fldChar w:fldCharType="end"/>
          </w:r>
        </w:p>
        <w:p w14:paraId="3F29F600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_Toc15224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第14章 直流电机实验</w:t>
          </w:r>
          <w:r>
            <w:tab/>
          </w:r>
          <w:r>
            <w:fldChar w:fldCharType="begin"/>
          </w:r>
          <w:r>
            <w:instrText xml:space="preserve"> PAGEREF _Toc15224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770424A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_Toc25622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_Toc25622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4B2DE8B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_Toc6618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_Toc6618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36A39B3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_Toc27041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_Toc27041 \h </w:instrText>
          </w:r>
          <w:r>
            <w:fldChar w:fldCharType="separate"/>
          </w:r>
          <w:r>
            <w:t>85</w:t>
          </w:r>
          <w:r>
            <w:fldChar w:fldCharType="end"/>
          </w:r>
          <w:r>
            <w:fldChar w:fldCharType="end"/>
          </w:r>
        </w:p>
        <w:p w14:paraId="280925B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_Toc26437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_Toc26437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53453AB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_Toc9952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_Toc9952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3DAF3A0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驱动、调速和续流二极管</w:t>
          </w:r>
          <w:r>
            <w:tab/>
          </w:r>
          <w:r>
            <w:fldChar w:fldCharType="begin"/>
          </w:r>
          <w:r>
            <w:instrText xml:space="preserve"> PAGEREF _Toc48 \h </w:instrText>
          </w:r>
          <w:r>
            <w:fldChar w:fldCharType="separate"/>
          </w:r>
          <w:r>
            <w:t>87</w:t>
          </w:r>
          <w:r>
            <w:fldChar w:fldCharType="end"/>
          </w:r>
          <w:r>
            <w:fldChar w:fldCharType="end"/>
          </w:r>
        </w:p>
        <w:p w14:paraId="25E590C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_Toc9930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_Toc9930 \h </w:instrText>
          </w:r>
          <w:r>
            <w:fldChar w:fldCharType="separate"/>
          </w:r>
          <w:r>
            <w:t>89</w:t>
          </w:r>
          <w:r>
            <w:fldChar w:fldCharType="end"/>
          </w:r>
          <w:r>
            <w:fldChar w:fldCharType="end"/>
          </w:r>
        </w:p>
        <w:p w14:paraId="1D83562F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_Toc27279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第15章 步进电机实验</w:t>
          </w:r>
          <w:r>
            <w:tab/>
          </w:r>
          <w:r>
            <w:fldChar w:fldCharType="begin"/>
          </w:r>
          <w:r>
            <w:instrText xml:space="preserve"> PAGEREF _Toc27279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08553BB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_Toc19194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_Toc19194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46ADB3F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_Toc28472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_Toc28472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0818672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_Toc6124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_Toc6124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7503B7E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_Toc27575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_Toc27575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1FCBE419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_Toc7185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_Toc7185 \h </w:instrText>
          </w:r>
          <w:r>
            <w:fldChar w:fldCharType="separate"/>
          </w:r>
          <w:r>
            <w:t>91</w:t>
          </w:r>
          <w:r>
            <w:fldChar w:fldCharType="end"/>
          </w:r>
          <w:r>
            <w:fldChar w:fldCharType="end"/>
          </w:r>
        </w:p>
        <w:p w14:paraId="2428086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_Toc1920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2AF88B0A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_Toc4273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第16章 外部中断0实验</w:t>
          </w:r>
          <w:r>
            <w:tab/>
          </w:r>
          <w:r>
            <w:fldChar w:fldCharType="begin"/>
          </w:r>
          <w:r>
            <w:instrText xml:space="preserve"> PAGEREF _Toc4273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4244342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_Toc4053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_Toc4053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1650A55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_Toc2739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_Toc2739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63038B5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_Toc6122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_Toc6122 \h </w:instrText>
          </w:r>
          <w:r>
            <w:fldChar w:fldCharType="separate"/>
          </w:r>
          <w:r>
            <w:t>97</w:t>
          </w:r>
          <w:r>
            <w:fldChar w:fldCharType="end"/>
          </w:r>
          <w:r>
            <w:fldChar w:fldCharType="end"/>
          </w:r>
        </w:p>
        <w:p w14:paraId="4C54BDE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_Toc703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1C51248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_Toc9989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_Toc9989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64DDFE3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_Toc30551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_Toc30551 \h </w:instrText>
          </w:r>
          <w:r>
            <w:fldChar w:fldCharType="separate"/>
          </w:r>
          <w:r>
            <w:t>101</w:t>
          </w:r>
          <w:r>
            <w:fldChar w:fldCharType="end"/>
          </w:r>
          <w:r>
            <w:fldChar w:fldCharType="end"/>
          </w:r>
        </w:p>
        <w:p w14:paraId="23491F74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_Toc19621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第17章 外部中断1实验</w:t>
          </w:r>
          <w:r>
            <w:tab/>
          </w:r>
          <w:r>
            <w:fldChar w:fldCharType="begin"/>
          </w:r>
          <w:r>
            <w:instrText xml:space="preserve"> PAGEREF _Toc19621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139E186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_Toc16605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_Toc16605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53933E9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_Toc29441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_Toc29441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2427F18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_Toc11934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_Toc11934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3704DFD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_Toc19035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_Toc19035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73405425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_Toc32087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_Toc32087 \h </w:instrText>
          </w:r>
          <w:r>
            <w:fldChar w:fldCharType="separate"/>
          </w:r>
          <w:r>
            <w:t>103</w:t>
          </w:r>
          <w:r>
            <w:fldChar w:fldCharType="end"/>
          </w:r>
          <w:r>
            <w:fldChar w:fldCharType="end"/>
          </w:r>
        </w:p>
        <w:p w14:paraId="5BC96E5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_Toc15349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_Toc15349 \h </w:instrText>
          </w:r>
          <w:r>
            <w:fldChar w:fldCharType="separate"/>
          </w:r>
          <w:r>
            <w:t>105</w:t>
          </w:r>
          <w:r>
            <w:fldChar w:fldCharType="end"/>
          </w:r>
          <w:r>
            <w:fldChar w:fldCharType="end"/>
          </w:r>
        </w:p>
        <w:p w14:paraId="33E7C68F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_Toc31448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第18章 定时器0实验</w:t>
          </w:r>
          <w:r>
            <w:tab/>
          </w:r>
          <w:r>
            <w:fldChar w:fldCharType="begin"/>
          </w:r>
          <w:r>
            <w:instrText xml:space="preserve"> PAGEREF _Toc31448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3B0A9B5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_Toc2476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1A4366A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_Toc1956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1383B5F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_Toc10126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_Toc10126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282D599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_Toc28362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_Toc28362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2BC8478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_Toc1756 \h </w:instrText>
          </w:r>
          <w:r>
            <w:fldChar w:fldCharType="separate"/>
          </w:r>
          <w:r>
            <w:t>107</w:t>
          </w:r>
          <w:r>
            <w:fldChar w:fldCharType="end"/>
          </w:r>
          <w:r>
            <w:fldChar w:fldCharType="end"/>
          </w:r>
        </w:p>
        <w:p w14:paraId="6DF485C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_Toc3399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_Toc3399 \h </w:instrText>
          </w:r>
          <w:r>
            <w:fldChar w:fldCharType="separate"/>
          </w:r>
          <w:r>
            <w:t>111</w:t>
          </w:r>
          <w:r>
            <w:fldChar w:fldCharType="end"/>
          </w:r>
          <w:r>
            <w:fldChar w:fldCharType="end"/>
          </w:r>
        </w:p>
        <w:p w14:paraId="6F922012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第19章 定时器1实验</w:t>
          </w:r>
          <w:r>
            <w:tab/>
          </w:r>
          <w:r>
            <w:fldChar w:fldCharType="begin"/>
          </w:r>
          <w:r>
            <w:instrText xml:space="preserve"> PAGEREF _Toc1620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0CFB2C9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_Toc19887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_Toc19887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30E4442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_Toc6600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_Toc6600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31E5893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_Toc25075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_Toc25075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653C62B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_Toc2875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60E90EA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_Toc13436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_Toc13436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0388603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_Toc2591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_Toc2591 \h </w:instrText>
          </w:r>
          <w:r>
            <w:fldChar w:fldCharType="separate"/>
          </w:r>
          <w:r>
            <w:t>115</w:t>
          </w:r>
          <w:r>
            <w:fldChar w:fldCharType="end"/>
          </w:r>
          <w:r>
            <w:fldChar w:fldCharType="end"/>
          </w:r>
        </w:p>
        <w:p w14:paraId="2E7BF543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_Toc4850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第20章 串口通信实验</w:t>
          </w:r>
          <w:r>
            <w:tab/>
          </w:r>
          <w:r>
            <w:fldChar w:fldCharType="begin"/>
          </w:r>
          <w:r>
            <w:instrText xml:space="preserve"> PAGEREF _Toc4850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5B386DE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_Toc8564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_Toc8564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0F99790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_Toc26728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_Toc26728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55C34C8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_Toc13262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_Toc13262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3BBA324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_Toc18888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_Toc18888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03AF4DD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_Toc21641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_Toc21641 \h </w:instrText>
          </w:r>
          <w:r>
            <w:fldChar w:fldCharType="separate"/>
          </w:r>
          <w:r>
            <w:t>117</w:t>
          </w:r>
          <w:r>
            <w:fldChar w:fldCharType="end"/>
          </w:r>
          <w:r>
            <w:fldChar w:fldCharType="end"/>
          </w:r>
        </w:p>
        <w:p w14:paraId="74D820C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_Toc28332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_Toc28332 \h </w:instrText>
          </w:r>
          <w:r>
            <w:fldChar w:fldCharType="separate"/>
          </w:r>
          <w:r>
            <w:t>121</w:t>
          </w:r>
          <w:r>
            <w:fldChar w:fldCharType="end"/>
          </w:r>
          <w:r>
            <w:fldChar w:fldCharType="end"/>
          </w:r>
        </w:p>
        <w:p w14:paraId="392D362C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_Toc20412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第21章 I2C-EEPROM实验</w:t>
          </w:r>
          <w:r>
            <w:tab/>
          </w:r>
          <w:r>
            <w:fldChar w:fldCharType="begin"/>
          </w:r>
          <w:r>
            <w:instrText xml:space="preserve"> PAGEREF _Toc20412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322124D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_Toc16915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_Toc16915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7614E6D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_Toc32425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_Toc32425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183076C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_Toc20871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_Toc20871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64DFD1C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_Toc13496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_Toc13496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1271D08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_Toc22197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_Toc22197 \h </w:instrText>
          </w:r>
          <w:r>
            <w:fldChar w:fldCharType="separate"/>
          </w:r>
          <w:r>
            <w:t>123</w:t>
          </w:r>
          <w:r>
            <w:fldChar w:fldCharType="end"/>
          </w:r>
          <w:r>
            <w:fldChar w:fldCharType="end"/>
          </w:r>
        </w:p>
        <w:p w14:paraId="571DA5E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_Toc12609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iic.c（软件模拟 I2C 时序）</w:t>
          </w:r>
          <w:r>
            <w:tab/>
          </w:r>
          <w:r>
            <w:fldChar w:fldCharType="begin"/>
          </w:r>
          <w:r>
            <w:instrText xml:space="preserve"> PAGEREF _Toc12609 \h </w:instrText>
          </w:r>
          <w:r>
            <w:fldChar w:fldCharType="separate"/>
          </w:r>
          <w:r>
            <w:t>125</w:t>
          </w:r>
          <w:r>
            <w:fldChar w:fldCharType="end"/>
          </w:r>
          <w:r>
            <w:fldChar w:fldCharType="end"/>
          </w:r>
        </w:p>
        <w:p w14:paraId="1FD2BF39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_Toc13958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24c02.c（AT24C02 读写）</w:t>
          </w:r>
          <w:r>
            <w:tab/>
          </w:r>
          <w:r>
            <w:fldChar w:fldCharType="begin"/>
          </w:r>
          <w:r>
            <w:instrText xml:space="preserve"> PAGEREF _Toc13958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392D9453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_Toc9392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key.c（独立按键扫描）</w:t>
          </w:r>
          <w:r>
            <w:tab/>
          </w:r>
          <w:r>
            <w:fldChar w:fldCharType="begin"/>
          </w:r>
          <w:r>
            <w:instrText xml:space="preserve"> PAGEREF _Toc9392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7289F46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_Toc27189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smg.c（动态数码管显示）</w:t>
          </w:r>
          <w:r>
            <w:tab/>
          </w:r>
          <w:r>
            <w:fldChar w:fldCharType="begin"/>
          </w:r>
          <w:r>
            <w:instrText xml:space="preserve"> PAGEREF _Toc27189 \h </w:instrText>
          </w:r>
          <w:r>
            <w:fldChar w:fldCharType="separate"/>
          </w:r>
          <w:r>
            <w:t>131</w:t>
          </w:r>
          <w:r>
            <w:fldChar w:fldCharType="end"/>
          </w:r>
          <w:r>
            <w:fldChar w:fldCharType="end"/>
          </w:r>
        </w:p>
        <w:p w14:paraId="23EB73B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public.c（延时函数）</w:t>
          </w:r>
          <w:r>
            <w:tab/>
          </w:r>
          <w:r>
            <w:fldChar w:fldCharType="begin"/>
          </w:r>
          <w:r>
            <w:instrText xml:space="preserve"> PAGEREF _Toc3020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5E7B2C2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_Toc10754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_Toc10754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7E580263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_Toc31267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第22章 DS18B20温度传感器实验</w:t>
          </w:r>
          <w:r>
            <w:tab/>
          </w:r>
          <w:r>
            <w:fldChar w:fldCharType="begin"/>
          </w:r>
          <w:r>
            <w:instrText xml:space="preserve"> PAGEREF _Toc31267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35E78A7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_Toc11875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_Toc11875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4D730F0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_Toc29931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_Toc29931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7B6D222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_Toc17386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_Toc17386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6E3B925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_Toc18904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_Toc18904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4D043ECE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_Toc3899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_Toc3899 \h </w:instrText>
          </w:r>
          <w:r>
            <w:fldChar w:fldCharType="separate"/>
          </w:r>
          <w:r>
            <w:t>135</w:t>
          </w:r>
          <w:r>
            <w:fldChar w:fldCharType="end"/>
          </w:r>
          <w:r>
            <w:fldChar w:fldCharType="end"/>
          </w:r>
        </w:p>
        <w:p w14:paraId="56D02E4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_Toc27064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ds18b20.c（单总线驱动）</w:t>
          </w:r>
          <w:r>
            <w:tab/>
          </w:r>
          <w:r>
            <w:fldChar w:fldCharType="begin"/>
          </w:r>
          <w:r>
            <w:instrText xml:space="preserve"> PAGEREF _Toc27064 \h </w:instrText>
          </w:r>
          <w:r>
            <w:fldChar w:fldCharType="separate"/>
          </w:r>
          <w:r>
            <w:t>137</w:t>
          </w:r>
          <w:r>
            <w:fldChar w:fldCharType="end"/>
          </w:r>
          <w:r>
            <w:fldChar w:fldCharType="end"/>
          </w:r>
        </w:p>
        <w:p w14:paraId="6F0ED77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smg.c（动态数码管显示）</w:t>
          </w:r>
          <w:r>
            <w:tab/>
          </w:r>
          <w:r>
            <w:fldChar w:fldCharType="begin"/>
          </w:r>
          <w:r>
            <w:instrText xml:space="preserve"> PAGEREF _Toc2499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6C55BD6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_Toc19665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_Toc19665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5B62B997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_Toc17676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第23章 DS1302时钟实验</w:t>
          </w:r>
          <w:r>
            <w:tab/>
          </w:r>
          <w:r>
            <w:fldChar w:fldCharType="begin"/>
          </w:r>
          <w:r>
            <w:instrText xml:space="preserve"> PAGEREF _Toc17676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1750116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_Toc22359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_Toc22359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1CA162D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_Toc12780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_Toc12780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5DC42F99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_Toc9851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_Toc9851 \h </w:instrText>
          </w:r>
          <w:r>
            <w:fldChar w:fldCharType="separate"/>
          </w:r>
          <w:r>
            <w:t>143</w:t>
          </w:r>
          <w:r>
            <w:fldChar w:fldCharType="end"/>
          </w:r>
          <w:r>
            <w:fldChar w:fldCharType="end"/>
          </w:r>
        </w:p>
        <w:p w14:paraId="6F1FF60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_Toc20954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_Toc20954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42B5E21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_Toc13007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_Toc13007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1A53E5CF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_Toc11303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ds1302.c（三线时钟驱动）</w:t>
          </w:r>
          <w:r>
            <w:tab/>
          </w:r>
          <w:r>
            <w:fldChar w:fldCharType="begin"/>
          </w:r>
          <w:r>
            <w:instrText xml:space="preserve"> PAGEREF _Toc11303 \h </w:instrText>
          </w:r>
          <w:r>
            <w:fldChar w:fldCharType="separate"/>
          </w:r>
          <w:r>
            <w:t>145</w:t>
          </w:r>
          <w:r>
            <w:fldChar w:fldCharType="end"/>
          </w:r>
          <w:r>
            <w:fldChar w:fldCharType="end"/>
          </w:r>
        </w:p>
        <w:p w14:paraId="18F7D66A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_Toc23335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smg.c（动态数码管显示）</w:t>
          </w:r>
          <w:r>
            <w:tab/>
          </w:r>
          <w:r>
            <w:fldChar w:fldCharType="begin"/>
          </w:r>
          <w:r>
            <w:instrText xml:space="preserve"> PAGEREF _Toc23335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335E449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_Toc28160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_Toc28160 \h </w:instrText>
          </w:r>
          <w:r>
            <w:fldChar w:fldCharType="separate"/>
          </w:r>
          <w:r>
            <w:t>149</w:t>
          </w:r>
          <w:r>
            <w:fldChar w:fldCharType="end"/>
          </w:r>
          <w:r>
            <w:fldChar w:fldCharType="end"/>
          </w:r>
        </w:p>
        <w:p w14:paraId="1EE6EC20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_Toc17176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第24章 红外遥控实验</w:t>
          </w:r>
          <w:r>
            <w:tab/>
          </w:r>
          <w:r>
            <w:fldChar w:fldCharType="begin"/>
          </w:r>
          <w:r>
            <w:instrText xml:space="preserve"> PAGEREF _Toc17176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46C6BD5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_Toc4949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_Toc4949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5F20C3D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_Toc2749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2AF619F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_Toc10265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_Toc10265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47A0421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_Toc20854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_Toc20854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40895B0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_Toc27777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_Toc27777 \h </w:instrText>
          </w:r>
          <w:r>
            <w:fldChar w:fldCharType="separate"/>
          </w:r>
          <w:r>
            <w:t>151</w:t>
          </w:r>
          <w:r>
            <w:fldChar w:fldCharType="end"/>
          </w:r>
          <w:r>
            <w:fldChar w:fldCharType="end"/>
          </w:r>
        </w:p>
        <w:p w14:paraId="7E89134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_Toc17327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ired.c（红外解码）</w:t>
          </w:r>
          <w:r>
            <w:tab/>
          </w:r>
          <w:r>
            <w:fldChar w:fldCharType="begin"/>
          </w:r>
          <w:r>
            <w:instrText xml:space="preserve"> PAGEREF _Toc17327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715AE50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_Toc15393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smg.c（动态数码管显示）</w:t>
          </w:r>
          <w:r>
            <w:tab/>
          </w:r>
          <w:r>
            <w:fldChar w:fldCharType="begin"/>
          </w:r>
          <w:r>
            <w:instrText xml:space="preserve"> PAGEREF _Toc15393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283CC41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_Toc13317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_Toc13317 \h </w:instrText>
          </w:r>
          <w:r>
            <w:fldChar w:fldCharType="separate"/>
          </w:r>
          <w:r>
            <w:t>155</w:t>
          </w:r>
          <w:r>
            <w:fldChar w:fldCharType="end"/>
          </w:r>
          <w:r>
            <w:fldChar w:fldCharType="end"/>
          </w:r>
        </w:p>
        <w:p w14:paraId="0915929C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_Toc22304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第25章 电位器电压采集</w:t>
          </w:r>
          <w:r>
            <w:tab/>
          </w:r>
          <w:r>
            <w:fldChar w:fldCharType="begin"/>
          </w:r>
          <w:r>
            <w:instrText xml:space="preserve"> PAGEREF _Toc22304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2465226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_Toc557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3430095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_Toc26072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_Toc26072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46308C5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_Toc26260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_Toc26260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63F7086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_Toc4759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_Toc4759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 w14:paraId="5776E07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_Toc12184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_Toc12184 \h </w:instrText>
          </w:r>
          <w:r>
            <w:fldChar w:fldCharType="separate"/>
          </w:r>
          <w:r>
            <w:t>157</w:t>
          </w:r>
          <w:r>
            <w:fldChar w:fldCharType="end"/>
          </w:r>
          <w:r>
            <w:fldChar w:fldCharType="end"/>
          </w:r>
        </w:p>
        <w:p w14:paraId="796F86E8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_Toc12903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xpt2046.c（ADC 驱动）</w:t>
          </w:r>
          <w:r>
            <w:tab/>
          </w:r>
          <w:r>
            <w:fldChar w:fldCharType="begin"/>
          </w:r>
          <w:r>
            <w:instrText xml:space="preserve"> PAGEREF _Toc12903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230DDD4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_Toc9654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smg.c（数码管驱动）</w:t>
          </w:r>
          <w:r>
            <w:tab/>
          </w:r>
          <w:r>
            <w:fldChar w:fldCharType="begin"/>
          </w:r>
          <w:r>
            <w:instrText xml:space="preserve"> PAGEREF _Toc9654 \h </w:instrText>
          </w:r>
          <w:r>
            <w:fldChar w:fldCharType="separate"/>
          </w:r>
          <w:r>
            <w:t>161</w:t>
          </w:r>
          <w:r>
            <w:fldChar w:fldCharType="end"/>
          </w:r>
          <w:r>
            <w:fldChar w:fldCharType="end"/>
          </w:r>
        </w:p>
        <w:p w14:paraId="3A9196D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_Toc31998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_Toc31998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38B0D3F9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_Toc13880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第26章 光敏电阻AD采集</w:t>
          </w:r>
          <w:r>
            <w:tab/>
          </w:r>
          <w:r>
            <w:fldChar w:fldCharType="begin"/>
          </w:r>
          <w:r>
            <w:instrText xml:space="preserve"> PAGEREF _Toc13880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44C8D08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_Toc5446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_Toc5446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751516A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_Toc16407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_Toc16407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3CCBA36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_Toc28452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_Toc28452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4A28A1B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_Toc32049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_Toc32049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4BB0C3B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_Toc17501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_Toc17501 \h </w:instrText>
          </w:r>
          <w:r>
            <w:fldChar w:fldCharType="separate"/>
          </w:r>
          <w:r>
            <w:t>165</w:t>
          </w:r>
          <w:r>
            <w:fldChar w:fldCharType="end"/>
          </w:r>
          <w:r>
            <w:fldChar w:fldCharType="end"/>
          </w:r>
        </w:p>
        <w:p w14:paraId="0C72624E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_Toc4621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xpt2046.c（ADC 驱动）</w:t>
          </w:r>
          <w:r>
            <w:tab/>
          </w:r>
          <w:r>
            <w:fldChar w:fldCharType="begin"/>
          </w:r>
          <w:r>
            <w:instrText xml:space="preserve"> PAGEREF _Toc4621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0E887741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_Toc6611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smg.c（数码管驱动）</w:t>
          </w:r>
          <w:r>
            <w:tab/>
          </w:r>
          <w:r>
            <w:fldChar w:fldCharType="begin"/>
          </w:r>
          <w:r>
            <w:instrText xml:space="preserve"> PAGEREF _Toc6611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fldChar w:fldCharType="end"/>
          </w:r>
        </w:p>
        <w:p w14:paraId="3B52AFD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_Toc24755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_Toc24755 \h </w:instrText>
          </w:r>
          <w:r>
            <w:fldChar w:fldCharType="separate"/>
          </w:r>
          <w:r>
            <w:t>167</w:t>
          </w:r>
          <w:r>
            <w:fldChar w:fldCharType="end"/>
          </w:r>
          <w:r>
            <w:fldChar w:fldCharType="end"/>
          </w:r>
        </w:p>
        <w:p w14:paraId="49A1DF32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_Toc8042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第27章 热敏电阻AD采集</w:t>
          </w:r>
          <w:r>
            <w:tab/>
          </w:r>
          <w:r>
            <w:fldChar w:fldCharType="begin"/>
          </w:r>
          <w:r>
            <w:instrText xml:space="preserve"> PAGEREF _Toc8042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5CC26FE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_Toc24431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_Toc24431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15DFB54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_Toc18517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_Toc18517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49157C5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_Toc31346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_Toc31346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0CC2376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_Toc9890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_Toc9890 \h </w:instrText>
          </w:r>
          <w:r>
            <w:fldChar w:fldCharType="separate"/>
          </w:r>
          <w:r>
            <w:t>169</w:t>
          </w:r>
          <w:r>
            <w:fldChar w:fldCharType="end"/>
          </w:r>
          <w:r>
            <w:fldChar w:fldCharType="end"/>
          </w:r>
        </w:p>
        <w:p w14:paraId="73B2A5B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_Toc32682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_Toc32682 \h </w:instrText>
          </w:r>
          <w:r>
            <w:fldChar w:fldCharType="separate"/>
          </w:r>
          <w:r>
            <w:t>169</w:t>
          </w:r>
          <w:r>
            <w:fldChar w:fldCharType="end"/>
          </w:r>
          <w:r>
            <w:fldChar w:fldCharType="end"/>
          </w:r>
        </w:p>
        <w:p w14:paraId="5A070A5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_Toc11318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xpt2046.c（ADC 驱动）</w:t>
          </w:r>
          <w:r>
            <w:tab/>
          </w:r>
          <w:r>
            <w:fldChar w:fldCharType="begin"/>
          </w:r>
          <w:r>
            <w:instrText xml:space="preserve"> PAGEREF _Toc11318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1B8EDDB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_Toc20054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smg.c（数码管驱动）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fldChar w:fldCharType="end"/>
          </w:r>
        </w:p>
        <w:p w14:paraId="7EDCA20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_Toc17563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_Toc17563 \h </w:instrText>
          </w:r>
          <w:r>
            <w:fldChar w:fldCharType="separate"/>
          </w:r>
          <w:r>
            <w:t>171</w:t>
          </w:r>
          <w:r>
            <w:fldChar w:fldCharType="end"/>
          </w:r>
          <w:r>
            <w:fldChar w:fldCharType="end"/>
          </w:r>
        </w:p>
        <w:p w14:paraId="45C987F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_Toc4113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第28章 外部信号电压采集</w:t>
          </w:r>
          <w:r>
            <w:tab/>
          </w:r>
          <w:r>
            <w:fldChar w:fldCharType="begin"/>
          </w:r>
          <w:r>
            <w:instrText xml:space="preserve"> PAGEREF _Toc4113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4B95CF4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_Toc5708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_Toc5708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0539295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_Toc12147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_Toc12147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743CAD7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_Toc28521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_Toc28521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00C86A0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_Toc8309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_Toc8309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4447C4E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_Toc16629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_Toc16629 \h </w:instrText>
          </w:r>
          <w:r>
            <w:fldChar w:fldCharType="separate"/>
          </w:r>
          <w:r>
            <w:t>173</w:t>
          </w:r>
          <w:r>
            <w:fldChar w:fldCharType="end"/>
          </w:r>
          <w:r>
            <w:fldChar w:fldCharType="end"/>
          </w:r>
        </w:p>
        <w:p w14:paraId="7BFD3962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_Toc28987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xpt2046.c（ADC 驱动）</w:t>
          </w:r>
          <w:r>
            <w:tab/>
          </w:r>
          <w:r>
            <w:fldChar w:fldCharType="begin"/>
          </w:r>
          <w:r>
            <w:instrText xml:space="preserve"> PAGEREF _Toc28987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1D95AA2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_Toc25864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smg.c（数码管驱动）</w:t>
          </w:r>
          <w:r>
            <w:tab/>
          </w:r>
          <w:r>
            <w:fldChar w:fldCharType="begin"/>
          </w:r>
          <w:r>
            <w:instrText xml:space="preserve"> PAGEREF _Toc25864 \h </w:instrText>
          </w:r>
          <w:r>
            <w:fldChar w:fldCharType="separate"/>
          </w:r>
          <w:r>
            <w:t>175</w:t>
          </w:r>
          <w:r>
            <w:fldChar w:fldCharType="end"/>
          </w:r>
          <w:r>
            <w:fldChar w:fldCharType="end"/>
          </w:r>
        </w:p>
        <w:p w14:paraId="153507E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_Toc3574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_Toc3574 \h </w:instrText>
          </w:r>
          <w:r>
            <w:fldChar w:fldCharType="separate"/>
          </w:r>
          <w:r>
            <w:t>175</w:t>
          </w:r>
          <w:r>
            <w:fldChar w:fldCharType="end"/>
          </w:r>
          <w:r>
            <w:fldChar w:fldCharType="end"/>
          </w:r>
        </w:p>
        <w:p w14:paraId="63B4C022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_Toc4000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第29章 DAC数模转换实验</w:t>
          </w:r>
          <w:r>
            <w:tab/>
          </w:r>
          <w:r>
            <w:fldChar w:fldCharType="begin"/>
          </w:r>
          <w:r>
            <w:instrText xml:space="preserve"> PAGEREF _Toc4000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 w14:paraId="525DAE8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_Toc14578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_Toc14578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 w14:paraId="7156086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_Toc1786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 w14:paraId="2D503D66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_Toc24 \h </w:instrText>
          </w:r>
          <w:r>
            <w:fldChar w:fldCharType="separate"/>
          </w:r>
          <w:r>
            <w:t>177</w:t>
          </w:r>
          <w:r>
            <w:fldChar w:fldCharType="end"/>
          </w:r>
          <w:r>
            <w:fldChar w:fldCharType="end"/>
          </w:r>
        </w:p>
        <w:p w14:paraId="023928C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_Toc26511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_Toc26511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12920643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_Toc867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20E2335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_Toc6448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pwm.c（PWM 驱动）</w:t>
          </w:r>
          <w:r>
            <w:tab/>
          </w:r>
          <w:r>
            <w:fldChar w:fldCharType="begin"/>
          </w:r>
          <w:r>
            <w:instrText xml:space="preserve"> PAGEREF _Toc6448 \h </w:instrText>
          </w:r>
          <w:r>
            <w:fldChar w:fldCharType="separate"/>
          </w:r>
          <w:r>
            <w:t>179</w:t>
          </w:r>
          <w:r>
            <w:fldChar w:fldCharType="end"/>
          </w:r>
          <w:r>
            <w:fldChar w:fldCharType="end"/>
          </w:r>
        </w:p>
        <w:p w14:paraId="1082673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_Toc15386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_Toc15386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50947108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_Toc1499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第30章 LCD1602液晶显示实验</w:t>
          </w:r>
          <w:r>
            <w:tab/>
          </w:r>
          <w:r>
            <w:fldChar w:fldCharType="begin"/>
          </w:r>
          <w:r>
            <w:instrText xml:space="preserve"> PAGEREF _Toc1499 \h </w:instrText>
          </w:r>
          <w:r>
            <w:fldChar w:fldCharType="separate"/>
          </w:r>
          <w:r>
            <w:t>183</w:t>
          </w:r>
          <w:r>
            <w:fldChar w:fldCharType="end"/>
          </w:r>
          <w:r>
            <w:fldChar w:fldCharType="end"/>
          </w:r>
        </w:p>
        <w:p w14:paraId="711D2E8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_Toc13010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_Toc13010 \h </w:instrText>
          </w:r>
          <w:r>
            <w:fldChar w:fldCharType="separate"/>
          </w:r>
          <w:r>
            <w:t>183</w:t>
          </w:r>
          <w:r>
            <w:fldChar w:fldCharType="end"/>
          </w:r>
          <w:r>
            <w:fldChar w:fldCharType="end"/>
          </w:r>
        </w:p>
        <w:p w14:paraId="350CEBA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_Toc26670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_Toc26670 \h </w:instrText>
          </w:r>
          <w:r>
            <w:fldChar w:fldCharType="separate"/>
          </w:r>
          <w:r>
            <w:t>183</w:t>
          </w:r>
          <w:r>
            <w:fldChar w:fldCharType="end"/>
          </w:r>
          <w:r>
            <w:fldChar w:fldCharType="end"/>
          </w:r>
        </w:p>
        <w:p w14:paraId="21E53C8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_Toc17027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_Toc17027 \h </w:instrText>
          </w:r>
          <w:r>
            <w:fldChar w:fldCharType="separate"/>
          </w:r>
          <w:r>
            <w:t>183</w:t>
          </w:r>
          <w:r>
            <w:fldChar w:fldCharType="end"/>
          </w:r>
          <w:r>
            <w:fldChar w:fldCharType="end"/>
          </w:r>
        </w:p>
        <w:p w14:paraId="2AAF43A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_Toc30392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_Toc30392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1557391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_Toc14641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_Toc14641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3D5819E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_Toc6763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lcd1602.c（LCD1602 驱动）</w:t>
          </w:r>
          <w:r>
            <w:tab/>
          </w:r>
          <w:r>
            <w:fldChar w:fldCharType="begin"/>
          </w:r>
          <w:r>
            <w:instrText xml:space="preserve"> PAGEREF _Toc6763 \h </w:instrText>
          </w:r>
          <w:r>
            <w:fldChar w:fldCharType="separate"/>
          </w:r>
          <w:r>
            <w:t>185</w:t>
          </w:r>
          <w:r>
            <w:fldChar w:fldCharType="end"/>
          </w:r>
          <w:r>
            <w:fldChar w:fldCharType="end"/>
          </w:r>
        </w:p>
        <w:p w14:paraId="73A85F7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_Toc27389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_Toc27389 \h </w:instrText>
          </w:r>
          <w:r>
            <w:fldChar w:fldCharType="separate"/>
          </w:r>
          <w:r>
            <w:t>190</w:t>
          </w:r>
          <w:r>
            <w:fldChar w:fldCharType="end"/>
          </w:r>
          <w:r>
            <w:fldChar w:fldCharType="end"/>
          </w:r>
        </w:p>
        <w:p w14:paraId="58FED8BB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_Toc4602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第31章 TFTLCD显示实验</w:t>
          </w:r>
          <w:r>
            <w:tab/>
          </w:r>
          <w:r>
            <w:fldChar w:fldCharType="begin"/>
          </w:r>
          <w:r>
            <w:instrText xml:space="preserve"> PAGEREF _Toc4602 \h </w:instrText>
          </w:r>
          <w:r>
            <w:fldChar w:fldCharType="separate"/>
          </w:r>
          <w:r>
            <w:t>191</w:t>
          </w:r>
          <w:r>
            <w:fldChar w:fldCharType="end"/>
          </w:r>
          <w:r>
            <w:fldChar w:fldCharType="end"/>
          </w:r>
        </w:p>
        <w:p w14:paraId="12D8DEA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_Toc12951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_Toc12951 \h </w:instrText>
          </w:r>
          <w:r>
            <w:fldChar w:fldCharType="separate"/>
          </w:r>
          <w:r>
            <w:t>191</w:t>
          </w:r>
          <w:r>
            <w:fldChar w:fldCharType="end"/>
          </w:r>
          <w:r>
            <w:fldChar w:fldCharType="end"/>
          </w:r>
        </w:p>
        <w:p w14:paraId="34D7684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_Toc12534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_Toc12534 \h </w:instrText>
          </w:r>
          <w:r>
            <w:fldChar w:fldCharType="separate"/>
          </w:r>
          <w:r>
            <w:t>191</w:t>
          </w:r>
          <w:r>
            <w:fldChar w:fldCharType="end"/>
          </w:r>
          <w:r>
            <w:fldChar w:fldCharType="end"/>
          </w:r>
        </w:p>
        <w:p w14:paraId="73C6747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_Toc29286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_Toc29286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4376E13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_Toc8408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_Toc8408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2D07DE2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_Toc1005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_Toc1005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39F4365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_Toc31583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uart.c（串口，只为调试）</w:t>
          </w:r>
          <w:r>
            <w:tab/>
          </w:r>
          <w:r>
            <w:fldChar w:fldCharType="begin"/>
          </w:r>
          <w:r>
            <w:instrText xml:space="preserve"> PAGEREF _Toc31583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fldChar w:fldCharType="end"/>
          </w:r>
        </w:p>
        <w:p w14:paraId="62E1F1B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_Toc12069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tftlcd.h（引脚、颜色、参数）</w:t>
          </w:r>
          <w:r>
            <w:tab/>
          </w:r>
          <w:r>
            <w:fldChar w:fldCharType="begin"/>
          </w:r>
          <w:r>
            <w:instrText xml:space="preserve"> PAGEREF _Toc12069 \h </w:instrText>
          </w:r>
          <w:r>
            <w:fldChar w:fldCharType="separate"/>
          </w:r>
          <w:r>
            <w:t>195</w:t>
          </w:r>
          <w:r>
            <w:fldChar w:fldCharType="end"/>
          </w:r>
          <w:r>
            <w:fldChar w:fldCharType="end"/>
          </w:r>
        </w:p>
        <w:p w14:paraId="22493D4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_Toc4336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tftlcd.c（显示驱动库）</w:t>
          </w:r>
          <w:r>
            <w:tab/>
          </w:r>
          <w:r>
            <w:fldChar w:fldCharType="begin"/>
          </w:r>
          <w:r>
            <w:instrText xml:space="preserve"> PAGEREF _Toc4336 \h </w:instrText>
          </w:r>
          <w:r>
            <w:fldChar w:fldCharType="separate"/>
          </w:r>
          <w:r>
            <w:t>197</w:t>
          </w:r>
          <w:r>
            <w:fldChar w:fldCharType="end"/>
          </w:r>
          <w:r>
            <w:fldChar w:fldCharType="end"/>
          </w:r>
        </w:p>
        <w:p w14:paraId="75040EC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_Toc20971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gui.c（GUI 库，本实验未启用）</w:t>
          </w:r>
          <w:r>
            <w:tab/>
          </w:r>
          <w:r>
            <w:fldChar w:fldCharType="begin"/>
          </w:r>
          <w:r>
            <w:instrText xml:space="preserve"> PAGEREF _Toc20971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 w14:paraId="389A563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_Toc725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font.h / picture.h / 1.h（字模与图片数据）</w:t>
          </w:r>
          <w:r>
            <w:tab/>
          </w:r>
          <w:r>
            <w:fldChar w:fldCharType="begin"/>
          </w:r>
          <w:r>
            <w:instrText xml:space="preserve"> PAGEREF _Toc725 \h </w:instrText>
          </w:r>
          <w:r>
            <w:fldChar w:fldCharType="separate"/>
          </w:r>
          <w:r>
            <w:t>207</w:t>
          </w:r>
          <w:r>
            <w:fldChar w:fldCharType="end"/>
          </w:r>
          <w:r>
            <w:fldChar w:fldCharType="end"/>
          </w:r>
        </w:p>
        <w:p w14:paraId="0FCD72D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_Toc24506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_Toc24506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093D1D36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_Toc22668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第32章 按键控制蜂鸣器</w:t>
          </w:r>
          <w:r>
            <w:tab/>
          </w:r>
          <w:r>
            <w:fldChar w:fldCharType="begin"/>
          </w:r>
          <w:r>
            <w:instrText xml:space="preserve"> PAGEREF _Toc22668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175AABF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_Toc25667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_Toc25667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072E2A4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_Toc12428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_Toc12428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3A2B63D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_Toc18329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_Toc18329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709A965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_Toc28708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_Toc28708 \h </w:instrText>
          </w:r>
          <w:r>
            <w:fldChar w:fldCharType="separate"/>
          </w:r>
          <w:r>
            <w:t>211</w:t>
          </w:r>
          <w:r>
            <w:fldChar w:fldCharType="end"/>
          </w:r>
          <w:r>
            <w:fldChar w:fldCharType="end"/>
          </w:r>
        </w:p>
        <w:p w14:paraId="2D756A4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_Toc18715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_Toc18715 \h </w:instrText>
          </w:r>
          <w:r>
            <w:fldChar w:fldCharType="separate"/>
          </w:r>
          <w:r>
            <w:t>211</w:t>
          </w:r>
          <w:r>
            <w:fldChar w:fldCharType="end"/>
          </w:r>
          <w:r>
            <w:fldChar w:fldCharType="end"/>
          </w:r>
        </w:p>
        <w:p w14:paraId="4F8CD2B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_Toc13154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key.c（独立按键驱动）</w:t>
          </w:r>
          <w:r>
            <w:tab/>
          </w:r>
          <w:r>
            <w:fldChar w:fldCharType="begin"/>
          </w:r>
          <w:r>
            <w:instrText xml:space="preserve"> PAGEREF _Toc13154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041CC5A3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_Toc3641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beep.c（蜂鸣器驱动）</w:t>
          </w:r>
          <w:r>
            <w:tab/>
          </w:r>
          <w:r>
            <w:fldChar w:fldCharType="begin"/>
          </w:r>
          <w:r>
            <w:instrText xml:space="preserve"> PAGEREF _Toc3641 \h </w:instrText>
          </w:r>
          <w:r>
            <w:fldChar w:fldCharType="separate"/>
          </w:r>
          <w:r>
            <w:t>213</w:t>
          </w:r>
          <w:r>
            <w:fldChar w:fldCharType="end"/>
          </w:r>
          <w:r>
            <w:fldChar w:fldCharType="end"/>
          </w:r>
        </w:p>
        <w:p w14:paraId="5A6D986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_Toc1316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public.c（延时函数）</w:t>
          </w:r>
          <w:r>
            <w:tab/>
          </w:r>
          <w:r>
            <w:fldChar w:fldCharType="begin"/>
          </w:r>
          <w:r>
            <w:instrText xml:space="preserve"> PAGEREF _Toc1316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694C205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_Toc19649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_Toc19649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2B273530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_Toc26817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第33章 计时器（数码管显示）</w:t>
          </w:r>
          <w:r>
            <w:tab/>
          </w:r>
          <w:r>
            <w:fldChar w:fldCharType="begin"/>
          </w:r>
          <w:r>
            <w:instrText xml:space="preserve"> PAGEREF _Toc26817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7452A79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_Toc5224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_Toc5224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52E96EF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_Toc18926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_Toc18926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3DE2A925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_Toc6554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_Toc6554 \h </w:instrText>
          </w:r>
          <w:r>
            <w:fldChar w:fldCharType="separate"/>
          </w:r>
          <w:r>
            <w:t>215</w:t>
          </w:r>
          <w:r>
            <w:fldChar w:fldCharType="end"/>
          </w:r>
          <w:r>
            <w:fldChar w:fldCharType="end"/>
          </w:r>
        </w:p>
        <w:p w14:paraId="04A9C19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_Toc19655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_Toc19655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10D600E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_Toc13281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_Toc13281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3675EDD8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_Toc1827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time.c（定时器计时）</w:t>
          </w:r>
          <w:r>
            <w:tab/>
          </w:r>
          <w:r>
            <w:fldChar w:fldCharType="begin"/>
          </w:r>
          <w:r>
            <w:instrText xml:space="preserve"> PAGEREF _Toc1827 \h </w:instrText>
          </w:r>
          <w:r>
            <w:fldChar w:fldCharType="separate"/>
          </w:r>
          <w:r>
            <w:t>218</w:t>
          </w:r>
          <w:r>
            <w:fldChar w:fldCharType="end"/>
          </w:r>
          <w:r>
            <w:fldChar w:fldCharType="end"/>
          </w:r>
        </w:p>
        <w:p w14:paraId="0A5F8D00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_Toc5212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smg.c（数码管动态显示）</w:t>
          </w:r>
          <w:r>
            <w:tab/>
          </w:r>
          <w:r>
            <w:fldChar w:fldCharType="begin"/>
          </w:r>
          <w:r>
            <w:instrText xml:space="preserve"> PAGEREF _Toc5212 \h </w:instrText>
          </w:r>
          <w:r>
            <w:fldChar w:fldCharType="separate"/>
          </w:r>
          <w:r>
            <w:t>220</w:t>
          </w:r>
          <w:r>
            <w:fldChar w:fldCharType="end"/>
          </w:r>
          <w:r>
            <w:fldChar w:fldCharType="end"/>
          </w:r>
        </w:p>
        <w:p w14:paraId="43643F9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_Toc13732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key.c / beep.c（复用模块）</w:t>
          </w:r>
          <w:r>
            <w:tab/>
          </w:r>
          <w:r>
            <w:fldChar w:fldCharType="begin"/>
          </w:r>
          <w:r>
            <w:instrText xml:space="preserve"> PAGEREF _Toc13732 \h </w:instrText>
          </w:r>
          <w:r>
            <w:fldChar w:fldCharType="separate"/>
          </w:r>
          <w:r>
            <w:t>221</w:t>
          </w:r>
          <w:r>
            <w:fldChar w:fldCharType="end"/>
          </w:r>
          <w:r>
            <w:fldChar w:fldCharType="end"/>
          </w:r>
        </w:p>
        <w:p w14:paraId="3D97031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_Toc7456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_Toc7456 \h </w:instrText>
          </w:r>
          <w:r>
            <w:fldChar w:fldCharType="separate"/>
          </w:r>
          <w:r>
            <w:t>222</w:t>
          </w:r>
          <w:r>
            <w:fldChar w:fldCharType="end"/>
          </w:r>
          <w:r>
            <w:fldChar w:fldCharType="end"/>
          </w:r>
        </w:p>
        <w:p w14:paraId="1BF0C651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_Toc21023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第34章 计时器（LCD1602显示）</w:t>
          </w:r>
          <w:r>
            <w:tab/>
          </w:r>
          <w:r>
            <w:fldChar w:fldCharType="begin"/>
          </w:r>
          <w:r>
            <w:instrText xml:space="preserve"> PAGEREF _Toc21023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 w14:paraId="2CB31B2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_Toc18557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_Toc18557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 w14:paraId="0CFEF9E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_Toc24132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_Toc24132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 w14:paraId="2467FDE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_Toc18293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_Toc18293 \h </w:instrText>
          </w:r>
          <w:r>
            <w:fldChar w:fldCharType="separate"/>
          </w:r>
          <w:r>
            <w:t>223</w:t>
          </w:r>
          <w:r>
            <w:fldChar w:fldCharType="end"/>
          </w:r>
          <w:r>
            <w:fldChar w:fldCharType="end"/>
          </w:r>
        </w:p>
        <w:p w14:paraId="71F4261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_Toc3266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_Toc3266 \h </w:instrText>
          </w:r>
          <w:r>
            <w:fldChar w:fldCharType="separate"/>
          </w:r>
          <w:r>
            <w:t>224</w:t>
          </w:r>
          <w:r>
            <w:fldChar w:fldCharType="end"/>
          </w:r>
          <w:r>
            <w:fldChar w:fldCharType="end"/>
          </w:r>
        </w:p>
        <w:p w14:paraId="24EC060B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_Toc30956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_Toc30956 \h </w:instrText>
          </w:r>
          <w:r>
            <w:fldChar w:fldCharType="separate"/>
          </w:r>
          <w:r>
            <w:t>224</w:t>
          </w:r>
          <w:r>
            <w:fldChar w:fldCharType="end"/>
          </w:r>
          <w:r>
            <w:fldChar w:fldCharType="end"/>
          </w:r>
        </w:p>
        <w:p w14:paraId="3CA07C3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lcd1602.c（液晶驱动）</w:t>
          </w:r>
          <w:r>
            <w:tab/>
          </w:r>
          <w:r>
            <w:fldChar w:fldCharType="begin"/>
          </w:r>
          <w:r>
            <w:instrText xml:space="preserve"> PAGEREF _Toc1071 \h </w:instrText>
          </w:r>
          <w:r>
            <w:fldChar w:fldCharType="separate"/>
          </w:r>
          <w:r>
            <w:t>226</w:t>
          </w:r>
          <w:r>
            <w:fldChar w:fldCharType="end"/>
          </w:r>
          <w:r>
            <w:fldChar w:fldCharType="end"/>
          </w:r>
        </w:p>
        <w:p w14:paraId="4F2377C7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_Toc10072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time.c / key.c / beep.c（复用模块）</w:t>
          </w:r>
          <w:r>
            <w:tab/>
          </w:r>
          <w:r>
            <w:fldChar w:fldCharType="begin"/>
          </w:r>
          <w:r>
            <w:instrText xml:space="preserve"> PAGEREF _Toc10072 \h </w:instrText>
          </w:r>
          <w:r>
            <w:fldChar w:fldCharType="separate"/>
          </w:r>
          <w:r>
            <w:t>228</w:t>
          </w:r>
          <w:r>
            <w:fldChar w:fldCharType="end"/>
          </w:r>
          <w:r>
            <w:fldChar w:fldCharType="end"/>
          </w:r>
        </w:p>
        <w:p w14:paraId="3FE43FF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_Toc4726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_Toc4726 \h </w:instrText>
          </w:r>
          <w:r>
            <w:fldChar w:fldCharType="separate"/>
          </w:r>
          <w:r>
            <w:t>229</w:t>
          </w:r>
          <w:r>
            <w:fldChar w:fldCharType="end"/>
          </w:r>
          <w:r>
            <w:fldChar w:fldCharType="end"/>
          </w:r>
        </w:p>
        <w:p w14:paraId="29D54F77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_Toc10494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第35章 LCD1602滚动显示</w:t>
          </w:r>
          <w:r>
            <w:tab/>
          </w:r>
          <w:r>
            <w:fldChar w:fldCharType="begin"/>
          </w:r>
          <w:r>
            <w:instrText xml:space="preserve"> PAGEREF _Toc10494 \h </w:instrText>
          </w:r>
          <w:r>
            <w:fldChar w:fldCharType="separate"/>
          </w:r>
          <w:r>
            <w:t>230</w:t>
          </w:r>
          <w:r>
            <w:fldChar w:fldCharType="end"/>
          </w:r>
          <w:r>
            <w:fldChar w:fldCharType="end"/>
          </w:r>
        </w:p>
        <w:p w14:paraId="720BE3B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_Toc7341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_Toc7341 \h </w:instrText>
          </w:r>
          <w:r>
            <w:fldChar w:fldCharType="separate"/>
          </w:r>
          <w:r>
            <w:t>230</w:t>
          </w:r>
          <w:r>
            <w:fldChar w:fldCharType="end"/>
          </w:r>
          <w:r>
            <w:fldChar w:fldCharType="end"/>
          </w:r>
        </w:p>
        <w:p w14:paraId="0B58AD5A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_Toc7932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_Toc7932 \h </w:instrText>
          </w:r>
          <w:r>
            <w:fldChar w:fldCharType="separate"/>
          </w:r>
          <w:r>
            <w:t>230</w:t>
          </w:r>
          <w:r>
            <w:fldChar w:fldCharType="end"/>
          </w:r>
          <w:r>
            <w:fldChar w:fldCharType="end"/>
          </w:r>
        </w:p>
        <w:p w14:paraId="173359D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_Toc13933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_Toc13933 \h </w:instrText>
          </w:r>
          <w:r>
            <w:fldChar w:fldCharType="separate"/>
          </w:r>
          <w:r>
            <w:t>230</w:t>
          </w:r>
          <w:r>
            <w:fldChar w:fldCharType="end"/>
          </w:r>
          <w:r>
            <w:fldChar w:fldCharType="end"/>
          </w:r>
        </w:p>
        <w:p w14:paraId="4627830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_Toc12715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_Toc12715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 w14:paraId="4172FF9D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_Toc25901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_Toc25901 \h </w:instrText>
          </w:r>
          <w:r>
            <w:fldChar w:fldCharType="separate"/>
          </w:r>
          <w:r>
            <w:t>231</w:t>
          </w:r>
          <w:r>
            <w:fldChar w:fldCharType="end"/>
          </w:r>
          <w:r>
            <w:fldChar w:fldCharType="end"/>
          </w:r>
        </w:p>
        <w:p w14:paraId="4EFA01C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_Toc23847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lcd1602.c（液晶驱动）</w:t>
          </w:r>
          <w:r>
            <w:tab/>
          </w:r>
          <w:r>
            <w:fldChar w:fldCharType="begin"/>
          </w:r>
          <w:r>
            <w:instrText xml:space="preserve"> PAGEREF _Toc23847 \h </w:instrText>
          </w:r>
          <w:r>
            <w:fldChar w:fldCharType="separate"/>
          </w:r>
          <w:r>
            <w:t>233</w:t>
          </w:r>
          <w:r>
            <w:fldChar w:fldCharType="end"/>
          </w:r>
          <w:r>
            <w:fldChar w:fldCharType="end"/>
          </w:r>
        </w:p>
        <w:p w14:paraId="465C00D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_Toc30507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_Toc30507 \h </w:instrText>
          </w:r>
          <w:r>
            <w:fldChar w:fldCharType="separate"/>
          </w:r>
          <w:r>
            <w:t>235</w:t>
          </w:r>
          <w:r>
            <w:fldChar w:fldCharType="end"/>
          </w:r>
          <w:r>
            <w:fldChar w:fldCharType="end"/>
          </w:r>
        </w:p>
        <w:p w14:paraId="4956A871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_Toc14074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第36章 串口控制LED和蜂鸣器</w:t>
          </w:r>
          <w:r>
            <w:tab/>
          </w:r>
          <w:r>
            <w:fldChar w:fldCharType="begin"/>
          </w:r>
          <w:r>
            <w:instrText xml:space="preserve"> PAGEREF _Toc14074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65468BE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_Toc21223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_Toc21223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6E3A7F5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_Toc7744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_Toc7744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5D0D1548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_Toc2885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_Toc2885 \h </w:instrText>
          </w:r>
          <w:r>
            <w:fldChar w:fldCharType="separate"/>
          </w:r>
          <w:r>
            <w:t>236</w:t>
          </w:r>
          <w:r>
            <w:fldChar w:fldCharType="end"/>
          </w:r>
          <w:r>
            <w:fldChar w:fldCharType="end"/>
          </w:r>
        </w:p>
        <w:p w14:paraId="2BA7D8DF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_Toc4538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_Toc4538 \h </w:instrText>
          </w:r>
          <w:r>
            <w:fldChar w:fldCharType="separate"/>
          </w:r>
          <w:r>
            <w:t>237</w:t>
          </w:r>
          <w:r>
            <w:fldChar w:fldCharType="end"/>
          </w:r>
          <w:r>
            <w:fldChar w:fldCharType="end"/>
          </w:r>
        </w:p>
        <w:p w14:paraId="424FEDEE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_Toc9665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_Toc9665 \h </w:instrText>
          </w:r>
          <w:r>
            <w:fldChar w:fldCharType="separate"/>
          </w:r>
          <w:r>
            <w:t>237</w:t>
          </w:r>
          <w:r>
            <w:fldChar w:fldCharType="end"/>
          </w:r>
          <w:r>
            <w:fldChar w:fldCharType="end"/>
          </w:r>
        </w:p>
        <w:p w14:paraId="1893B721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_Toc938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uart.c（串口驱动）</w:t>
          </w:r>
          <w:r>
            <w:tab/>
          </w:r>
          <w:r>
            <w:fldChar w:fldCharType="begin"/>
          </w:r>
          <w:r>
            <w:instrText xml:space="preserve"> PAGEREF _Toc938 \h </w:instrText>
          </w:r>
          <w:r>
            <w:fldChar w:fldCharType="separate"/>
          </w:r>
          <w:r>
            <w:t>239</w:t>
          </w:r>
          <w:r>
            <w:fldChar w:fldCharType="end"/>
          </w:r>
          <w:r>
            <w:fldChar w:fldCharType="end"/>
          </w:r>
        </w:p>
        <w:p w14:paraId="43E07F2C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_Toc11112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beep.c（复用模块）</w:t>
          </w:r>
          <w:r>
            <w:tab/>
          </w:r>
          <w:r>
            <w:fldChar w:fldCharType="begin"/>
          </w:r>
          <w:r>
            <w:instrText xml:space="preserve"> PAGEREF _Toc11112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29B245F0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_Toc371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_Toc371 \h </w:instrText>
          </w:r>
          <w:r>
            <w:fldChar w:fldCharType="separate"/>
          </w:r>
          <w:r>
            <w:t>242</w:t>
          </w:r>
          <w:r>
            <w:fldChar w:fldCharType="end"/>
          </w:r>
          <w:r>
            <w:fldChar w:fldCharType="end"/>
          </w:r>
        </w:p>
        <w:p w14:paraId="0FC110DC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_Toc8815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第37章 红外遥控LED和蜂鸣器</w:t>
          </w:r>
          <w:r>
            <w:tab/>
          </w:r>
          <w:r>
            <w:fldChar w:fldCharType="begin"/>
          </w:r>
          <w:r>
            <w:instrText xml:space="preserve"> PAGEREF _Toc8815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00BA973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_Toc30032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_Toc30032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051C321B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_Toc15772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_Toc15772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02B86EA7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_Toc15004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_Toc15004 \h </w:instrText>
          </w:r>
          <w:r>
            <w:fldChar w:fldCharType="separate"/>
          </w:r>
          <w:r>
            <w:t>243</w:t>
          </w:r>
          <w:r>
            <w:fldChar w:fldCharType="end"/>
          </w:r>
          <w:r>
            <w:fldChar w:fldCharType="end"/>
          </w:r>
        </w:p>
        <w:p w14:paraId="46B7B902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_Toc14303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_Toc14303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 w14:paraId="7B84E556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_Toc16769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_Toc16769 \h </w:instrText>
          </w:r>
          <w:r>
            <w:fldChar w:fldCharType="separate"/>
          </w:r>
          <w:r>
            <w:t>244</w:t>
          </w:r>
          <w:r>
            <w:fldChar w:fldCharType="end"/>
          </w:r>
          <w:r>
            <w:fldChar w:fldCharType="end"/>
          </w:r>
        </w:p>
        <w:p w14:paraId="3704F3F1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_Toc17866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ired.c（红外接收）</w:t>
          </w:r>
          <w:r>
            <w:tab/>
          </w:r>
          <w:r>
            <w:fldChar w:fldCharType="begin"/>
          </w:r>
          <w:r>
            <w:instrText xml:space="preserve"> PAGEREF _Toc17866 \h </w:instrText>
          </w:r>
          <w:r>
            <w:fldChar w:fldCharType="separate"/>
          </w:r>
          <w:r>
            <w:t>246</w:t>
          </w:r>
          <w:r>
            <w:fldChar w:fldCharType="end"/>
          </w:r>
          <w:r>
            <w:fldChar w:fldCharType="end"/>
          </w:r>
        </w:p>
        <w:p w14:paraId="51EE552E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_Toc9486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smg.c / beep.c（复用模块）</w:t>
          </w:r>
          <w:r>
            <w:tab/>
          </w:r>
          <w:r>
            <w:fldChar w:fldCharType="begin"/>
          </w:r>
          <w:r>
            <w:instrText xml:space="preserve"> PAGEREF _Toc9486 \h </w:instrText>
          </w:r>
          <w:r>
            <w:fldChar w:fldCharType="separate"/>
          </w:r>
          <w:r>
            <w:t>249</w:t>
          </w:r>
          <w:r>
            <w:fldChar w:fldCharType="end"/>
          </w:r>
          <w:r>
            <w:fldChar w:fldCharType="end"/>
          </w:r>
        </w:p>
        <w:p w14:paraId="030925E4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_Toc5076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_Toc5076 \h </w:instrText>
          </w:r>
          <w:r>
            <w:fldChar w:fldCharType="separate"/>
          </w:r>
          <w:r>
            <w:t>249</w:t>
          </w:r>
          <w:r>
            <w:fldChar w:fldCharType="end"/>
          </w:r>
          <w:r>
            <w:fldChar w:fldCharType="end"/>
          </w:r>
        </w:p>
        <w:p w14:paraId="67A98E4B">
          <w:pPr>
            <w:pStyle w:val="27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_Toc28415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第38章 电子万年历（DS1302+LCD1602+DS18B20）</w:t>
          </w:r>
          <w:r>
            <w:tab/>
          </w:r>
          <w:r>
            <w:fldChar w:fldCharType="begin"/>
          </w:r>
          <w:r>
            <w:instrText xml:space="preserve"> PAGEREF _Toc28415 \h </w:instrText>
          </w:r>
          <w:r>
            <w:fldChar w:fldCharType="separate"/>
          </w:r>
          <w:r>
            <w:t>250</w:t>
          </w:r>
          <w:r>
            <w:fldChar w:fldCharType="end"/>
          </w:r>
          <w:r>
            <w:fldChar w:fldCharType="end"/>
          </w:r>
        </w:p>
        <w:p w14:paraId="72A07CEE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_Toc16252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一、实验现象</w:t>
          </w:r>
          <w:r>
            <w:tab/>
          </w:r>
          <w:r>
            <w:fldChar w:fldCharType="begin"/>
          </w:r>
          <w:r>
            <w:instrText xml:space="preserve"> PAGEREF _Toc16252 \h </w:instrText>
          </w:r>
          <w:r>
            <w:fldChar w:fldCharType="separate"/>
          </w:r>
          <w:r>
            <w:t>250</w:t>
          </w:r>
          <w:r>
            <w:fldChar w:fldCharType="end"/>
          </w:r>
          <w:r>
            <w:fldChar w:fldCharType="end"/>
          </w:r>
        </w:p>
        <w:p w14:paraId="50F2CDD3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_Toc24249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二、硬件接线</w:t>
          </w:r>
          <w:r>
            <w:tab/>
          </w:r>
          <w:r>
            <w:fldChar w:fldCharType="begin"/>
          </w:r>
          <w:r>
            <w:instrText xml:space="preserve"> PAGEREF _Toc24249 \h </w:instrText>
          </w:r>
          <w:r>
            <w:fldChar w:fldCharType="separate"/>
          </w:r>
          <w:r>
            <w:t>250</w:t>
          </w:r>
          <w:r>
            <w:fldChar w:fldCharType="end"/>
          </w:r>
          <w:r>
            <w:fldChar w:fldCharType="end"/>
          </w:r>
        </w:p>
        <w:p w14:paraId="7F1A3DB1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_Toc27345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三、程序流程</w:t>
          </w:r>
          <w:r>
            <w:tab/>
          </w:r>
          <w:r>
            <w:fldChar w:fldCharType="begin"/>
          </w:r>
          <w:r>
            <w:instrText xml:space="preserve"> PAGEREF _Toc27345 \h </w:instrText>
          </w:r>
          <w:r>
            <w:fldChar w:fldCharType="separate"/>
          </w:r>
          <w:r>
            <w:t>251</w:t>
          </w:r>
          <w:r>
            <w:fldChar w:fldCharType="end"/>
          </w:r>
          <w:r>
            <w:fldChar w:fldCharType="end"/>
          </w:r>
        </w:p>
        <w:p w14:paraId="45C13FBD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_Toc30034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四、代码逐段讲解</w:t>
          </w:r>
          <w:r>
            <w:tab/>
          </w:r>
          <w:r>
            <w:fldChar w:fldCharType="begin"/>
          </w:r>
          <w:r>
            <w:instrText xml:space="preserve"> PAGEREF _Toc30034 \h </w:instrText>
          </w:r>
          <w:r>
            <w:fldChar w:fldCharType="separate"/>
          </w:r>
          <w:r>
            <w:t>251</w:t>
          </w:r>
          <w:r>
            <w:fldChar w:fldCharType="end"/>
          </w:r>
          <w:r>
            <w:fldChar w:fldCharType="end"/>
          </w:r>
        </w:p>
        <w:p w14:paraId="69282B89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_Toc17637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1. main.c（主程序）</w:t>
          </w:r>
          <w:r>
            <w:tab/>
          </w:r>
          <w:r>
            <w:fldChar w:fldCharType="begin"/>
          </w:r>
          <w:r>
            <w:instrText xml:space="preserve"> PAGEREF _Toc17637 \h </w:instrText>
          </w:r>
          <w:r>
            <w:fldChar w:fldCharType="separate"/>
          </w:r>
          <w:r>
            <w:t>251</w:t>
          </w:r>
          <w:r>
            <w:fldChar w:fldCharType="end"/>
          </w:r>
          <w:r>
            <w:fldChar w:fldCharType="end"/>
          </w:r>
        </w:p>
        <w:p w14:paraId="55613FB8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_Toc22166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2. calendar.h（日历数据结构）</w:t>
          </w:r>
          <w:r>
            <w:tab/>
          </w:r>
          <w:r>
            <w:fldChar w:fldCharType="begin"/>
          </w:r>
          <w:r>
            <w:instrText xml:space="preserve"> PAGEREF _Toc22166 \h </w:instrText>
          </w:r>
          <w:r>
            <w:fldChar w:fldCharType="separate"/>
          </w:r>
          <w:r>
            <w:t>252</w:t>
          </w:r>
          <w:r>
            <w:fldChar w:fldCharType="end"/>
          </w:r>
          <w:r>
            <w:fldChar w:fldCharType="end"/>
          </w:r>
        </w:p>
        <w:p w14:paraId="6D6BA64F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_Toc30520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3. calendar.c（项目核心）</w:t>
          </w:r>
          <w:r>
            <w:tab/>
          </w:r>
          <w:r>
            <w:fldChar w:fldCharType="begin"/>
          </w:r>
          <w:r>
            <w:instrText xml:space="preserve"> PAGEREF _Toc30520 \h </w:instrText>
          </w:r>
          <w:r>
            <w:fldChar w:fldCharType="separate"/>
          </w:r>
          <w:r>
            <w:t>253</w:t>
          </w:r>
          <w:r>
            <w:fldChar w:fldCharType="end"/>
          </w:r>
          <w:r>
            <w:fldChar w:fldCharType="end"/>
          </w:r>
        </w:p>
        <w:p w14:paraId="13D7D80E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_Toc20322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4. ds1302.c（本项目用法）</w:t>
          </w:r>
          <w:r>
            <w:tab/>
          </w:r>
          <w:r>
            <w:fldChar w:fldCharType="begin"/>
          </w:r>
          <w:r>
            <w:instrText xml:space="preserve"> PAGEREF _Toc20322 \h </w:instrText>
          </w:r>
          <w:r>
            <w:fldChar w:fldCharType="separate"/>
          </w:r>
          <w:r>
            <w:t>264</w:t>
          </w:r>
          <w:r>
            <w:fldChar w:fldCharType="end"/>
          </w:r>
          <w:r>
            <w:fldChar w:fldCharType="end"/>
          </w:r>
        </w:p>
        <w:p w14:paraId="5E231A1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_Toc10017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5. ds18b20.c（本项目用法）</w:t>
          </w:r>
          <w:r>
            <w:tab/>
          </w:r>
          <w:r>
            <w:fldChar w:fldCharType="begin"/>
          </w:r>
          <w:r>
            <w:instrText xml:space="preserve"> PAGEREF _Toc10017 \h </w:instrText>
          </w:r>
          <w:r>
            <w:fldChar w:fldCharType="separate"/>
          </w:r>
          <w:r>
            <w:t>265</w:t>
          </w:r>
          <w:r>
            <w:fldChar w:fldCharType="end"/>
          </w:r>
          <w:r>
            <w:fldChar w:fldCharType="end"/>
          </w:r>
        </w:p>
        <w:p w14:paraId="17C2EEF4">
          <w:pPr>
            <w:pStyle w:val="24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_Toc5084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6. lcd1602.c / key.c / beep.c / time.c（协作模块）</w:t>
          </w:r>
          <w:r>
            <w:tab/>
          </w:r>
          <w:r>
            <w:fldChar w:fldCharType="begin"/>
          </w:r>
          <w:r>
            <w:instrText xml:space="preserve"> PAGEREF _Toc5084 \h </w:instrText>
          </w:r>
          <w:r>
            <w:fldChar w:fldCharType="separate"/>
          </w:r>
          <w:r>
            <w:t>266</w:t>
          </w:r>
          <w:r>
            <w:fldChar w:fldCharType="end"/>
          </w:r>
          <w:r>
            <w:fldChar w:fldCharType="end"/>
          </w:r>
        </w:p>
        <w:p w14:paraId="03DADF9C">
          <w:pPr>
            <w:pStyle w:val="30"/>
            <w:tabs>
              <w:tab w:val="right" w:leader="dot" w:pos="9525"/>
            </w:tabs>
          </w:pPr>
          <w:r>
            <w:fldChar w:fldCharType="begin"/>
          </w:r>
          <w:r>
            <w:instrText xml:space="preserve"> HYPERLINK \l _Toc29619 </w:instrText>
          </w:r>
          <w:r>
            <w:fldChar w:fldCharType="separate"/>
          </w:r>
          <w:r>
            <w:rPr>
              <w:rFonts w:ascii="微软雅黑" w:hAnsi="微软雅黑" w:eastAsia="微软雅黑"/>
            </w:rPr>
            <w:t>五、要记住的点</w:t>
          </w:r>
          <w:r>
            <w:tab/>
          </w:r>
          <w:r>
            <w:fldChar w:fldCharType="begin"/>
          </w:r>
          <w:r>
            <w:instrText xml:space="preserve"> PAGEREF _Toc29619 \h </w:instrText>
          </w:r>
          <w:r>
            <w:fldChar w:fldCharType="separate"/>
          </w:r>
          <w:r>
            <w:t>267</w:t>
          </w:r>
          <w:r>
            <w:fldChar w:fldCharType="end"/>
          </w:r>
          <w:r>
            <w:fldChar w:fldCharType="end"/>
          </w:r>
        </w:p>
        <w:p w14:paraId="2495640E">
          <w:r>
            <w:fldChar w:fldCharType="end"/>
          </w:r>
        </w:p>
      </w:sdtContent>
    </w:sdt>
    <w:p w14:paraId="441EC5EB">
      <w:bookmarkStart w:id="362" w:name="_GoBack"/>
      <w:bookmarkEnd w:id="362"/>
    </w:p>
    <w:p w14:paraId="2E780C4C">
      <w:pPr>
        <w:keepNext/>
        <w:pageBreakBefore/>
        <w:spacing w:before="0" w:after="200"/>
        <w:outlineLvl w:val="0"/>
      </w:pPr>
      <w:bookmarkStart w:id="0" w:name="_Toc3089"/>
      <w:r>
        <w:rPr>
          <w:rFonts w:ascii="微软雅黑" w:hAnsi="微软雅黑" w:eastAsia="微软雅黑"/>
          <w:b/>
          <w:color w:val="1F2D3D"/>
          <w:sz w:val="44"/>
        </w:rPr>
        <w:t>阅读说明</w:t>
      </w:r>
      <w:bookmarkEnd w:id="0"/>
    </w:p>
    <w:p w14:paraId="3FFE139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这份文档对应 </w:t>
      </w:r>
      <w:r>
        <w:rPr>
          <w:rFonts w:ascii="Consolas" w:hAnsi="Consolas" w:eastAsia="宋体"/>
          <w:b w:val="0"/>
          <w:color w:val="A31D1D"/>
          <w:sz w:val="20"/>
        </w:rPr>
        <w:t>D:\51\新实验HEX合集</w:t>
      </w:r>
      <w:r>
        <w:rPr>
          <w:rFonts w:ascii="宋体" w:hAnsi="宋体" w:eastAsia="宋体"/>
          <w:b w:val="0"/>
          <w:sz w:val="21"/>
        </w:rPr>
        <w:t xml:space="preserve"> 里的 38 个 HEX 工程。HEX 是编译后的机器码，不能还原源码；文档里的代码来自开发板配套例程，工程名与 HEX 文件夹一一对应，烧录哪一个 HEX，就看对应章节。</w:t>
      </w:r>
    </w:p>
    <w:p w14:paraId="55A7B37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每一章都按同一个顺序展开：先说你烧录后会看到什么，再列引脚接线，然后用流程图式的文字说明程序怎么跑，接着把源码拆成小段，一段代码配一段解释，最后总结这个实验最容易踩的坑。</w:t>
      </w:r>
    </w:p>
    <w:p w14:paraId="3BD8A7D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" w:name="_Toc22356"/>
      <w:r>
        <w:rPr>
          <w:rFonts w:ascii="微软雅黑" w:hAnsi="微软雅黑" w:eastAsia="微软雅黑"/>
          <w:b/>
          <w:color w:val="0B5A9E"/>
          <w:sz w:val="30"/>
        </w:rPr>
        <w:t>代码为什么按段讲</w:t>
      </w:r>
      <w:bookmarkEnd w:id="1"/>
    </w:p>
    <w:p w14:paraId="6814AB7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51 程序不长，但寄存器、时序、电平逻辑混在一起，整段读很容易“看懂每个字，不知道在干什么”。所以本书把每个文件按功能切成 5~25 行的小段：先贴原代码（保留原注释，一个字没改），再用几句话说明这段在做什么、为什么这么写、参数怎么来的。把每段串起来，就是整个程序。</w:t>
      </w:r>
    </w:p>
    <w:p w14:paraId="0E12AD1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" w:name="_Toc3205"/>
      <w:r>
        <w:rPr>
          <w:rFonts w:ascii="微软雅黑" w:hAnsi="微软雅黑" w:eastAsia="微软雅黑"/>
          <w:b/>
          <w:color w:val="0B5A9E"/>
          <w:sz w:val="30"/>
        </w:rPr>
        <w:t>几个反复出现的文件</w:t>
      </w:r>
      <w:bookmarkEnd w:id="2"/>
    </w:p>
    <w:p w14:paraId="0B9AF24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基础实验 1~18 大多只有一个 </w:t>
      </w:r>
      <w:r>
        <w:rPr>
          <w:rFonts w:ascii="Consolas" w:hAnsi="Consolas" w:eastAsia="宋体"/>
          <w:b w:val="0"/>
          <w:color w:val="A31D1D"/>
          <w:sz w:val="20"/>
        </w:rPr>
        <w:t>main.c</w:t>
      </w:r>
      <w:r>
        <w:rPr>
          <w:rFonts w:ascii="宋体" w:hAnsi="宋体" w:eastAsia="宋体"/>
          <w:b w:val="0"/>
          <w:sz w:val="21"/>
        </w:rPr>
        <w:t>，所有代码都在里面。从第 19 章开始采用分文件写法：</w:t>
      </w:r>
      <w:r>
        <w:rPr>
          <w:rFonts w:ascii="Consolas" w:hAnsi="Consolas" w:eastAsia="宋体"/>
          <w:b w:val="0"/>
          <w:color w:val="A31D1D"/>
          <w:sz w:val="20"/>
        </w:rPr>
        <w:t>User/main.c</w:t>
      </w:r>
      <w:r>
        <w:rPr>
          <w:rFonts w:ascii="宋体" w:hAnsi="宋体" w:eastAsia="宋体"/>
          <w:b w:val="0"/>
          <w:sz w:val="21"/>
        </w:rPr>
        <w:t xml:space="preserve"> 是主程序，</w:t>
      </w:r>
      <w:r>
        <w:rPr>
          <w:rFonts w:ascii="Consolas" w:hAnsi="Consolas" w:eastAsia="宋体"/>
          <w:b w:val="0"/>
          <w:color w:val="A31D1D"/>
          <w:sz w:val="20"/>
        </w:rPr>
        <w:t>App/</w:t>
      </w:r>
      <w:r>
        <w:rPr>
          <w:rFonts w:ascii="宋体" w:hAnsi="宋体" w:eastAsia="宋体"/>
          <w:b w:val="0"/>
          <w:sz w:val="21"/>
        </w:rPr>
        <w:t xml:space="preserve"> 下是各模块驱动，</w:t>
      </w:r>
      <w:r>
        <w:rPr>
          <w:rFonts w:ascii="Consolas" w:hAnsi="Consolas" w:eastAsia="宋体"/>
          <w:b w:val="0"/>
          <w:color w:val="A31D1D"/>
          <w:sz w:val="20"/>
        </w:rPr>
        <w:t>Public/</w:t>
      </w:r>
      <w:r>
        <w:rPr>
          <w:rFonts w:ascii="宋体" w:hAnsi="宋体" w:eastAsia="宋体"/>
          <w:b w:val="0"/>
          <w:sz w:val="21"/>
        </w:rPr>
        <w:t xml:space="preserve"> 下是公共头文件和延时函数。同一个驱动（LCD1602、DS1302、DS18B20 等）会在多个工程里重复出现，本书在它第一次出现时讲透，后面只讲本项目的调用和差异，并注明“完整讲解见第 XX 章”。</w:t>
      </w:r>
    </w:p>
    <w:p w14:paraId="11CA9EC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是所有工程共用的寄存器/类型定义，只在第 01 章说明用途，不重复贴全文。TFTLCD 的 </w:t>
      </w:r>
      <w:r>
        <w:rPr>
          <w:rFonts w:ascii="Consolas" w:hAnsi="Consolas" w:eastAsia="宋体"/>
          <w:b w:val="0"/>
          <w:color w:val="A31D1D"/>
          <w:sz w:val="20"/>
        </w:rPr>
        <w:t>tftlcd.c</w:t>
      </w:r>
      <w:r>
        <w:rPr>
          <w:rFonts w:ascii="宋体" w:hAnsi="宋体" w:eastAsia="宋体"/>
          <w:b w:val="0"/>
          <w:sz w:val="21"/>
        </w:rPr>
        <w:t xml:space="preserve"> 有 80 多 KB，</w:t>
      </w:r>
      <w:r>
        <w:rPr>
          <w:rFonts w:ascii="Consolas" w:hAnsi="Consolas" w:eastAsia="宋体"/>
          <w:b w:val="0"/>
          <w:color w:val="A31D1D"/>
          <w:sz w:val="20"/>
        </w:rPr>
        <w:t>font.h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picture.h</w:t>
      </w:r>
      <w:r>
        <w:rPr>
          <w:rFonts w:ascii="宋体" w:hAnsi="宋体" w:eastAsia="宋体"/>
          <w:b w:val="0"/>
          <w:sz w:val="21"/>
        </w:rPr>
        <w:t xml:space="preserve"> 是字模和图片数据，这些按函数和数据格式讲解，不整篇粘贴。</w:t>
      </w:r>
    </w:p>
    <w:p w14:paraId="4409451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" w:name="_Toc14832"/>
      <w:r>
        <w:rPr>
          <w:rFonts w:ascii="微软雅黑" w:hAnsi="微软雅黑" w:eastAsia="微软雅黑"/>
          <w:b/>
          <w:color w:val="0B5A9E"/>
          <w:sz w:val="30"/>
        </w:rPr>
        <w:t>建议的阅读方法</w:t>
      </w:r>
      <w:bookmarkEnd w:id="3"/>
    </w:p>
    <w:p w14:paraId="55B7861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先烧录 HEX 看现象，再读“实验现象”和“硬件接线”，确认自己看到的和写的一致；然后只看 main.c 的代码，试着自己讲一遍流程；卡住的地方再对照逐段解释。最后合上文档，把这一段代码默写出来，比读十遍有用。</w:t>
      </w:r>
    </w:p>
    <w:p w14:paraId="63AD11C6">
      <w:r>
        <w:br w:type="page"/>
      </w:r>
    </w:p>
    <w:p w14:paraId="2007CAFF">
      <w:pPr>
        <w:keepNext/>
        <w:pageBreakBefore/>
        <w:spacing w:before="0" w:after="200"/>
        <w:outlineLvl w:val="0"/>
      </w:pPr>
      <w:bookmarkStart w:id="4" w:name="_Toc21737"/>
      <w:r>
        <w:rPr>
          <w:rFonts w:ascii="微软雅黑" w:hAnsi="微软雅黑" w:eastAsia="微软雅黑"/>
          <w:b/>
          <w:color w:val="1F2D3D"/>
          <w:sz w:val="44"/>
        </w:rPr>
        <w:t>目录</w:t>
      </w:r>
      <w:bookmarkEnd w:id="4"/>
    </w:p>
    <w:p w14:paraId="288932A3">
      <w:pPr>
        <w:spacing w:before="0" w:after="200" w:line="348" w:lineRule="auto"/>
      </w:pPr>
      <w:r>
        <w:rPr>
          <w:rFonts w:ascii="宋体" w:hAnsi="宋体" w:eastAsia="宋体"/>
          <w:b w:val="0"/>
          <w:sz w:val="21"/>
        </w:rPr>
        <w:t>点击章节名可直接跳转。</w:t>
      </w:r>
    </w:p>
    <w:p w14:paraId="07F3ACA0">
      <w:pPr>
        <w:spacing w:before="220" w:after="100"/>
      </w:pPr>
      <w:r>
        <w:rPr>
          <w:rFonts w:ascii="微软雅黑" w:hAnsi="微软雅黑" w:eastAsia="微软雅黑"/>
          <w:b/>
          <w:color w:val="1F2D3D"/>
          <w:sz w:val="23"/>
        </w:rPr>
        <w:t>第一部分　基础实验（26 个工程）</w:t>
      </w:r>
    </w:p>
    <w:p w14:paraId="03D0003C">
      <w:pPr>
        <w:spacing w:after="40"/>
        <w:ind w:left="200"/>
      </w:pPr>
      <w:r>
        <w:fldChar w:fldCharType="begin"/>
      </w:r>
      <w:r>
        <w:instrText xml:space="preserve"> HYPERLINK \l "ch1" \h </w:instrText>
      </w:r>
      <w:r>
        <w:fldChar w:fldCharType="separate"/>
      </w:r>
      <w:r>
        <w:rPr>
          <w:color w:val="0B5A9E"/>
          <w:sz w:val="21"/>
          <w:u w:val="single"/>
        </w:rPr>
        <w:t>第01章 51单片机工程模板创建</w:t>
      </w:r>
      <w:r>
        <w:rPr>
          <w:color w:val="0B5A9E"/>
          <w:sz w:val="21"/>
          <w:u w:val="single"/>
        </w:rPr>
        <w:fldChar w:fldCharType="end"/>
      </w:r>
    </w:p>
    <w:p w14:paraId="5296D963">
      <w:pPr>
        <w:spacing w:after="40"/>
        <w:ind w:left="200"/>
      </w:pPr>
      <w:r>
        <w:fldChar w:fldCharType="begin"/>
      </w:r>
      <w:r>
        <w:instrText xml:space="preserve"> HYPERLINK \l "ch2" \h </w:instrText>
      </w:r>
      <w:r>
        <w:fldChar w:fldCharType="separate"/>
      </w:r>
      <w:r>
        <w:rPr>
          <w:color w:val="0B5A9E"/>
          <w:sz w:val="21"/>
          <w:u w:val="single"/>
        </w:rPr>
        <w:t>第02章 点亮第一个LED</w:t>
      </w:r>
      <w:r>
        <w:rPr>
          <w:color w:val="0B5A9E"/>
          <w:sz w:val="21"/>
          <w:u w:val="single"/>
        </w:rPr>
        <w:fldChar w:fldCharType="end"/>
      </w:r>
    </w:p>
    <w:p w14:paraId="3B27E921">
      <w:pPr>
        <w:spacing w:after="40"/>
        <w:ind w:left="200"/>
      </w:pPr>
      <w:r>
        <w:fldChar w:fldCharType="begin"/>
      </w:r>
      <w:r>
        <w:instrText xml:space="preserve"> HYPERLINK \l "ch3" \h </w:instrText>
      </w:r>
      <w:r>
        <w:fldChar w:fldCharType="separate"/>
      </w:r>
      <w:r>
        <w:rPr>
          <w:color w:val="0B5A9E"/>
          <w:sz w:val="21"/>
          <w:u w:val="single"/>
        </w:rPr>
        <w:t>第03章 LED闪烁实验</w:t>
      </w:r>
      <w:r>
        <w:rPr>
          <w:color w:val="0B5A9E"/>
          <w:sz w:val="21"/>
          <w:u w:val="single"/>
        </w:rPr>
        <w:fldChar w:fldCharType="end"/>
      </w:r>
    </w:p>
    <w:p w14:paraId="13AF9687">
      <w:pPr>
        <w:spacing w:after="40"/>
        <w:ind w:left="200"/>
      </w:pPr>
      <w:r>
        <w:fldChar w:fldCharType="begin"/>
      </w:r>
      <w:r>
        <w:instrText xml:space="preserve"> HYPERLINK \l "ch4" \h </w:instrText>
      </w:r>
      <w:r>
        <w:fldChar w:fldCharType="separate"/>
      </w:r>
      <w:r>
        <w:rPr>
          <w:color w:val="0B5A9E"/>
          <w:sz w:val="21"/>
          <w:u w:val="single"/>
        </w:rPr>
        <w:t>第04章 LED流水灯实验</w:t>
      </w:r>
      <w:r>
        <w:rPr>
          <w:color w:val="0B5A9E"/>
          <w:sz w:val="21"/>
          <w:u w:val="single"/>
        </w:rPr>
        <w:fldChar w:fldCharType="end"/>
      </w:r>
    </w:p>
    <w:p w14:paraId="053A0865">
      <w:pPr>
        <w:spacing w:after="40"/>
        <w:ind w:left="200"/>
      </w:pPr>
      <w:r>
        <w:fldChar w:fldCharType="begin"/>
      </w:r>
      <w:r>
        <w:instrText xml:space="preserve"> HYPERLINK \l "ch5" \h </w:instrText>
      </w:r>
      <w:r>
        <w:fldChar w:fldCharType="separate"/>
      </w:r>
      <w:r>
        <w:rPr>
          <w:color w:val="0B5A9E"/>
          <w:sz w:val="21"/>
          <w:u w:val="single"/>
        </w:rPr>
        <w:t>第05章 蜂鸣器实验</w:t>
      </w:r>
      <w:r>
        <w:rPr>
          <w:color w:val="0B5A9E"/>
          <w:sz w:val="21"/>
          <w:u w:val="single"/>
        </w:rPr>
        <w:fldChar w:fldCharType="end"/>
      </w:r>
    </w:p>
    <w:p w14:paraId="3645EE32">
      <w:pPr>
        <w:spacing w:after="40"/>
        <w:ind w:left="200"/>
      </w:pPr>
      <w:r>
        <w:fldChar w:fldCharType="begin"/>
      </w:r>
      <w:r>
        <w:instrText xml:space="preserve"> HYPERLINK \l "ch6" \h </w:instrText>
      </w:r>
      <w:r>
        <w:fldChar w:fldCharType="separate"/>
      </w:r>
      <w:r>
        <w:rPr>
          <w:color w:val="0B5A9E"/>
          <w:sz w:val="21"/>
          <w:u w:val="single"/>
        </w:rPr>
        <w:t>第06章 静态数码管实验</w:t>
      </w:r>
      <w:r>
        <w:rPr>
          <w:color w:val="0B5A9E"/>
          <w:sz w:val="21"/>
          <w:u w:val="single"/>
        </w:rPr>
        <w:fldChar w:fldCharType="end"/>
      </w:r>
    </w:p>
    <w:p w14:paraId="4A2BA41E">
      <w:pPr>
        <w:spacing w:after="40"/>
        <w:ind w:left="200"/>
      </w:pPr>
      <w:r>
        <w:fldChar w:fldCharType="begin"/>
      </w:r>
      <w:r>
        <w:instrText xml:space="preserve"> HYPERLINK \l "ch7" \h </w:instrText>
      </w:r>
      <w:r>
        <w:fldChar w:fldCharType="separate"/>
      </w:r>
      <w:r>
        <w:rPr>
          <w:color w:val="0B5A9E"/>
          <w:sz w:val="21"/>
          <w:u w:val="single"/>
        </w:rPr>
        <w:t>第07章 动态数码管实验</w:t>
      </w:r>
      <w:r>
        <w:rPr>
          <w:color w:val="0B5A9E"/>
          <w:sz w:val="21"/>
          <w:u w:val="single"/>
        </w:rPr>
        <w:fldChar w:fldCharType="end"/>
      </w:r>
    </w:p>
    <w:p w14:paraId="1CC0C5CF">
      <w:pPr>
        <w:spacing w:after="40"/>
        <w:ind w:left="200"/>
      </w:pPr>
      <w:r>
        <w:fldChar w:fldCharType="begin"/>
      </w:r>
      <w:r>
        <w:instrText xml:space="preserve"> HYPERLINK \l "ch8" \h </w:instrText>
      </w:r>
      <w:r>
        <w:fldChar w:fldCharType="separate"/>
      </w:r>
      <w:r>
        <w:rPr>
          <w:color w:val="0B5A9E"/>
          <w:sz w:val="21"/>
          <w:u w:val="single"/>
        </w:rPr>
        <w:t>第08章 独立按键实验</w:t>
      </w:r>
      <w:r>
        <w:rPr>
          <w:color w:val="0B5A9E"/>
          <w:sz w:val="21"/>
          <w:u w:val="single"/>
        </w:rPr>
        <w:fldChar w:fldCharType="end"/>
      </w:r>
    </w:p>
    <w:p w14:paraId="36D58AD4">
      <w:pPr>
        <w:spacing w:after="40"/>
        <w:ind w:left="200"/>
      </w:pPr>
      <w:r>
        <w:fldChar w:fldCharType="begin"/>
      </w:r>
      <w:r>
        <w:instrText xml:space="preserve"> HYPERLINK \l "ch9" \h </w:instrText>
      </w:r>
      <w:r>
        <w:fldChar w:fldCharType="separate"/>
      </w:r>
      <w:r>
        <w:rPr>
          <w:color w:val="0B5A9E"/>
          <w:sz w:val="21"/>
          <w:u w:val="single"/>
        </w:rPr>
        <w:t>第09章 矩阵按键实验</w:t>
      </w:r>
      <w:r>
        <w:rPr>
          <w:color w:val="0B5A9E"/>
          <w:sz w:val="21"/>
          <w:u w:val="single"/>
        </w:rPr>
        <w:fldChar w:fldCharType="end"/>
      </w:r>
    </w:p>
    <w:p w14:paraId="4EA813B7">
      <w:pPr>
        <w:spacing w:after="40"/>
        <w:ind w:left="200"/>
      </w:pPr>
      <w:r>
        <w:fldChar w:fldCharType="begin"/>
      </w:r>
      <w:r>
        <w:instrText xml:space="preserve"> HYPERLINK \l "ch10" \h </w:instrText>
      </w:r>
      <w:r>
        <w:fldChar w:fldCharType="separate"/>
      </w:r>
      <w:r>
        <w:rPr>
          <w:color w:val="0B5A9E"/>
          <w:sz w:val="21"/>
          <w:u w:val="single"/>
        </w:rPr>
        <w:t>第10章 IO扩展（串转并）实验-74HC595</w:t>
      </w:r>
      <w:r>
        <w:rPr>
          <w:color w:val="0B5A9E"/>
          <w:sz w:val="21"/>
          <w:u w:val="single"/>
        </w:rPr>
        <w:fldChar w:fldCharType="end"/>
      </w:r>
    </w:p>
    <w:p w14:paraId="0368B333">
      <w:pPr>
        <w:spacing w:after="40"/>
        <w:ind w:left="200"/>
      </w:pPr>
      <w:r>
        <w:fldChar w:fldCharType="begin"/>
      </w:r>
      <w:r>
        <w:instrText xml:space="preserve"> HYPERLINK \l "ch11" \h </w:instrText>
      </w:r>
      <w:r>
        <w:fldChar w:fldCharType="separate"/>
      </w:r>
      <w:r>
        <w:rPr>
          <w:color w:val="0B5A9E"/>
          <w:sz w:val="21"/>
          <w:u w:val="single"/>
        </w:rPr>
        <w:t>第11章 LED点阵实验（点亮一个点）</w:t>
      </w:r>
      <w:r>
        <w:rPr>
          <w:color w:val="0B5A9E"/>
          <w:sz w:val="21"/>
          <w:u w:val="single"/>
        </w:rPr>
        <w:fldChar w:fldCharType="end"/>
      </w:r>
    </w:p>
    <w:p w14:paraId="751276D0">
      <w:pPr>
        <w:spacing w:after="40"/>
        <w:ind w:left="200"/>
      </w:pPr>
      <w:r>
        <w:fldChar w:fldCharType="begin"/>
      </w:r>
      <w:r>
        <w:instrText xml:space="preserve"> HYPERLINK \l "ch12" \h </w:instrText>
      </w:r>
      <w:r>
        <w:fldChar w:fldCharType="separate"/>
      </w:r>
      <w:r>
        <w:rPr>
          <w:color w:val="0B5A9E"/>
          <w:sz w:val="21"/>
          <w:u w:val="single"/>
        </w:rPr>
        <w:t>第12章 LED点阵实验（显示数字）</w:t>
      </w:r>
      <w:r>
        <w:rPr>
          <w:color w:val="0B5A9E"/>
          <w:sz w:val="21"/>
          <w:u w:val="single"/>
        </w:rPr>
        <w:fldChar w:fldCharType="end"/>
      </w:r>
    </w:p>
    <w:p w14:paraId="5ECBE4CB">
      <w:pPr>
        <w:spacing w:after="40"/>
        <w:ind w:left="200"/>
      </w:pPr>
      <w:r>
        <w:fldChar w:fldCharType="begin"/>
      </w:r>
      <w:r>
        <w:instrText xml:space="preserve"> HYPERLINK \l "ch13" \h </w:instrText>
      </w:r>
      <w:r>
        <w:fldChar w:fldCharType="separate"/>
      </w:r>
      <w:r>
        <w:rPr>
          <w:color w:val="0B5A9E"/>
          <w:sz w:val="21"/>
          <w:u w:val="single"/>
        </w:rPr>
        <w:t>第13章 LED点阵实验（显示图像）</w:t>
      </w:r>
      <w:r>
        <w:rPr>
          <w:color w:val="0B5A9E"/>
          <w:sz w:val="21"/>
          <w:u w:val="single"/>
        </w:rPr>
        <w:fldChar w:fldCharType="end"/>
      </w:r>
    </w:p>
    <w:p w14:paraId="7B0552F0">
      <w:pPr>
        <w:spacing w:after="40"/>
        <w:ind w:left="200"/>
      </w:pPr>
      <w:r>
        <w:fldChar w:fldCharType="begin"/>
      </w:r>
      <w:r>
        <w:instrText xml:space="preserve"> HYPERLINK \l "ch14" \h </w:instrText>
      </w:r>
      <w:r>
        <w:fldChar w:fldCharType="separate"/>
      </w:r>
      <w:r>
        <w:rPr>
          <w:color w:val="0B5A9E"/>
          <w:sz w:val="21"/>
          <w:u w:val="single"/>
        </w:rPr>
        <w:t>第14章 直流电机实验</w:t>
      </w:r>
      <w:r>
        <w:rPr>
          <w:color w:val="0B5A9E"/>
          <w:sz w:val="21"/>
          <w:u w:val="single"/>
        </w:rPr>
        <w:fldChar w:fldCharType="end"/>
      </w:r>
    </w:p>
    <w:p w14:paraId="0F5C026E">
      <w:pPr>
        <w:spacing w:after="40"/>
        <w:ind w:left="200"/>
      </w:pPr>
      <w:r>
        <w:fldChar w:fldCharType="begin"/>
      </w:r>
      <w:r>
        <w:instrText xml:space="preserve"> HYPERLINK \l "ch15" \h </w:instrText>
      </w:r>
      <w:r>
        <w:fldChar w:fldCharType="separate"/>
      </w:r>
      <w:r>
        <w:rPr>
          <w:color w:val="0B5A9E"/>
          <w:sz w:val="21"/>
          <w:u w:val="single"/>
        </w:rPr>
        <w:t>第15章 步进电机实验</w:t>
      </w:r>
      <w:r>
        <w:rPr>
          <w:color w:val="0B5A9E"/>
          <w:sz w:val="21"/>
          <w:u w:val="single"/>
        </w:rPr>
        <w:fldChar w:fldCharType="end"/>
      </w:r>
    </w:p>
    <w:p w14:paraId="42037F2B">
      <w:pPr>
        <w:spacing w:after="40"/>
        <w:ind w:left="200"/>
      </w:pPr>
      <w:r>
        <w:fldChar w:fldCharType="begin"/>
      </w:r>
      <w:r>
        <w:instrText xml:space="preserve"> HYPERLINK \l "ch16" \h </w:instrText>
      </w:r>
      <w:r>
        <w:fldChar w:fldCharType="separate"/>
      </w:r>
      <w:r>
        <w:rPr>
          <w:color w:val="0B5A9E"/>
          <w:sz w:val="21"/>
          <w:u w:val="single"/>
        </w:rPr>
        <w:t>第16章 外部中断0实验</w:t>
      </w:r>
      <w:r>
        <w:rPr>
          <w:color w:val="0B5A9E"/>
          <w:sz w:val="21"/>
          <w:u w:val="single"/>
        </w:rPr>
        <w:fldChar w:fldCharType="end"/>
      </w:r>
    </w:p>
    <w:p w14:paraId="390060E9">
      <w:pPr>
        <w:spacing w:after="40"/>
        <w:ind w:left="200"/>
      </w:pPr>
      <w:r>
        <w:fldChar w:fldCharType="begin"/>
      </w:r>
      <w:r>
        <w:instrText xml:space="preserve"> HYPERLINK \l "ch17" \h </w:instrText>
      </w:r>
      <w:r>
        <w:fldChar w:fldCharType="separate"/>
      </w:r>
      <w:r>
        <w:rPr>
          <w:color w:val="0B5A9E"/>
          <w:sz w:val="21"/>
          <w:u w:val="single"/>
        </w:rPr>
        <w:t>第17章 外部中断1实验</w:t>
      </w:r>
      <w:r>
        <w:rPr>
          <w:color w:val="0B5A9E"/>
          <w:sz w:val="21"/>
          <w:u w:val="single"/>
        </w:rPr>
        <w:fldChar w:fldCharType="end"/>
      </w:r>
    </w:p>
    <w:p w14:paraId="3F442E1B">
      <w:pPr>
        <w:spacing w:after="40"/>
        <w:ind w:left="200"/>
      </w:pPr>
      <w:r>
        <w:fldChar w:fldCharType="begin"/>
      </w:r>
      <w:r>
        <w:instrText xml:space="preserve"> HYPERLINK \l "ch18" \h </w:instrText>
      </w:r>
      <w:r>
        <w:fldChar w:fldCharType="separate"/>
      </w:r>
      <w:r>
        <w:rPr>
          <w:color w:val="0B5A9E"/>
          <w:sz w:val="21"/>
          <w:u w:val="single"/>
        </w:rPr>
        <w:t>第18章 定时器0实验</w:t>
      </w:r>
      <w:r>
        <w:rPr>
          <w:color w:val="0B5A9E"/>
          <w:sz w:val="21"/>
          <w:u w:val="single"/>
        </w:rPr>
        <w:fldChar w:fldCharType="end"/>
      </w:r>
    </w:p>
    <w:p w14:paraId="70868E91">
      <w:pPr>
        <w:spacing w:after="40"/>
        <w:ind w:left="200"/>
      </w:pPr>
      <w:r>
        <w:fldChar w:fldCharType="begin"/>
      </w:r>
      <w:r>
        <w:instrText xml:space="preserve"> HYPERLINK \l "ch19" \h </w:instrText>
      </w:r>
      <w:r>
        <w:fldChar w:fldCharType="separate"/>
      </w:r>
      <w:r>
        <w:rPr>
          <w:color w:val="0B5A9E"/>
          <w:sz w:val="21"/>
          <w:u w:val="single"/>
        </w:rPr>
        <w:t>第19章 定时器1实验</w:t>
      </w:r>
      <w:r>
        <w:rPr>
          <w:color w:val="0B5A9E"/>
          <w:sz w:val="21"/>
          <w:u w:val="single"/>
        </w:rPr>
        <w:fldChar w:fldCharType="end"/>
      </w:r>
    </w:p>
    <w:p w14:paraId="56C50C94">
      <w:pPr>
        <w:spacing w:after="40"/>
        <w:ind w:left="200"/>
      </w:pPr>
      <w:r>
        <w:fldChar w:fldCharType="begin"/>
      </w:r>
      <w:r>
        <w:instrText xml:space="preserve"> HYPERLINK \l "ch20" \h </w:instrText>
      </w:r>
      <w:r>
        <w:fldChar w:fldCharType="separate"/>
      </w:r>
      <w:r>
        <w:rPr>
          <w:color w:val="0B5A9E"/>
          <w:sz w:val="21"/>
          <w:u w:val="single"/>
        </w:rPr>
        <w:t>第20章 串口通信实验</w:t>
      </w:r>
      <w:r>
        <w:rPr>
          <w:color w:val="0B5A9E"/>
          <w:sz w:val="21"/>
          <w:u w:val="single"/>
        </w:rPr>
        <w:fldChar w:fldCharType="end"/>
      </w:r>
    </w:p>
    <w:p w14:paraId="4BFB36B1">
      <w:pPr>
        <w:spacing w:after="40"/>
        <w:ind w:left="200"/>
      </w:pPr>
      <w:r>
        <w:fldChar w:fldCharType="begin"/>
      </w:r>
      <w:r>
        <w:instrText xml:space="preserve"> HYPERLINK \l "ch21" \h </w:instrText>
      </w:r>
      <w:r>
        <w:fldChar w:fldCharType="separate"/>
      </w:r>
      <w:r>
        <w:rPr>
          <w:color w:val="0B5A9E"/>
          <w:sz w:val="21"/>
          <w:u w:val="single"/>
        </w:rPr>
        <w:t>第21章 I2C-EEPROM实验</w:t>
      </w:r>
      <w:r>
        <w:rPr>
          <w:color w:val="0B5A9E"/>
          <w:sz w:val="21"/>
          <w:u w:val="single"/>
        </w:rPr>
        <w:fldChar w:fldCharType="end"/>
      </w:r>
    </w:p>
    <w:p w14:paraId="2767E1EC">
      <w:pPr>
        <w:spacing w:after="40"/>
        <w:ind w:left="200"/>
      </w:pPr>
      <w:r>
        <w:fldChar w:fldCharType="begin"/>
      </w:r>
      <w:r>
        <w:instrText xml:space="preserve"> HYPERLINK \l "ch22" \h </w:instrText>
      </w:r>
      <w:r>
        <w:fldChar w:fldCharType="separate"/>
      </w:r>
      <w:r>
        <w:rPr>
          <w:color w:val="0B5A9E"/>
          <w:sz w:val="21"/>
          <w:u w:val="single"/>
        </w:rPr>
        <w:t>第22章 DS18B20温度传感器实验</w:t>
      </w:r>
      <w:r>
        <w:rPr>
          <w:color w:val="0B5A9E"/>
          <w:sz w:val="21"/>
          <w:u w:val="single"/>
        </w:rPr>
        <w:fldChar w:fldCharType="end"/>
      </w:r>
    </w:p>
    <w:p w14:paraId="74054371">
      <w:pPr>
        <w:spacing w:after="40"/>
        <w:ind w:left="200"/>
      </w:pPr>
      <w:r>
        <w:fldChar w:fldCharType="begin"/>
      </w:r>
      <w:r>
        <w:instrText xml:space="preserve"> HYPERLINK \l "ch23" \h </w:instrText>
      </w:r>
      <w:r>
        <w:fldChar w:fldCharType="separate"/>
      </w:r>
      <w:r>
        <w:rPr>
          <w:color w:val="0B5A9E"/>
          <w:sz w:val="21"/>
          <w:u w:val="single"/>
        </w:rPr>
        <w:t>第23章 DS1302时钟实验</w:t>
      </w:r>
      <w:r>
        <w:rPr>
          <w:color w:val="0B5A9E"/>
          <w:sz w:val="21"/>
          <w:u w:val="single"/>
        </w:rPr>
        <w:fldChar w:fldCharType="end"/>
      </w:r>
    </w:p>
    <w:p w14:paraId="070661AB">
      <w:pPr>
        <w:spacing w:after="40"/>
        <w:ind w:left="200"/>
      </w:pPr>
      <w:r>
        <w:fldChar w:fldCharType="begin"/>
      </w:r>
      <w:r>
        <w:instrText xml:space="preserve"> HYPERLINK \l "ch24" \h </w:instrText>
      </w:r>
      <w:r>
        <w:fldChar w:fldCharType="separate"/>
      </w:r>
      <w:r>
        <w:rPr>
          <w:color w:val="0B5A9E"/>
          <w:sz w:val="21"/>
          <w:u w:val="single"/>
        </w:rPr>
        <w:t>第24章 红外遥控实验</w:t>
      </w:r>
      <w:r>
        <w:rPr>
          <w:color w:val="0B5A9E"/>
          <w:sz w:val="21"/>
          <w:u w:val="single"/>
        </w:rPr>
        <w:fldChar w:fldCharType="end"/>
      </w:r>
    </w:p>
    <w:p w14:paraId="549D1975">
      <w:pPr>
        <w:spacing w:after="40"/>
        <w:ind w:left="200"/>
      </w:pPr>
      <w:r>
        <w:fldChar w:fldCharType="begin"/>
      </w:r>
      <w:r>
        <w:instrText xml:space="preserve"> HYPERLINK \l "ch25" \h </w:instrText>
      </w:r>
      <w:r>
        <w:fldChar w:fldCharType="separate"/>
      </w:r>
      <w:r>
        <w:rPr>
          <w:color w:val="0B5A9E"/>
          <w:sz w:val="21"/>
          <w:u w:val="single"/>
        </w:rPr>
        <w:t>第25章 电位器电压采集</w:t>
      </w:r>
      <w:r>
        <w:rPr>
          <w:color w:val="0B5A9E"/>
          <w:sz w:val="21"/>
          <w:u w:val="single"/>
        </w:rPr>
        <w:fldChar w:fldCharType="end"/>
      </w:r>
    </w:p>
    <w:p w14:paraId="292B4EC3">
      <w:pPr>
        <w:spacing w:after="40"/>
        <w:ind w:left="200"/>
      </w:pPr>
      <w:r>
        <w:fldChar w:fldCharType="begin"/>
      </w:r>
      <w:r>
        <w:instrText xml:space="preserve"> HYPERLINK \l "ch26" \h </w:instrText>
      </w:r>
      <w:r>
        <w:fldChar w:fldCharType="separate"/>
      </w:r>
      <w:r>
        <w:rPr>
          <w:color w:val="0B5A9E"/>
          <w:sz w:val="21"/>
          <w:u w:val="single"/>
        </w:rPr>
        <w:t>第26章 光敏电阻AD采集</w:t>
      </w:r>
      <w:r>
        <w:rPr>
          <w:color w:val="0B5A9E"/>
          <w:sz w:val="21"/>
          <w:u w:val="single"/>
        </w:rPr>
        <w:fldChar w:fldCharType="end"/>
      </w:r>
    </w:p>
    <w:p w14:paraId="02E8FD0E">
      <w:pPr>
        <w:spacing w:after="40"/>
        <w:ind w:left="200"/>
      </w:pPr>
      <w:r>
        <w:fldChar w:fldCharType="begin"/>
      </w:r>
      <w:r>
        <w:instrText xml:space="preserve"> HYPERLINK \l "ch27" \h </w:instrText>
      </w:r>
      <w:r>
        <w:fldChar w:fldCharType="separate"/>
      </w:r>
      <w:r>
        <w:rPr>
          <w:color w:val="0B5A9E"/>
          <w:sz w:val="21"/>
          <w:u w:val="single"/>
        </w:rPr>
        <w:t>第27章 热敏电阻AD采集</w:t>
      </w:r>
      <w:r>
        <w:rPr>
          <w:color w:val="0B5A9E"/>
          <w:sz w:val="21"/>
          <w:u w:val="single"/>
        </w:rPr>
        <w:fldChar w:fldCharType="end"/>
      </w:r>
    </w:p>
    <w:p w14:paraId="4CD2E7D8">
      <w:pPr>
        <w:spacing w:after="40"/>
        <w:ind w:left="200"/>
      </w:pPr>
      <w:r>
        <w:fldChar w:fldCharType="begin"/>
      </w:r>
      <w:r>
        <w:instrText xml:space="preserve"> HYPERLINK \l "ch28" \h </w:instrText>
      </w:r>
      <w:r>
        <w:fldChar w:fldCharType="separate"/>
      </w:r>
      <w:r>
        <w:rPr>
          <w:color w:val="0B5A9E"/>
          <w:sz w:val="21"/>
          <w:u w:val="single"/>
        </w:rPr>
        <w:t>第28章 外部信号电压采集</w:t>
      </w:r>
      <w:r>
        <w:rPr>
          <w:color w:val="0B5A9E"/>
          <w:sz w:val="21"/>
          <w:u w:val="single"/>
        </w:rPr>
        <w:fldChar w:fldCharType="end"/>
      </w:r>
    </w:p>
    <w:p w14:paraId="38AE8534">
      <w:pPr>
        <w:spacing w:after="40"/>
        <w:ind w:left="200"/>
      </w:pPr>
      <w:r>
        <w:fldChar w:fldCharType="begin"/>
      </w:r>
      <w:r>
        <w:instrText xml:space="preserve"> HYPERLINK \l "ch29" \h </w:instrText>
      </w:r>
      <w:r>
        <w:fldChar w:fldCharType="separate"/>
      </w:r>
      <w:r>
        <w:rPr>
          <w:color w:val="0B5A9E"/>
          <w:sz w:val="21"/>
          <w:u w:val="single"/>
        </w:rPr>
        <w:t>第29章 DAC数模转换实验</w:t>
      </w:r>
      <w:r>
        <w:rPr>
          <w:color w:val="0B5A9E"/>
          <w:sz w:val="21"/>
          <w:u w:val="single"/>
        </w:rPr>
        <w:fldChar w:fldCharType="end"/>
      </w:r>
    </w:p>
    <w:p w14:paraId="5BC4955C">
      <w:pPr>
        <w:spacing w:after="40"/>
        <w:ind w:left="200"/>
      </w:pPr>
      <w:r>
        <w:fldChar w:fldCharType="begin"/>
      </w:r>
      <w:r>
        <w:instrText xml:space="preserve"> HYPERLINK \l "ch30" \h </w:instrText>
      </w:r>
      <w:r>
        <w:fldChar w:fldCharType="separate"/>
      </w:r>
      <w:r>
        <w:rPr>
          <w:color w:val="0B5A9E"/>
          <w:sz w:val="21"/>
          <w:u w:val="single"/>
        </w:rPr>
        <w:t>第30章 LCD1602液晶显示实验</w:t>
      </w:r>
      <w:r>
        <w:rPr>
          <w:color w:val="0B5A9E"/>
          <w:sz w:val="21"/>
          <w:u w:val="single"/>
        </w:rPr>
        <w:fldChar w:fldCharType="end"/>
      </w:r>
    </w:p>
    <w:p w14:paraId="1C4C1823">
      <w:pPr>
        <w:spacing w:after="40"/>
        <w:ind w:left="200"/>
      </w:pPr>
      <w:r>
        <w:fldChar w:fldCharType="begin"/>
      </w:r>
      <w:r>
        <w:instrText xml:space="preserve"> HYPERLINK \l "ch31" \h </w:instrText>
      </w:r>
      <w:r>
        <w:fldChar w:fldCharType="separate"/>
      </w:r>
      <w:r>
        <w:rPr>
          <w:color w:val="0B5A9E"/>
          <w:sz w:val="21"/>
          <w:u w:val="single"/>
        </w:rPr>
        <w:t>第31章 TFTLCD显示实验</w:t>
      </w:r>
      <w:r>
        <w:rPr>
          <w:color w:val="0B5A9E"/>
          <w:sz w:val="21"/>
          <w:u w:val="single"/>
        </w:rPr>
        <w:fldChar w:fldCharType="end"/>
      </w:r>
    </w:p>
    <w:p w14:paraId="7BACD138">
      <w:pPr>
        <w:spacing w:before="240" w:after="100"/>
      </w:pPr>
      <w:r>
        <w:rPr>
          <w:rFonts w:ascii="微软雅黑" w:hAnsi="微软雅黑" w:eastAsia="微软雅黑"/>
          <w:b/>
          <w:color w:val="1F2D3D"/>
          <w:sz w:val="23"/>
        </w:rPr>
        <w:t>第二部分　扩展实验（7 个工程）</w:t>
      </w:r>
    </w:p>
    <w:p w14:paraId="6BEDECA6">
      <w:pPr>
        <w:spacing w:after="40"/>
        <w:ind w:left="200"/>
      </w:pPr>
      <w:r>
        <w:fldChar w:fldCharType="begin"/>
      </w:r>
      <w:r>
        <w:instrText xml:space="preserve"> HYPERLINK \l "ch32" \h </w:instrText>
      </w:r>
      <w:r>
        <w:fldChar w:fldCharType="separate"/>
      </w:r>
      <w:r>
        <w:rPr>
          <w:color w:val="0B5A9E"/>
          <w:sz w:val="21"/>
          <w:u w:val="single"/>
        </w:rPr>
        <w:t>第32章 按键控制蜂鸣器</w:t>
      </w:r>
      <w:r>
        <w:rPr>
          <w:color w:val="0B5A9E"/>
          <w:sz w:val="21"/>
          <w:u w:val="single"/>
        </w:rPr>
        <w:fldChar w:fldCharType="end"/>
      </w:r>
    </w:p>
    <w:p w14:paraId="28D5B84A">
      <w:pPr>
        <w:spacing w:after="40"/>
        <w:ind w:left="200"/>
      </w:pPr>
      <w:r>
        <w:fldChar w:fldCharType="begin"/>
      </w:r>
      <w:r>
        <w:instrText xml:space="preserve"> HYPERLINK \l "ch33" \h </w:instrText>
      </w:r>
      <w:r>
        <w:fldChar w:fldCharType="separate"/>
      </w:r>
      <w:r>
        <w:rPr>
          <w:color w:val="0B5A9E"/>
          <w:sz w:val="21"/>
          <w:u w:val="single"/>
        </w:rPr>
        <w:t>第33章 计时器（数码管显示）</w:t>
      </w:r>
      <w:r>
        <w:rPr>
          <w:color w:val="0B5A9E"/>
          <w:sz w:val="21"/>
          <w:u w:val="single"/>
        </w:rPr>
        <w:fldChar w:fldCharType="end"/>
      </w:r>
    </w:p>
    <w:p w14:paraId="0F8CF197">
      <w:pPr>
        <w:spacing w:after="40"/>
        <w:ind w:left="200"/>
      </w:pPr>
      <w:r>
        <w:fldChar w:fldCharType="begin"/>
      </w:r>
      <w:r>
        <w:instrText xml:space="preserve"> HYPERLINK \l "ch34" \h </w:instrText>
      </w:r>
      <w:r>
        <w:fldChar w:fldCharType="separate"/>
      </w:r>
      <w:r>
        <w:rPr>
          <w:color w:val="0B5A9E"/>
          <w:sz w:val="21"/>
          <w:u w:val="single"/>
        </w:rPr>
        <w:t>第34章 计时器（LCD1602显示）</w:t>
      </w:r>
      <w:r>
        <w:rPr>
          <w:color w:val="0B5A9E"/>
          <w:sz w:val="21"/>
          <w:u w:val="single"/>
        </w:rPr>
        <w:fldChar w:fldCharType="end"/>
      </w:r>
    </w:p>
    <w:p w14:paraId="3582320C">
      <w:pPr>
        <w:spacing w:after="40"/>
        <w:ind w:left="200"/>
      </w:pPr>
      <w:r>
        <w:fldChar w:fldCharType="begin"/>
      </w:r>
      <w:r>
        <w:instrText xml:space="preserve"> HYPERLINK \l "ch35" \h </w:instrText>
      </w:r>
      <w:r>
        <w:fldChar w:fldCharType="separate"/>
      </w:r>
      <w:r>
        <w:rPr>
          <w:color w:val="0B5A9E"/>
          <w:sz w:val="21"/>
          <w:u w:val="single"/>
        </w:rPr>
        <w:t>第35章 LCD1602滚动显示</w:t>
      </w:r>
      <w:r>
        <w:rPr>
          <w:color w:val="0B5A9E"/>
          <w:sz w:val="21"/>
          <w:u w:val="single"/>
        </w:rPr>
        <w:fldChar w:fldCharType="end"/>
      </w:r>
    </w:p>
    <w:p w14:paraId="6B2A10CB">
      <w:pPr>
        <w:spacing w:after="40"/>
        <w:ind w:left="200"/>
      </w:pPr>
      <w:r>
        <w:fldChar w:fldCharType="begin"/>
      </w:r>
      <w:r>
        <w:instrText xml:space="preserve"> HYPERLINK \l "ch36" \h </w:instrText>
      </w:r>
      <w:r>
        <w:fldChar w:fldCharType="separate"/>
      </w:r>
      <w:r>
        <w:rPr>
          <w:color w:val="0B5A9E"/>
          <w:sz w:val="21"/>
          <w:u w:val="single"/>
        </w:rPr>
        <w:t>第36章 串口控制LED和蜂鸣器</w:t>
      </w:r>
      <w:r>
        <w:rPr>
          <w:color w:val="0B5A9E"/>
          <w:sz w:val="21"/>
          <w:u w:val="single"/>
        </w:rPr>
        <w:fldChar w:fldCharType="end"/>
      </w:r>
    </w:p>
    <w:p w14:paraId="08B6CB14">
      <w:pPr>
        <w:spacing w:after="40"/>
        <w:ind w:left="200"/>
      </w:pPr>
      <w:r>
        <w:fldChar w:fldCharType="begin"/>
      </w:r>
      <w:r>
        <w:instrText xml:space="preserve"> HYPERLINK \l "ch37" \h </w:instrText>
      </w:r>
      <w:r>
        <w:fldChar w:fldCharType="separate"/>
      </w:r>
      <w:r>
        <w:rPr>
          <w:color w:val="0B5A9E"/>
          <w:sz w:val="21"/>
          <w:u w:val="single"/>
        </w:rPr>
        <w:t>第37章 红外遥控LED和蜂鸣器</w:t>
      </w:r>
      <w:r>
        <w:rPr>
          <w:color w:val="0B5A9E"/>
          <w:sz w:val="21"/>
          <w:u w:val="single"/>
        </w:rPr>
        <w:fldChar w:fldCharType="end"/>
      </w:r>
    </w:p>
    <w:p w14:paraId="1C033F37">
      <w:pPr>
        <w:spacing w:after="40"/>
        <w:ind w:left="200"/>
      </w:pPr>
      <w:r>
        <w:fldChar w:fldCharType="begin"/>
      </w:r>
      <w:r>
        <w:instrText xml:space="preserve"> HYPERLINK \l "ch38" \h </w:instrText>
      </w:r>
      <w:r>
        <w:fldChar w:fldCharType="separate"/>
      </w:r>
      <w:r>
        <w:rPr>
          <w:color w:val="0B5A9E"/>
          <w:sz w:val="21"/>
          <w:u w:val="single"/>
        </w:rPr>
        <w:t>第38章 电子万年历（DS1302+LCD1602+DS18B20）</w:t>
      </w:r>
      <w:r>
        <w:rPr>
          <w:color w:val="0B5A9E"/>
          <w:sz w:val="21"/>
          <w:u w:val="single"/>
        </w:rPr>
        <w:fldChar w:fldCharType="end"/>
      </w:r>
    </w:p>
    <w:p w14:paraId="46A7FB38">
      <w:r>
        <w:br w:type="page"/>
      </w:r>
    </w:p>
    <w:p w14:paraId="187979FB">
      <w:pPr>
        <w:pageBreakBefore/>
        <w:spacing w:before="3600"/>
        <w:jc w:val="center"/>
      </w:pPr>
      <w:r>
        <w:rPr>
          <w:rFonts w:ascii="微软雅黑" w:hAnsi="微软雅黑" w:eastAsia="微软雅黑"/>
          <w:b/>
          <w:color w:val="0B5A9E"/>
          <w:sz w:val="60"/>
        </w:rPr>
        <w:t>第一部分</w:t>
      </w:r>
    </w:p>
    <w:p w14:paraId="462DCDBF">
      <w:pPr>
        <w:jc w:val="center"/>
      </w:pPr>
      <w:r>
        <w:rPr>
          <w:rFonts w:ascii="微软雅黑" w:hAnsi="微软雅黑" w:eastAsia="微软雅黑"/>
          <w:b/>
          <w:color w:val="1F2D3D"/>
          <w:sz w:val="52"/>
        </w:rPr>
        <w:t>基础实验</w:t>
      </w:r>
    </w:p>
    <w:p w14:paraId="0CD4BC53">
      <w:pPr>
        <w:spacing w:before="200"/>
        <w:jc w:val="center"/>
      </w:pPr>
      <w:r>
        <w:rPr>
          <w:rFonts w:ascii="微软雅黑" w:hAnsi="微软雅黑" w:eastAsia="微软雅黑"/>
          <w:b w:val="0"/>
          <w:color w:val="59636E"/>
          <w:sz w:val="24"/>
        </w:rPr>
        <w:t>从点亮一个 LED 到 TFTLCD，26 个工程</w:t>
      </w:r>
    </w:p>
    <w:p w14:paraId="0E602CA9">
      <w:pPr>
        <w:keepNext/>
        <w:pageBreakBefore/>
        <w:spacing w:before="0" w:after="200"/>
        <w:outlineLvl w:val="0"/>
      </w:pPr>
      <w:bookmarkStart w:id="5" w:name="ch1"/>
      <w:bookmarkStart w:id="6" w:name="_Toc15297"/>
      <w:r>
        <w:rPr>
          <w:rFonts w:ascii="微软雅黑" w:hAnsi="微软雅黑" w:eastAsia="微软雅黑"/>
          <w:b/>
          <w:color w:val="1F2D3D"/>
          <w:sz w:val="44"/>
        </w:rPr>
        <w:t>第01章 51单片机工程模板创建</w:t>
      </w:r>
      <w:bookmarkEnd w:id="5"/>
      <w:bookmarkEnd w:id="6"/>
    </w:p>
    <w:p w14:paraId="7C71CE5A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D:\51\新实验HEX合集\1-51单片机工程模板创建\1-51单片机工程模板创建.hex</w:t>
      </w:r>
    </w:p>
    <w:p w14:paraId="3A286F3D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一个能编译、能下载、但什么也不做的空工程，是后面所有实验的起点。</w:t>
      </w:r>
    </w:p>
    <w:p w14:paraId="66F8A4A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" w:name="_Toc15262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7"/>
    </w:p>
    <w:p w14:paraId="136159F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1-51单片机工程模板创建</w:t>
      </w:r>
      <w:r>
        <w:rPr>
          <w:rFonts w:ascii="宋体" w:hAnsi="宋体" w:eastAsia="宋体"/>
          <w:b w:val="0"/>
          <w:sz w:val="21"/>
        </w:rPr>
        <w:t xml:space="preserve"> 的 HEX 后，板上没有任何变化：LED 不亮、蜂鸣器不响、数码管不显示。下载软件提示成功，说明程序确实进了芯片并从头开始跑，只是主函数里是个空循环，什么也没干。这个“没现象”就是正常现象。</w:t>
      </w:r>
    </w:p>
    <w:p w14:paraId="7BFF28B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" w:name="_Toc19396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8"/>
    </w:p>
    <w:p w14:paraId="3947732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本章不驱动任何外设，只有芯片本身和下载通路。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80A4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C6C639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46B500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7BB5F00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00D1ECD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6B8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64D42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电源</w:t>
            </w:r>
          </w:p>
        </w:tc>
        <w:tc>
          <w:tcPr>
            <w:tcW w:w="2381" w:type="dxa"/>
          </w:tcPr>
          <w:p w14:paraId="1A8E0C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VCC、GND</w:t>
            </w:r>
          </w:p>
        </w:tc>
        <w:tc>
          <w:tcPr>
            <w:tcW w:w="2381" w:type="dxa"/>
          </w:tcPr>
          <w:p w14:paraId="32B0A2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电源电路</w:t>
            </w:r>
          </w:p>
        </w:tc>
        <w:tc>
          <w:tcPr>
            <w:tcW w:w="2381" w:type="dxa"/>
          </w:tcPr>
          <w:p w14:paraId="4EB1CC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5V 供电，具体见原理图</w:t>
            </w:r>
          </w:p>
        </w:tc>
      </w:tr>
      <w:tr w14:paraId="6AF5A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273C5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程序下载</w:t>
            </w:r>
          </w:p>
        </w:tc>
        <w:tc>
          <w:tcPr>
            <w:tcW w:w="2381" w:type="dxa"/>
          </w:tcPr>
          <w:p w14:paraId="04E934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P3.0、P3.1</w:t>
            </w:r>
          </w:p>
        </w:tc>
        <w:tc>
          <w:tcPr>
            <w:tcW w:w="2381" w:type="dxa"/>
          </w:tcPr>
          <w:p w14:paraId="0A863E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USB 转串口芯片</w:t>
            </w:r>
          </w:p>
        </w:tc>
        <w:tc>
          <w:tcPr>
            <w:tcW w:w="2381" w:type="dxa"/>
          </w:tcPr>
          <w:p w14:paraId="6D1F03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STC 用串口下载，引脚以原理图为准</w:t>
            </w:r>
          </w:p>
        </w:tc>
      </w:tr>
      <w:tr w14:paraId="290DB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932E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晶振</w:t>
            </w:r>
          </w:p>
        </w:tc>
        <w:tc>
          <w:tcPr>
            <w:tcW w:w="2381" w:type="dxa"/>
          </w:tcPr>
          <w:p w14:paraId="5CF953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XTAL1、XTAL2</w:t>
            </w:r>
          </w:p>
        </w:tc>
        <w:tc>
          <w:tcPr>
            <w:tcW w:w="2381" w:type="dxa"/>
          </w:tcPr>
          <w:p w14:paraId="3E95BA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晶振与两个电容</w:t>
            </w:r>
          </w:p>
        </w:tc>
        <w:tc>
          <w:tcPr>
            <w:tcW w:w="2381" w:type="dxa"/>
          </w:tcPr>
          <w:p w14:paraId="3C0B624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决定机器周期长短，频率以原理图为准</w:t>
            </w:r>
          </w:p>
        </w:tc>
      </w:tr>
      <w:tr w14:paraId="6CFF5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B4B09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</w:t>
            </w:r>
          </w:p>
        </w:tc>
        <w:tc>
          <w:tcPr>
            <w:tcW w:w="2381" w:type="dxa"/>
          </w:tcPr>
          <w:p w14:paraId="17C214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RST</w:t>
            </w:r>
          </w:p>
        </w:tc>
        <w:tc>
          <w:tcPr>
            <w:tcW w:w="2381" w:type="dxa"/>
          </w:tcPr>
          <w:p w14:paraId="65DC45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复位电路</w:t>
            </w:r>
          </w:p>
        </w:tc>
        <w:tc>
          <w:tcPr>
            <w:tcW w:w="2381" w:type="dxa"/>
          </w:tcPr>
          <w:p w14:paraId="659670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上电复位，让程序从 0x0000 开始执行</w:t>
            </w:r>
          </w:p>
        </w:tc>
      </w:tr>
    </w:tbl>
    <w:p w14:paraId="447AEF27">
      <w:pPr>
        <w:spacing w:after="40"/>
      </w:pPr>
    </w:p>
    <w:p w14:paraId="623085D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" w:name="_Toc9548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9"/>
    </w:p>
    <w:p w14:paraId="4EA6A6F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上电或按复位键，芯片从地址 0x0000 取指令。</w:t>
      </w:r>
    </w:p>
    <w:p w14:paraId="2B70F8D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启动代码先把变量区清零、给全局变量赋初值，再跳到 main。</w:t>
      </w:r>
    </w:p>
    <w:p w14:paraId="79DF860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函数。</w:t>
      </w:r>
    </w:p>
    <w:p w14:paraId="19C39DB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遇到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，条件永远为真。</w:t>
      </w:r>
    </w:p>
    <w:p w14:paraId="7481A03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执行空循环体（里面没有语句），然后回到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再判断。</w:t>
      </w:r>
    </w:p>
    <w:p w14:paraId="4066C4C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程序永远停在这一步，不会退出 main。</w:t>
      </w:r>
    </w:p>
    <w:p w14:paraId="728AB15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" w:name="_Toc3893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0"/>
    </w:p>
    <w:p w14:paraId="54B67F88">
      <w:pPr>
        <w:keepNext/>
        <w:spacing w:before="220" w:after="80"/>
        <w:outlineLvl w:val="2"/>
      </w:pPr>
      <w:bookmarkStart w:id="11" w:name="_Toc2883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1"/>
    </w:p>
    <w:p w14:paraId="3F56564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整个工程只有这一个源文件，内容就是“包含头文件 + 一个空主函数”。</w:t>
      </w:r>
    </w:p>
    <w:p w14:paraId="1762D97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</w:t>
      </w:r>
    </w:p>
    <w:p w14:paraId="14825C1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#include "reg52.h"</w:t>
      </w:r>
    </w:p>
    <w:p w14:paraId="395D292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 是 Keil 自带的 8051 寄存器定义头文件。它用 </w:t>
      </w:r>
      <w:r>
        <w:rPr>
          <w:rFonts w:ascii="Consolas" w:hAnsi="Consolas" w:eastAsia="宋体"/>
          <w:b w:val="0"/>
          <w:color w:val="A31D1D"/>
          <w:sz w:val="20"/>
        </w:rPr>
        <w:t>sfr</w:t>
      </w:r>
      <w:r>
        <w:rPr>
          <w:rFonts w:ascii="宋体" w:hAnsi="宋体" w:eastAsia="宋体"/>
          <w:b w:val="0"/>
          <w:sz w:val="21"/>
        </w:rPr>
        <w:t xml:space="preserve"> 把 P0、P1、P2、P3、TMOD、TCON 这些特殊功能寄存器绑定到固定地址上，这样你写 </w:t>
      </w:r>
      <w:r>
        <w:rPr>
          <w:rFonts w:ascii="Consolas" w:hAnsi="Consolas" w:eastAsia="宋体"/>
          <w:b w:val="0"/>
          <w:color w:val="A31D1D"/>
          <w:sz w:val="20"/>
        </w:rPr>
        <w:t>P2 = 0xFE;</w:t>
      </w:r>
      <w:r>
        <w:rPr>
          <w:rFonts w:ascii="宋体" w:hAnsi="宋体" w:eastAsia="宋体"/>
          <w:b w:val="0"/>
          <w:sz w:val="21"/>
        </w:rPr>
        <w:t xml:space="preserve"> 时，编译器才知道 0xFE 要写到地址 0xA0 去。没有这一行，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 xml:space="preserve"> 就是个未定义的符号，编译直接报错。</w:t>
      </w:r>
    </w:p>
    <w:p w14:paraId="21ADDEB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双引号 </w:t>
      </w:r>
      <w:r>
        <w:rPr>
          <w:rFonts w:ascii="Consolas" w:hAnsi="Consolas" w:eastAsia="宋体"/>
          <w:b w:val="0"/>
          <w:color w:val="A31D1D"/>
          <w:sz w:val="20"/>
        </w:rPr>
        <w:t>"reg52.h"</w:t>
      </w:r>
      <w:r>
        <w:rPr>
          <w:rFonts w:ascii="宋体" w:hAnsi="宋体" w:eastAsia="宋体"/>
          <w:b w:val="0"/>
          <w:sz w:val="21"/>
        </w:rPr>
        <w:t xml:space="preserve"> 表示先在当前工程目录找，找不到再去 Keil 的安装目录找；写成尖括号形式的 reg52.h 则只去系统目录找。两种写法在这里都能用。</w:t>
      </w:r>
    </w:p>
    <w:p w14:paraId="658F27F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段：主函数</w:t>
      </w:r>
    </w:p>
    <w:p w14:paraId="57AFEC0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63CB84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void main()</w:t>
      </w:r>
      <w:r>
        <w:rPr>
          <w:rFonts w:ascii="宋体" w:hAnsi="宋体" w:eastAsia="宋体"/>
          <w:b w:val="0"/>
          <w:sz w:val="21"/>
        </w:rPr>
        <w:t xml:space="preserve"> 是 C 程序的入口。</w:t>
      </w:r>
      <w:r>
        <w:rPr>
          <w:rFonts w:ascii="Consolas" w:hAnsi="Consolas" w:eastAsia="宋体"/>
          <w:b w:val="0"/>
          <w:color w:val="A31D1D"/>
          <w:sz w:val="20"/>
        </w:rPr>
        <w:t>void</w:t>
      </w:r>
      <w:r>
        <w:rPr>
          <w:rFonts w:ascii="宋体" w:hAnsi="宋体" w:eastAsia="宋体"/>
          <w:b w:val="0"/>
          <w:sz w:val="21"/>
        </w:rPr>
        <w:t xml:space="preserve"> 表示不返回任何值，括号里空着表示不接收参数。</w:t>
      </w:r>
    </w:p>
    <w:p w14:paraId="4A5768B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是“条件恒为真”的循环：括号里的表达式是 1，C 语言里非 0 即为真，所以这个循环永远不会自己结束。单片机没有操作系统，main 函数一旦返回，CPU 就会继续往下取指令，跑到程序存储器里没人写过的区域，行为完全不可预料（俗称“跑飞”），可能复位、可能乱跳。所以 51 程序的主函数必须写成死循环，让 CPU 一直有明确的事可做。</w:t>
      </w:r>
    </w:p>
    <w:p w14:paraId="152BE71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循环体里是空的。空循环在 51 上就是一条跳转指令反复执行，CPU 一直在“空转”，但仍然在正常响应中断（本章没开中断，所以看不到任何效果）。</w:t>
      </w:r>
    </w:p>
    <w:p w14:paraId="03DC11E0">
      <w:pPr>
        <w:keepNext/>
        <w:spacing w:before="220" w:after="80"/>
        <w:outlineLvl w:val="2"/>
      </w:pPr>
      <w:bookmarkStart w:id="12" w:name="_Toc9914"/>
      <w:r>
        <w:rPr>
          <w:rFonts w:ascii="微软雅黑" w:hAnsi="微软雅黑" w:eastAsia="微软雅黑"/>
          <w:b/>
          <w:color w:val="1F2D3D"/>
          <w:sz w:val="24"/>
        </w:rPr>
        <w:t>2. STC89.h（寄存器定义头文件）</w:t>
      </w:r>
      <w:bookmarkEnd w:id="12"/>
    </w:p>
    <w:p w14:paraId="0ABB891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本章的 main.c 用的是 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，但工程目录里还放着一份 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>，后面第 02 章起就改用它。它的作用只有一个：</w:t>
      </w:r>
      <w:r>
        <w:rPr>
          <w:rFonts w:ascii="宋体" w:hAnsi="宋体" w:eastAsia="宋体"/>
          <w:b/>
          <w:color w:val="1F2D3D"/>
          <w:sz w:val="21"/>
        </w:rPr>
        <w:t>把 STC89C52 的全部寄存器和引脚位定义好</w:t>
      </w:r>
      <w:r>
        <w:rPr>
          <w:rFonts w:ascii="宋体" w:hAnsi="宋体" w:eastAsia="宋体"/>
          <w:b w:val="0"/>
          <w:sz w:val="21"/>
        </w:rPr>
        <w:t xml:space="preserve">，让你能直接写 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P20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TMOD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AUXR</w:t>
      </w:r>
      <w:r>
        <w:rPr>
          <w:rFonts w:ascii="宋体" w:hAnsi="宋体" w:eastAsia="宋体"/>
          <w:b w:val="0"/>
          <w:sz w:val="21"/>
        </w:rPr>
        <w:t xml:space="preserve"> 这些名字。</w:t>
      </w:r>
    </w:p>
    <w:p w14:paraId="4E52061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它的写法和 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 一样，靠两条关键字。比如文件里把 P2 定义成 </w:t>
      </w:r>
      <w:r>
        <w:rPr>
          <w:rFonts w:ascii="Consolas" w:hAnsi="Consolas" w:eastAsia="宋体"/>
          <w:b w:val="0"/>
          <w:color w:val="A31D1D"/>
          <w:sz w:val="20"/>
        </w:rPr>
        <w:t>sfr P2 = 0xA0;</w:t>
      </w:r>
      <w:r>
        <w:rPr>
          <w:rFonts w:ascii="宋体" w:hAnsi="宋体" w:eastAsia="宋体"/>
          <w:b w:val="0"/>
          <w:sz w:val="21"/>
        </w:rPr>
        <w:t xml:space="preserve">，再把它的第 0 位定义成 </w:t>
      </w:r>
      <w:r>
        <w:rPr>
          <w:rFonts w:ascii="Consolas" w:hAnsi="Consolas" w:eastAsia="宋体"/>
          <w:b w:val="0"/>
          <w:color w:val="A31D1D"/>
          <w:sz w:val="20"/>
        </w:rPr>
        <w:t>sbit P20 = P2^0;</w:t>
      </w:r>
      <w:r>
        <w:rPr>
          <w:rFonts w:ascii="宋体" w:hAnsi="宋体" w:eastAsia="宋体"/>
          <w:b w:val="0"/>
          <w:sz w:val="21"/>
        </w:rPr>
        <w:t>。</w:t>
      </w:r>
    </w:p>
    <w:p w14:paraId="5B5E484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sfr</w:t>
      </w:r>
      <w:r>
        <w:rPr>
          <w:rFonts w:ascii="宋体" w:hAnsi="宋体" w:eastAsia="宋体"/>
          <w:b w:val="0"/>
          <w:sz w:val="21"/>
        </w:rPr>
        <w:t xml:space="preserve"> 定义字节型寄存器，等号右边必须是 0x80~0xFF 之间、且能被 8 整除的地址；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定义其中的某一位。所以 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 xml:space="preserve"> 是地址 0xA0 的整个字节，</w:t>
      </w:r>
      <w:r>
        <w:rPr>
          <w:rFonts w:ascii="Consolas" w:hAnsi="Consolas" w:eastAsia="宋体"/>
          <w:b w:val="0"/>
          <w:color w:val="A31D1D"/>
          <w:sz w:val="20"/>
        </w:rPr>
        <w:t>P20</w:t>
      </w:r>
      <w:r>
        <w:rPr>
          <w:rFonts w:ascii="宋体" w:hAnsi="宋体" w:eastAsia="宋体"/>
          <w:b w:val="0"/>
          <w:sz w:val="21"/>
        </w:rPr>
        <w:t xml:space="preserve"> 是它的第 0 位。</w:t>
      </w:r>
    </w:p>
    <w:p w14:paraId="670D013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和 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 相比，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多定义了不少 STC 扩展的东西，比如 P4 口、</w:t>
      </w:r>
      <w:r>
        <w:rPr>
          <w:rFonts w:ascii="Consolas" w:hAnsi="Consolas" w:eastAsia="宋体"/>
          <w:b w:val="0"/>
          <w:color w:val="A31D1D"/>
          <w:sz w:val="20"/>
        </w:rPr>
        <w:t>AUXR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WDT_CONTR</w:t>
      </w:r>
      <w:r>
        <w:rPr>
          <w:rFonts w:ascii="宋体" w:hAnsi="宋体" w:eastAsia="宋体"/>
          <w:b w:val="0"/>
          <w:sz w:val="21"/>
        </w:rPr>
        <w:t>（看门狗）、</w:t>
      </w:r>
      <w:r>
        <w:rPr>
          <w:rFonts w:ascii="Consolas" w:hAnsi="Consolas" w:eastAsia="宋体"/>
          <w:b w:val="0"/>
          <w:color w:val="A31D1D"/>
          <w:sz w:val="20"/>
        </w:rPr>
        <w:t>ISP_CONTR</w:t>
      </w:r>
      <w:r>
        <w:rPr>
          <w:rFonts w:ascii="宋体" w:hAnsi="宋体" w:eastAsia="宋体"/>
          <w:b w:val="0"/>
          <w:sz w:val="21"/>
        </w:rPr>
        <w:t xml:space="preserve"> 等，后面做串口、EEPROM 实验时会用到。文件开头有 </w:t>
      </w:r>
      <w:r>
        <w:rPr>
          <w:rFonts w:ascii="Consolas" w:hAnsi="Consolas" w:eastAsia="宋体"/>
          <w:b w:val="0"/>
          <w:color w:val="A31D1D"/>
          <w:sz w:val="20"/>
        </w:rPr>
        <w:t>#ifndef __STC89C5xRC_RDP_H__</w:t>
      </w:r>
      <w:r>
        <w:rPr>
          <w:rFonts w:ascii="宋体" w:hAnsi="宋体" w:eastAsia="宋体"/>
          <w:b w:val="0"/>
          <w:sz w:val="21"/>
        </w:rPr>
        <w:t xml:space="preserve"> 这样的条件编译，防止同一个文件被重复包含。</w:t>
      </w:r>
    </w:p>
    <w:p w14:paraId="374C49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有一点要特别注意：</w:t>
      </w:r>
      <w:r>
        <w:rPr>
          <w:rFonts w:ascii="Consolas" w:hAnsi="Consolas" w:eastAsia="宋体"/>
          <w:b/>
          <w:color w:val="A31D1D"/>
          <w:sz w:val="20"/>
        </w:rPr>
        <w:t>STC89.h</w:t>
      </w:r>
      <w:r>
        <w:rPr>
          <w:rFonts w:ascii="宋体" w:hAnsi="宋体" w:eastAsia="宋体"/>
          <w:b/>
          <w:color w:val="1F2D3D"/>
          <w:sz w:val="21"/>
        </w:rPr>
        <w:t xml:space="preserve"> 和 </w:t>
      </w:r>
      <w:r>
        <w:rPr>
          <w:rFonts w:ascii="Consolas" w:hAnsi="Consolas" w:eastAsia="宋体"/>
          <w:b/>
          <w:color w:val="A31D1D"/>
          <w:sz w:val="20"/>
        </w:rPr>
        <w:t>reg52.h</w:t>
      </w:r>
      <w:r>
        <w:rPr>
          <w:rFonts w:ascii="宋体" w:hAnsi="宋体" w:eastAsia="宋体"/>
          <w:b/>
          <w:color w:val="1F2D3D"/>
          <w:sz w:val="21"/>
        </w:rPr>
        <w:t xml:space="preserve"> 不要同时包含</w:t>
      </w:r>
      <w:r>
        <w:rPr>
          <w:rFonts w:ascii="宋体" w:hAnsi="宋体" w:eastAsia="宋体"/>
          <w:b w:val="0"/>
          <w:sz w:val="21"/>
        </w:rPr>
        <w:t xml:space="preserve">。两个文件都把 </w:t>
      </w:r>
      <w:r>
        <w:rPr>
          <w:rFonts w:ascii="Consolas" w:hAnsi="Consolas" w:eastAsia="宋体"/>
          <w:b w:val="0"/>
          <w:color w:val="A31D1D"/>
          <w:sz w:val="20"/>
        </w:rPr>
        <w:t>P0</w:t>
      </w:r>
      <w:r>
        <w:rPr>
          <w:rFonts w:ascii="宋体" w:hAnsi="宋体" w:eastAsia="宋体"/>
          <w:b w:val="0"/>
          <w:sz w:val="21"/>
        </w:rPr>
        <w:t xml:space="preserve"> 定义成地址 0x80，编译器会报“重复定义”。工程里二选一，本章用 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，后面统一改用 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>。</w:t>
      </w:r>
    </w:p>
    <w:p w14:paraId="00585DFB">
      <w:pPr>
        <w:keepNext/>
        <w:spacing w:before="220" w:after="80"/>
        <w:outlineLvl w:val="2"/>
      </w:pPr>
      <w:bookmarkStart w:id="13" w:name="_Toc3450"/>
      <w:r>
        <w:rPr>
          <w:rFonts w:ascii="微软雅黑" w:hAnsi="微软雅黑" w:eastAsia="微软雅黑"/>
          <w:b/>
          <w:color w:val="1F2D3D"/>
          <w:sz w:val="24"/>
        </w:rPr>
        <w:t>3. 工程里的其他文件</w:t>
      </w:r>
      <w:bookmarkEnd w:id="13"/>
    </w:p>
    <w:p w14:paraId="2691189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打开工程目录会看到一堆文件，其实真正由你写的只有 </w:t>
      </w:r>
      <w:r>
        <w:rPr>
          <w:rFonts w:ascii="Consolas" w:hAnsi="Consolas" w:eastAsia="宋体"/>
          <w:b w:val="0"/>
          <w:color w:val="A31D1D"/>
          <w:sz w:val="20"/>
        </w:rPr>
        <w:t>main.c</w:t>
      </w:r>
      <w:r>
        <w:rPr>
          <w:rFonts w:ascii="宋体" w:hAnsi="宋体" w:eastAsia="宋体"/>
          <w:b w:val="0"/>
          <w:sz w:val="21"/>
        </w:rPr>
        <w:t xml:space="preserve">（和可选的 </w:t>
      </w:r>
      <w:r>
        <w:rPr>
          <w:rFonts w:ascii="Consolas" w:hAnsi="Consolas" w:eastAsia="宋体"/>
          <w:b w:val="0"/>
          <w:color w:val="A31D1D"/>
          <w:sz w:val="20"/>
        </w:rPr>
        <w:t>.h</w:t>
      </w:r>
      <w:r>
        <w:rPr>
          <w:rFonts w:ascii="宋体" w:hAnsi="宋体" w:eastAsia="宋体"/>
          <w:b w:val="0"/>
          <w:sz w:val="21"/>
        </w:rPr>
        <w:t>）。其余都是 Keil 自动生成的，作用如下：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05F7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B13421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文件</w:t>
            </w:r>
          </w:p>
        </w:tc>
        <w:tc>
          <w:tcPr>
            <w:tcW w:w="3175" w:type="dxa"/>
            <w:shd w:val="clear" w:color="auto" w:fill="E8F0F7"/>
          </w:tcPr>
          <w:p w14:paraId="06FA631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38CBC41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要不要管</w:t>
            </w:r>
          </w:p>
        </w:tc>
      </w:tr>
      <w:tr w14:paraId="3437D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465A0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main.c</w:t>
            </w:r>
          </w:p>
        </w:tc>
        <w:tc>
          <w:tcPr>
            <w:tcW w:w="3175" w:type="dxa"/>
          </w:tcPr>
          <w:p w14:paraId="6E9F18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唯一的源文件，你写的代码</w:t>
            </w:r>
          </w:p>
        </w:tc>
        <w:tc>
          <w:tcPr>
            <w:tcW w:w="3175" w:type="dxa"/>
          </w:tcPr>
          <w:p w14:paraId="3EA008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要管</w:t>
            </w:r>
          </w:p>
        </w:tc>
      </w:tr>
      <w:tr w14:paraId="518C6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A7217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STC89.h</w:t>
            </w:r>
          </w:p>
        </w:tc>
        <w:tc>
          <w:tcPr>
            <w:tcW w:w="3175" w:type="dxa"/>
          </w:tcPr>
          <w:p w14:paraId="4B706E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寄存器定义头文件，供包含</w:t>
            </w:r>
          </w:p>
        </w:tc>
        <w:tc>
          <w:tcPr>
            <w:tcW w:w="3175" w:type="dxa"/>
          </w:tcPr>
          <w:p w14:paraId="52EED6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要用</w:t>
            </w:r>
          </w:p>
        </w:tc>
      </w:tr>
      <w:tr w14:paraId="4002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EC359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template.uvproj</w:t>
            </w:r>
          </w:p>
        </w:tc>
        <w:tc>
          <w:tcPr>
            <w:tcW w:w="3175" w:type="dxa"/>
          </w:tcPr>
          <w:p w14:paraId="0C46C8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Keil 工程文件，记录芯片型号、源文件列表、是否生成 HEX</w:t>
            </w:r>
          </w:p>
        </w:tc>
        <w:tc>
          <w:tcPr>
            <w:tcW w:w="3175" w:type="dxa"/>
          </w:tcPr>
          <w:p w14:paraId="6F21D8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要管（用 Keil 打开它）</w:t>
            </w:r>
          </w:p>
        </w:tc>
      </w:tr>
      <w:tr w14:paraId="54C7A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32FBC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template.uvopt</w:t>
            </w:r>
          </w:p>
        </w:tc>
        <w:tc>
          <w:tcPr>
            <w:tcW w:w="3175" w:type="dxa"/>
          </w:tcPr>
          <w:p w14:paraId="4B2421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调试设置、断点、窗口布局</w:t>
            </w:r>
          </w:p>
        </w:tc>
        <w:tc>
          <w:tcPr>
            <w:tcW w:w="3175" w:type="dxa"/>
          </w:tcPr>
          <w:p w14:paraId="4F8D57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09FB9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D7F6C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template.uvgui.*</w:t>
            </w:r>
          </w:p>
        </w:tc>
        <w:tc>
          <w:tcPr>
            <w:tcW w:w="3175" w:type="dxa"/>
          </w:tcPr>
          <w:p w14:paraId="003FC8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界面布局，按用户名区分</w:t>
            </w:r>
          </w:p>
        </w:tc>
        <w:tc>
          <w:tcPr>
            <w:tcW w:w="3175" w:type="dxa"/>
          </w:tcPr>
          <w:p w14:paraId="07C058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08BC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EE23A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main.OBJ</w:t>
            </w:r>
          </w:p>
        </w:tc>
        <w:tc>
          <w:tcPr>
            <w:tcW w:w="3175" w:type="dxa"/>
          </w:tcPr>
          <w:p w14:paraId="4A3B86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编译 main.c 得到的目标文件</w:t>
            </w:r>
          </w:p>
        </w:tc>
        <w:tc>
          <w:tcPr>
            <w:tcW w:w="3175" w:type="dxa"/>
          </w:tcPr>
          <w:p w14:paraId="7F595E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70966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FC3CAA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main.LST</w:t>
            </w:r>
          </w:p>
        </w:tc>
        <w:tc>
          <w:tcPr>
            <w:tcW w:w="3175" w:type="dxa"/>
          </w:tcPr>
          <w:p w14:paraId="60E1EF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汇编清单，能看到每条 C 语句对应的汇编</w:t>
            </w:r>
          </w:p>
        </w:tc>
        <w:tc>
          <w:tcPr>
            <w:tcW w:w="3175" w:type="dxa"/>
          </w:tcPr>
          <w:p w14:paraId="14419D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调试时看</w:t>
            </w:r>
          </w:p>
        </w:tc>
      </w:tr>
      <w:tr w14:paraId="5AC9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93817E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template.hex</w:t>
            </w:r>
          </w:p>
        </w:tc>
        <w:tc>
          <w:tcPr>
            <w:tcW w:w="3175" w:type="dxa"/>
          </w:tcPr>
          <w:p w14:paraId="249A08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最终烧录文件，由链接器生成</w:t>
            </w:r>
          </w:p>
        </w:tc>
        <w:tc>
          <w:tcPr>
            <w:tcW w:w="3175" w:type="dxa"/>
          </w:tcPr>
          <w:p w14:paraId="6528F5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烧录用</w:t>
            </w:r>
          </w:p>
        </w:tc>
      </w:tr>
      <w:tr w14:paraId="3DBCD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32F3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template.M51</w:t>
            </w:r>
          </w:p>
        </w:tc>
        <w:tc>
          <w:tcPr>
            <w:tcW w:w="3175" w:type="dxa"/>
          </w:tcPr>
          <w:p w14:paraId="112271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链接映射表，看 RAM、ROM 用了多少</w:t>
            </w:r>
          </w:p>
        </w:tc>
        <w:tc>
          <w:tcPr>
            <w:tcW w:w="3175" w:type="dxa"/>
          </w:tcPr>
          <w:p w14:paraId="6C4AB3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查资源时看</w:t>
            </w:r>
          </w:p>
        </w:tc>
      </w:tr>
      <w:tr w14:paraId="051D6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8D12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template.plg</w:t>
            </w:r>
          </w:p>
        </w:tc>
        <w:tc>
          <w:tcPr>
            <w:tcW w:w="3175" w:type="dxa"/>
          </w:tcPr>
          <w:p w14:paraId="682689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编译过程日志</w:t>
            </w:r>
          </w:p>
        </w:tc>
        <w:tc>
          <w:tcPr>
            <w:tcW w:w="3175" w:type="dxa"/>
          </w:tcPr>
          <w:p w14:paraId="70008D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5D52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53C9F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template.lnp</w:t>
            </w:r>
          </w:p>
        </w:tc>
        <w:tc>
          <w:tcPr>
            <w:tcW w:w="3175" w:type="dxa"/>
          </w:tcPr>
          <w:p w14:paraId="3A6829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链接器命令行</w:t>
            </w:r>
          </w:p>
        </w:tc>
        <w:tc>
          <w:tcPr>
            <w:tcW w:w="3175" w:type="dxa"/>
          </w:tcPr>
          <w:p w14:paraId="79C56A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645DB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34885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template.build_log.htm</w:t>
            </w:r>
          </w:p>
        </w:tc>
        <w:tc>
          <w:tcPr>
            <w:tcW w:w="3175" w:type="dxa"/>
          </w:tcPr>
          <w:p w14:paraId="2B4684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编译报告网页</w:t>
            </w:r>
          </w:p>
        </w:tc>
        <w:tc>
          <w:tcPr>
            <w:tcW w:w="3175" w:type="dxa"/>
          </w:tcPr>
          <w:p w14:paraId="2F2A35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  <w:tr w14:paraId="4C36C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24854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template（无扩展名）</w:t>
            </w:r>
          </w:p>
        </w:tc>
        <w:tc>
          <w:tcPr>
            <w:tcW w:w="3175" w:type="dxa"/>
          </w:tcPr>
          <w:p w14:paraId="08BA97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Keil 的中间文件</w:t>
            </w:r>
          </w:p>
        </w:tc>
        <w:tc>
          <w:tcPr>
            <w:tcW w:w="3175" w:type="dxa"/>
          </w:tcPr>
          <w:p w14:paraId="2A7984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不用管</w:t>
            </w:r>
          </w:p>
        </w:tc>
      </w:tr>
    </w:tbl>
    <w:p w14:paraId="5CE24CF7">
      <w:pPr>
        <w:spacing w:after="40"/>
      </w:pPr>
    </w:p>
    <w:p w14:paraId="14F25C5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从零建一个同样的工程，顺序是：</w:t>
      </w:r>
    </w:p>
    <w:p w14:paraId="1A9C5D2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打开 Keil，Project → New uVision Project，选一个空目录，工程名起 </w:t>
      </w:r>
      <w:r>
        <w:rPr>
          <w:rFonts w:ascii="Consolas" w:hAnsi="Consolas" w:eastAsia="宋体"/>
          <w:b w:val="0"/>
          <w:color w:val="A31D1D"/>
          <w:sz w:val="20"/>
        </w:rPr>
        <w:t>template</w:t>
      </w:r>
      <w:r>
        <w:rPr>
          <w:rFonts w:ascii="宋体" w:hAnsi="宋体" w:eastAsia="宋体"/>
          <w:b w:val="0"/>
          <w:sz w:val="21"/>
        </w:rPr>
        <w:t>。</w:t>
      </w:r>
    </w:p>
    <w:p w14:paraId="763091C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在弹出的器件列表里选 Atmel → AT89C52（STC89C52 与它指令兼容，可以选这个；也可以装 STC 的器件包）。</w:t>
      </w:r>
    </w:p>
    <w:p w14:paraId="0D735A0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提示是否复制启动代码，选“是”，Keil 会加一个 </w:t>
      </w:r>
      <w:r>
        <w:rPr>
          <w:rFonts w:ascii="Consolas" w:hAnsi="Consolas" w:eastAsia="宋体"/>
          <w:b w:val="0"/>
          <w:color w:val="A31D1D"/>
          <w:sz w:val="20"/>
        </w:rPr>
        <w:t>STARTUP.A51</w:t>
      </w:r>
      <w:r>
        <w:rPr>
          <w:rFonts w:ascii="宋体" w:hAnsi="宋体" w:eastAsia="宋体"/>
          <w:b w:val="0"/>
          <w:sz w:val="21"/>
        </w:rPr>
        <w:t>。</w:t>
      </w:r>
    </w:p>
    <w:p w14:paraId="0CAFD9E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新建 </w:t>
      </w:r>
      <w:r>
        <w:rPr>
          <w:rFonts w:ascii="Consolas" w:hAnsi="Consolas" w:eastAsia="宋体"/>
          <w:b w:val="0"/>
          <w:color w:val="A31D1D"/>
          <w:sz w:val="20"/>
        </w:rPr>
        <w:t>main.c</w:t>
      </w:r>
      <w:r>
        <w:rPr>
          <w:rFonts w:ascii="宋体" w:hAnsi="宋体" w:eastAsia="宋体"/>
          <w:b w:val="0"/>
          <w:sz w:val="21"/>
        </w:rPr>
        <w:t xml:space="preserve"> 并加入 Source Group 1，把上面两段代码写进去。</w:t>
      </w:r>
    </w:p>
    <w:p w14:paraId="0D01DAD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点魔术棒图标 → Output 页，勾选 </w:t>
      </w:r>
      <w:r>
        <w:rPr>
          <w:rFonts w:ascii="宋体" w:hAnsi="宋体" w:eastAsia="宋体"/>
          <w:b/>
          <w:color w:val="1F2D3D"/>
          <w:sz w:val="21"/>
        </w:rPr>
        <w:t>Create HEX File</w:t>
      </w:r>
      <w:r>
        <w:rPr>
          <w:rFonts w:ascii="宋体" w:hAnsi="宋体" w:eastAsia="宋体"/>
          <w:b w:val="0"/>
          <w:sz w:val="21"/>
        </w:rPr>
        <w:t>，否则编译不会生成 hex。</w:t>
      </w:r>
    </w:p>
    <w:p w14:paraId="627E802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按 F7 编译，看到 </w:t>
      </w:r>
      <w:r>
        <w:rPr>
          <w:rFonts w:ascii="Consolas" w:hAnsi="Consolas" w:eastAsia="宋体"/>
          <w:b w:val="0"/>
          <w:color w:val="A31D1D"/>
          <w:sz w:val="20"/>
        </w:rPr>
        <w:t>0 Error(s)</w:t>
      </w:r>
      <w:r>
        <w:rPr>
          <w:rFonts w:ascii="宋体" w:hAnsi="宋体" w:eastAsia="宋体"/>
          <w:b w:val="0"/>
          <w:sz w:val="21"/>
        </w:rPr>
        <w:t xml:space="preserve"> 且目录里出现 </w:t>
      </w:r>
      <w:r>
        <w:rPr>
          <w:rFonts w:ascii="Consolas" w:hAnsi="Consolas" w:eastAsia="宋体"/>
          <w:b w:val="0"/>
          <w:color w:val="A31D1D"/>
          <w:sz w:val="20"/>
        </w:rPr>
        <w:t>template.hex</w:t>
      </w:r>
      <w:r>
        <w:rPr>
          <w:rFonts w:ascii="宋体" w:hAnsi="宋体" w:eastAsia="宋体"/>
          <w:b w:val="0"/>
          <w:sz w:val="21"/>
        </w:rPr>
        <w:t xml:space="preserve"> 就成功了。</w:t>
      </w:r>
    </w:p>
    <w:p w14:paraId="5AC8F92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" w:name="_Toc13764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4"/>
    </w:p>
    <w:p w14:paraId="0EF8789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51 的 main 函数里必须有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，否则函数返回后 CPU 会跑飞。</w:t>
      </w:r>
    </w:p>
    <w:p w14:paraId="4F8C66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reg52.h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都是寄存器定义头文件，作用相同，一个工程只能选一个包含。</w:t>
      </w:r>
    </w:p>
    <w:p w14:paraId="0057E9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sfr</w:t>
      </w:r>
      <w:r>
        <w:rPr>
          <w:rFonts w:ascii="宋体" w:hAnsi="宋体" w:eastAsia="宋体"/>
          <w:b w:val="0"/>
          <w:sz w:val="21"/>
        </w:rPr>
        <w:t xml:space="preserve"> 定义整个寄存器字节，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定义其中一位，地址必须是 0x80 以上且能被 8 整除。</w:t>
      </w:r>
    </w:p>
    <w:p w14:paraId="2B5E231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编译不勾 Create HEX File 就不会产生 hex，STC-ISP 里自然找不到文件。</w:t>
      </w:r>
    </w:p>
    <w:p w14:paraId="5322C76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空工程“没现象”是正常的，它的价值是验证编译链、下载线、芯片三者都通。</w:t>
      </w:r>
    </w:p>
    <w:p w14:paraId="49CD689A">
      <w:pPr>
        <w:keepNext/>
        <w:pageBreakBefore/>
        <w:spacing w:before="0" w:after="200"/>
        <w:outlineLvl w:val="0"/>
      </w:pPr>
      <w:bookmarkStart w:id="15" w:name="ch2"/>
      <w:bookmarkStart w:id="16" w:name="_Toc247"/>
      <w:r>
        <w:rPr>
          <w:rFonts w:ascii="微软雅黑" w:hAnsi="微软雅黑" w:eastAsia="微软雅黑"/>
          <w:b/>
          <w:color w:val="1F2D3D"/>
          <w:sz w:val="44"/>
        </w:rPr>
        <w:t>第02章 点亮第一个LED</w:t>
      </w:r>
      <w:bookmarkEnd w:id="15"/>
      <w:bookmarkEnd w:id="16"/>
    </w:p>
    <w:p w14:paraId="4B5A818E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D:\51\新实验HEX合集\2-点亮第一个LED\2-点亮第一个LED.hex</w:t>
      </w:r>
    </w:p>
    <w:p w14:paraId="177E3763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一个 sbit 加一句赋值，让 P2.0 变低，D1 就亮了。</w:t>
      </w:r>
    </w:p>
    <w:p w14:paraId="70D9E71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" w:name="_Toc1564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7"/>
    </w:p>
    <w:p w14:paraId="70D3B92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2-点亮第一个LED</w:t>
      </w:r>
      <w:r>
        <w:rPr>
          <w:rFonts w:ascii="宋体" w:hAnsi="宋体" w:eastAsia="宋体"/>
          <w:b w:val="0"/>
          <w:sz w:val="21"/>
        </w:rPr>
        <w:t xml:space="preserve"> 的 HEX 后，“LED 模块”的 D1 指示灯常亮，D2~D8 保持熄灭，且不会变化。断电再上电，现象一样。</w:t>
      </w:r>
    </w:p>
    <w:p w14:paraId="4CF9E2C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8" w:name="_Toc27037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ECEF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7BA9D8E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EEF74C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6A034B1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77B1C8B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2E6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057A4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1B0C8A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132247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 模块的 D1</w:t>
            </w:r>
          </w:p>
        </w:tc>
        <w:tc>
          <w:tcPr>
            <w:tcW w:w="2381" w:type="dxa"/>
          </w:tcPr>
          <w:p w14:paraId="46BC90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代码中由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指定</w:t>
            </w:r>
          </w:p>
        </w:tc>
      </w:tr>
      <w:tr w14:paraId="2C6CF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2CCDE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其余 LED</w:t>
            </w:r>
          </w:p>
        </w:tc>
        <w:tc>
          <w:tcPr>
            <w:tcW w:w="2381" w:type="dxa"/>
          </w:tcPr>
          <w:p w14:paraId="2BEF4F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P2.1~P2.7</w:t>
            </w:r>
          </w:p>
        </w:tc>
        <w:tc>
          <w:tcPr>
            <w:tcW w:w="2381" w:type="dxa"/>
          </w:tcPr>
          <w:p w14:paraId="718946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D2~D8</w:t>
            </w:r>
          </w:p>
        </w:tc>
        <w:tc>
          <w:tcPr>
            <w:tcW w:w="2381" w:type="dxa"/>
          </w:tcPr>
          <w:p w14:paraId="7A1444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代码未定义，对应关系以原理图为准</w:t>
            </w:r>
          </w:p>
        </w:tc>
      </w:tr>
      <w:tr w14:paraId="2AD84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C7DEA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 公共端</w:t>
            </w:r>
          </w:p>
        </w:tc>
        <w:tc>
          <w:tcPr>
            <w:tcW w:w="2381" w:type="dxa"/>
          </w:tcPr>
          <w:p w14:paraId="491A13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不经过单片机</w:t>
            </w:r>
          </w:p>
        </w:tc>
        <w:tc>
          <w:tcPr>
            <w:tcW w:w="2381" w:type="dxa"/>
          </w:tcPr>
          <w:p w14:paraId="7151CE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VCC 经限流电阻</w:t>
            </w:r>
          </w:p>
        </w:tc>
        <w:tc>
          <w:tcPr>
            <w:tcW w:w="2381" w:type="dxa"/>
          </w:tcPr>
          <w:p w14:paraId="12631C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 阳极接电源，阴极接 P2 口，低电平点亮</w:t>
            </w:r>
          </w:p>
        </w:tc>
      </w:tr>
    </w:tbl>
    <w:p w14:paraId="40F101F7">
      <w:pPr>
        <w:spacing w:after="40"/>
      </w:pPr>
    </w:p>
    <w:p w14:paraId="071D333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LED 模块通常是这样接的：5V → 限流电阻 → LED 阳极 → LED 阴极 → 单片机 P2 口。所以 P2.0 输出低电平时，电流从电源流进芯片的 P2.0 引脚，LED 导通发光；输出高电平时两端都是 5V，没有电流，LED 熄灭。具体电路以原理图为准。</w:t>
      </w:r>
    </w:p>
    <w:p w14:paraId="4FCE226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" w:name="_Toc1247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9"/>
    </w:p>
    <w:p w14:paraId="4187D6E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上电复位，启动代码跳到 main。</w:t>
      </w:r>
    </w:p>
    <w:p w14:paraId="235F278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执行 </w:t>
      </w:r>
      <w:r>
        <w:rPr>
          <w:rFonts w:ascii="Consolas" w:hAnsi="Consolas" w:eastAsia="宋体"/>
          <w:b w:val="0"/>
          <w:color w:val="A31D1D"/>
          <w:sz w:val="20"/>
        </w:rPr>
        <w:t>LED1=0;</w:t>
      </w:r>
      <w:r>
        <w:rPr>
          <w:rFonts w:ascii="宋体" w:hAnsi="宋体" w:eastAsia="宋体"/>
          <w:b w:val="0"/>
          <w:sz w:val="21"/>
        </w:rPr>
        <w:t>，把 P2.0 拉低。</w:t>
      </w:r>
    </w:p>
    <w:p w14:paraId="47E2F5B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空循环。</w:t>
      </w:r>
    </w:p>
    <w:p w14:paraId="4F180D7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程序停在这里，P2.0 一直保持低电平。</w:t>
      </w:r>
    </w:p>
    <w:p w14:paraId="3957142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所以 D1 一直亮，不会闪也不会灭。</w:t>
      </w:r>
    </w:p>
    <w:p w14:paraId="6AE124C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" w:name="_Toc2641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0"/>
    </w:p>
    <w:p w14:paraId="23447746">
      <w:pPr>
        <w:keepNext/>
        <w:spacing w:before="220" w:after="80"/>
        <w:outlineLvl w:val="2"/>
      </w:pPr>
      <w:bookmarkStart w:id="21" w:name="_Toc1594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1"/>
    </w:p>
    <w:p w14:paraId="431AEEF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整个文件只有三部分：文件头注释、头文件与引脚定义、主函数。</w:t>
      </w:r>
    </w:p>
    <w:p w14:paraId="7B9D340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段：文件头注释</w:t>
      </w:r>
    </w:p>
    <w:p w14:paraId="4E75F4D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实验名称：点亮第一个LED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实验现象：下载程序后“LED模块”的D1指示灯点亮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</w:p>
    <w:p w14:paraId="02FEE1E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这是厂家例程统一的注释块，写清实验名、现象和注意事项，不参与编译。自己写代码时也建议保留这种格式，过几个月回来看还能立刻知道这个文件是干什么的。“接线说明”这里是空的，说明本实验不需要额外飞线，LED 已经焊在板上。</w:t>
      </w:r>
    </w:p>
    <w:p w14:paraId="18D2FDE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段：头文件与引脚定义</w:t>
      </w:r>
    </w:p>
    <w:p w14:paraId="6695334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 //将P2.0管脚定义为LED1</w:t>
      </w:r>
    </w:p>
    <w:p w14:paraId="3C337D8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#include "STC89.h"</w:t>
      </w:r>
      <w:r>
        <w:rPr>
          <w:rFonts w:ascii="宋体" w:hAnsi="宋体" w:eastAsia="宋体"/>
          <w:b w:val="0"/>
          <w:sz w:val="21"/>
        </w:rPr>
        <w:t xml:space="preserve"> 把 STC89C52 的寄存器定义引进来，这样 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 xml:space="preserve"> 才有定义。</w:t>
      </w:r>
    </w:p>
    <w:p w14:paraId="4006E06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sbit LED1=P2^0;</w:t>
      </w:r>
      <w:r>
        <w:rPr>
          <w:rFonts w:ascii="宋体" w:hAnsi="宋体" w:eastAsia="宋体"/>
          <w:b w:val="0"/>
          <w:sz w:val="21"/>
        </w:rPr>
        <w:t xml:space="preserve"> 是 51 特有的位定义语法，意思是“给 P2 口的第 0 位起个名字叫 LED1”。拆开看：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是关键字，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是你起的名字（随便起，但要能看懂），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 xml:space="preserve"> 是寄存器，</w:t>
      </w:r>
      <w:r>
        <w:rPr>
          <w:rFonts w:ascii="Consolas" w:hAnsi="Consolas" w:eastAsia="宋体"/>
          <w:b w:val="0"/>
          <w:color w:val="A31D1D"/>
          <w:sz w:val="20"/>
        </w:rPr>
        <w:t>^0</w:t>
      </w:r>
      <w:r>
        <w:rPr>
          <w:rFonts w:ascii="宋体" w:hAnsi="宋体" w:eastAsia="宋体"/>
          <w:b w:val="0"/>
          <w:sz w:val="21"/>
        </w:rPr>
        <w:t xml:space="preserve"> 表示第 0 位（最低位，权值是 1）。</w:t>
      </w:r>
    </w:p>
    <w:p w14:paraId="0C21901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能这样写的前提是 P2 的地址 0xA0 能被 8 整除，属于“可位寻址”的寄存器。P0~P3、TCON、SCON、IE、IP 这些地址尾数是 0 或 8 的寄存器都可以位寻址，TMOD、TH0 这类就不行。</w:t>
      </w:r>
    </w:p>
    <w:p w14:paraId="79829E1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写成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的好处是：后面写 </w:t>
      </w:r>
      <w:r>
        <w:rPr>
          <w:rFonts w:ascii="Consolas" w:hAnsi="Consolas" w:eastAsia="宋体"/>
          <w:b w:val="0"/>
          <w:color w:val="A31D1D"/>
          <w:sz w:val="20"/>
        </w:rPr>
        <w:t>LED1=0;</w:t>
      </w:r>
      <w:r>
        <w:rPr>
          <w:rFonts w:ascii="宋体" w:hAnsi="宋体" w:eastAsia="宋体"/>
          <w:b w:val="0"/>
          <w:sz w:val="21"/>
        </w:rPr>
        <w:t xml:space="preserve"> 只改 P2.0 这一位，不会碰到 P2.1~P2.7。如果写成 </w:t>
      </w:r>
      <w:r>
        <w:rPr>
          <w:rFonts w:ascii="Consolas" w:hAnsi="Consolas" w:eastAsia="宋体"/>
          <w:b w:val="0"/>
          <w:color w:val="A31D1D"/>
          <w:sz w:val="20"/>
        </w:rPr>
        <w:t>P2=0xFE;</w:t>
      </w:r>
      <w:r>
        <w:rPr>
          <w:rFonts w:ascii="宋体" w:hAnsi="宋体" w:eastAsia="宋体"/>
          <w:b w:val="0"/>
          <w:sz w:val="21"/>
        </w:rPr>
        <w:t>，虽然结果一样，但那是把整个字节重写一遍，别的位也被重新赋值了。</w:t>
      </w:r>
    </w:p>
    <w:p w14:paraId="63DCE77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段：主函数</w:t>
      </w:r>
    </w:p>
    <w:p w14:paraId="4497775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LED1=0; //LED1端口设置为低电平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763BF6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解释：函数上方的注释块是例程统一格式，说明函数名、功能、输入输出，同样不参与编译。</w:t>
      </w:r>
    </w:p>
    <w:p w14:paraId="710352C5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LED1=0;</w:t>
      </w:r>
      <w:r>
        <w:rPr>
          <w:rFonts w:ascii="宋体" w:hAnsi="宋体" w:eastAsia="宋体"/>
          <w:b w:val="0"/>
          <w:sz w:val="21"/>
        </w:rPr>
        <w:t xml:space="preserve"> 是真正干活的一句。因为 LED1 就是 P2.0，这一句等价于把 P2.0 输出低电平。前面讲过 LED 是阳极接电源、阴极接引脚，所以引脚一低，电流就通了，D1 点亮。</w:t>
      </w:r>
    </w:p>
    <w:p w14:paraId="2AC9EF4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空循环的作用和第 01 章一样：把程序钉在这里，别让 main 返回。注意这一句必须放在 </w:t>
      </w:r>
      <w:r>
        <w:rPr>
          <w:rFonts w:ascii="Consolas" w:hAnsi="Consolas" w:eastAsia="宋体"/>
          <w:b w:val="0"/>
          <w:color w:val="A31D1D"/>
          <w:sz w:val="20"/>
        </w:rPr>
        <w:t>LED1=0;</w:t>
      </w:r>
      <w:r>
        <w:rPr>
          <w:rFonts w:ascii="宋体" w:hAnsi="宋体" w:eastAsia="宋体"/>
          <w:b w:val="0"/>
          <w:sz w:val="21"/>
        </w:rPr>
        <w:t xml:space="preserve"> 之后——如果写在前面，后面的语句永远执行不到。</w:t>
      </w:r>
    </w:p>
    <w:p w14:paraId="61E6DC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初学者常问：能不能写成 </w:t>
      </w:r>
      <w:r>
        <w:rPr>
          <w:rFonts w:ascii="Consolas" w:hAnsi="Consolas" w:eastAsia="宋体"/>
          <w:b w:val="0"/>
          <w:color w:val="A31D1D"/>
          <w:sz w:val="20"/>
        </w:rPr>
        <w:t>P2=0xFE;</w:t>
      </w:r>
      <w:r>
        <w:rPr>
          <w:rFonts w:ascii="宋体" w:hAnsi="宋体" w:eastAsia="宋体"/>
          <w:b w:val="0"/>
          <w:sz w:val="21"/>
        </w:rPr>
        <w:t>？可以，效果一样。0xFE 的二进制是 1111 1110，最低位是 0，其余七位是 1，所以只有接在 P2.0 上的 D1 亮，D2~D8 全灭。这就是“为什么 P2=0xFE 只亮 D1”的答案：</w:t>
      </w:r>
      <w:r>
        <w:rPr>
          <w:rFonts w:ascii="宋体" w:hAnsi="宋体" w:eastAsia="宋体"/>
          <w:b/>
          <w:color w:val="1F2D3D"/>
          <w:sz w:val="21"/>
        </w:rPr>
        <w:t>一个二进制位对应一个 LED，位是 0 就亮，是 1 就灭。</w:t>
      </w:r>
    </w:p>
    <w:p w14:paraId="28D67E3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再问：为什么不把 LED 接成高电平点亮？因为 51 的每个 I/O 口“灌电流”（外部电流流进芯片）能力大约 10~20mA，足够点亮 LED；而“拉电流”（芯片往外供电）只有几百微安，带不动 LED。所以这块板把 LED 的阳极接电源，让电流灌进 P2 口，这叫灌电流驱动，低电平有效。这也解释了为什么整块板的 LED、数码管段码大多是“0 亮 1 灭”或反过来的固定接法，看代码前先弄清有效电平，比背代码重要。</w:t>
      </w:r>
    </w:p>
    <w:p w14:paraId="27847A0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" w:name="_Toc12194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2"/>
    </w:p>
    <w:p w14:paraId="522A6E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sbit 名字=P2^0;</w:t>
      </w:r>
      <w:r>
        <w:rPr>
          <w:rFonts w:ascii="宋体" w:hAnsi="宋体" w:eastAsia="宋体"/>
          <w:b w:val="0"/>
          <w:sz w:val="21"/>
        </w:rPr>
        <w:t xml:space="preserve"> 定义的是“一位”，赋值只影响这一位，不会动同口其他引脚。</w:t>
      </w:r>
    </w:p>
    <w:p w14:paraId="646CA9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本板 LED 是灌电流接法：引脚输出低电平点亮，输出高电平熄灭。</w:t>
      </w:r>
    </w:p>
    <w:p w14:paraId="0CD094F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P2=0xFE</w:t>
      </w:r>
      <w:r>
        <w:rPr>
          <w:rFonts w:ascii="宋体" w:hAnsi="宋体" w:eastAsia="宋体"/>
          <w:b w:val="0"/>
          <w:sz w:val="21"/>
        </w:rPr>
        <w:t xml:space="preserve"> 只亮 D1，是因为 0xFE 的最低位为 0，其余位为 1，一位管一个 LED。</w:t>
      </w:r>
    </w:p>
    <w:p w14:paraId="456F78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要放在初始化语句之后，否则初始化代码永远执行不到。</w:t>
      </w:r>
    </w:p>
    <w:p w14:paraId="2CBD149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只有地址能被 8 整除的寄存器（P0~P3、TCON、SCON、IE、IP 等）才能用 sbit 取位。</w:t>
      </w:r>
    </w:p>
    <w:p w14:paraId="11538275">
      <w:pPr>
        <w:keepNext/>
        <w:pageBreakBefore/>
        <w:spacing w:before="0" w:after="200"/>
        <w:outlineLvl w:val="0"/>
      </w:pPr>
      <w:bookmarkStart w:id="23" w:name="ch3"/>
      <w:bookmarkStart w:id="24" w:name="_Toc1319"/>
      <w:r>
        <w:rPr>
          <w:rFonts w:ascii="微软雅黑" w:hAnsi="微软雅黑" w:eastAsia="微软雅黑"/>
          <w:b/>
          <w:color w:val="1F2D3D"/>
          <w:sz w:val="44"/>
        </w:rPr>
        <w:t>第03章 LED闪烁实验</w:t>
      </w:r>
      <w:bookmarkEnd w:id="23"/>
      <w:bookmarkEnd w:id="24"/>
    </w:p>
    <w:p w14:paraId="2ECF9AD6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D:\51\新实验HEX合集\3-LED闪烁实验\3-LED闪烁实验.hex</w:t>
      </w:r>
    </w:p>
    <w:p w14:paraId="1BE6BE01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while 循环空转凑出延时，让 D1 亮一半、灭一半地闪起来。</w:t>
      </w:r>
    </w:p>
    <w:p w14:paraId="6164DD6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" w:name="_Toc8128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5"/>
    </w:p>
    <w:p w14:paraId="457B96D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3-LED闪烁实验</w:t>
      </w:r>
      <w:r>
        <w:rPr>
          <w:rFonts w:ascii="宋体" w:hAnsi="宋体" w:eastAsia="宋体"/>
          <w:b w:val="0"/>
          <w:sz w:val="21"/>
        </w:rPr>
        <w:t xml:space="preserve"> 的 HEX 后，D1 以大约 1 秒为周期闪烁：亮约 0.45 秒，灭约 0.45 秒，一直循环。板子其他 LED 不亮。</w:t>
      </w:r>
    </w:p>
    <w:p w14:paraId="0A29F0F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" w:name="_Toc30568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7F1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77FD752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9E90E7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3D53DF9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460FABA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89D3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382E1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4CF2EE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27075B6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 模块 D1</w:t>
            </w:r>
          </w:p>
        </w:tc>
        <w:tc>
          <w:tcPr>
            <w:tcW w:w="2381" w:type="dxa"/>
          </w:tcPr>
          <w:p w14:paraId="00A6F9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代码中由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指定</w:t>
            </w:r>
          </w:p>
        </w:tc>
      </w:tr>
      <w:tr w14:paraId="2312B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C527D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其余 LED</w:t>
            </w:r>
          </w:p>
        </w:tc>
        <w:tc>
          <w:tcPr>
            <w:tcW w:w="2381" w:type="dxa"/>
          </w:tcPr>
          <w:p w14:paraId="2B8372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P2.1~P2.7</w:t>
            </w:r>
          </w:p>
        </w:tc>
        <w:tc>
          <w:tcPr>
            <w:tcW w:w="2381" w:type="dxa"/>
          </w:tcPr>
          <w:p w14:paraId="32F0E5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D2~D8</w:t>
            </w:r>
          </w:p>
        </w:tc>
        <w:tc>
          <w:tcPr>
            <w:tcW w:w="2381" w:type="dxa"/>
          </w:tcPr>
          <w:p w14:paraId="00A856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代码未使用，对应关系以原理图为准</w:t>
            </w:r>
          </w:p>
        </w:tc>
      </w:tr>
    </w:tbl>
    <w:p w14:paraId="048C188F">
      <w:pPr>
        <w:spacing w:after="40"/>
      </w:pPr>
    </w:p>
    <w:p w14:paraId="1D78254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接线和第 02 章完全一样，没有新增器件。本章只是让 P2.0 的电平动起来。</w:t>
      </w:r>
    </w:p>
    <w:p w14:paraId="4EE4FE4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" w:name="_Toc2029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7"/>
    </w:p>
    <w:p w14:paraId="4B1ABAA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上电复位，进入 main。</w:t>
      </w:r>
    </w:p>
    <w:p w14:paraId="3E61C7E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死循环。</w:t>
      </w:r>
    </w:p>
    <w:p w14:paraId="68960B5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LED1=0;</w:t>
      </w:r>
      <w:r>
        <w:rPr>
          <w:rFonts w:ascii="宋体" w:hAnsi="宋体" w:eastAsia="宋体"/>
          <w:b w:val="0"/>
          <w:sz w:val="21"/>
        </w:rPr>
        <w:t>，D1 点亮。</w:t>
      </w:r>
    </w:p>
    <w:p w14:paraId="718D1D4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delay_10us(50000)</w:t>
      </w:r>
      <w:r>
        <w:rPr>
          <w:rFonts w:ascii="宋体" w:hAnsi="宋体" w:eastAsia="宋体"/>
          <w:b w:val="0"/>
          <w:sz w:val="21"/>
        </w:rPr>
        <w:t>，空转约 450ms，期间 D1 保持亮。</w:t>
      </w:r>
    </w:p>
    <w:p w14:paraId="7A03763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LED1=1;</w:t>
      </w:r>
      <w:r>
        <w:rPr>
          <w:rFonts w:ascii="宋体" w:hAnsi="宋体" w:eastAsia="宋体"/>
          <w:b w:val="0"/>
          <w:sz w:val="21"/>
        </w:rPr>
        <w:t>，D1 熄灭。</w:t>
      </w:r>
    </w:p>
    <w:p w14:paraId="7CBAB41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再调用 </w:t>
      </w:r>
      <w:r>
        <w:rPr>
          <w:rFonts w:ascii="Consolas" w:hAnsi="Consolas" w:eastAsia="宋体"/>
          <w:b w:val="0"/>
          <w:color w:val="A31D1D"/>
          <w:sz w:val="20"/>
        </w:rPr>
        <w:t>delay_10us(50000)</w:t>
      </w:r>
      <w:r>
        <w:rPr>
          <w:rFonts w:ascii="宋体" w:hAnsi="宋体" w:eastAsia="宋体"/>
          <w:b w:val="0"/>
          <w:sz w:val="21"/>
        </w:rPr>
        <w:t>，空转约 450ms，期间 D1 保持灭。</w:t>
      </w:r>
    </w:p>
    <w:p w14:paraId="0468EB0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回到第 3 步，如此往复。</w:t>
      </w:r>
    </w:p>
    <w:p w14:paraId="2A30895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8" w:name="_Toc27547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8"/>
    </w:p>
    <w:p w14:paraId="3B2431D3">
      <w:pPr>
        <w:keepNext/>
        <w:spacing w:before="220" w:after="80"/>
        <w:outlineLvl w:val="2"/>
      </w:pPr>
      <w:bookmarkStart w:id="29" w:name="_Toc10622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9"/>
    </w:p>
    <w:p w14:paraId="3EF9E75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文件分四段：文件头注释、头文件与类型/引脚定义、延时函数、主函数。</w:t>
      </w:r>
    </w:p>
    <w:p w14:paraId="209B6E9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段：文件头注释</w:t>
      </w:r>
    </w:p>
    <w:p w14:paraId="64D202F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实验名称：LED闪烁实验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实验现象：下载程序后“LED模块”的D1指示灯闪烁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</w:p>
    <w:p w14:paraId="441D5DE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解释：厂家例程的固定注释块，写明实验名、现象、注意事项，不参与编译。</w:t>
      </w:r>
    </w:p>
    <w:p w14:paraId="3618A28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段：头文件、类型重定义与引脚定义</w:t>
      </w:r>
    </w:p>
    <w:p w14:paraId="5ABC7EE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 //将P2.0管脚定义为LED1</w:t>
      </w:r>
    </w:p>
    <w:p w14:paraId="5617D3C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#include "STC89.h"</w:t>
      </w:r>
      <w:r>
        <w:rPr>
          <w:rFonts w:ascii="宋体" w:hAnsi="宋体" w:eastAsia="宋体"/>
          <w:b w:val="0"/>
          <w:sz w:val="21"/>
        </w:rPr>
        <w:t xml:space="preserve"> 引入寄存器定义。</w:t>
      </w:r>
    </w:p>
    <w:p w14:paraId="289DCAB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typedef unsigned int u16;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unsigned int</w:t>
      </w:r>
      <w:r>
        <w:rPr>
          <w:rFonts w:ascii="宋体" w:hAnsi="宋体" w:eastAsia="宋体"/>
          <w:b w:val="0"/>
          <w:sz w:val="21"/>
        </w:rPr>
        <w:t xml:space="preserve"> 起了个短名字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，意思是“无符号 16 位整数”，取值范围 0~65535。</w:t>
      </w:r>
      <w:r>
        <w:rPr>
          <w:rFonts w:ascii="Consolas" w:hAnsi="Consolas" w:eastAsia="宋体"/>
          <w:b w:val="0"/>
          <w:color w:val="A31D1D"/>
          <w:sz w:val="20"/>
        </w:rPr>
        <w:t>typedef unsigned char u8;</w:t>
      </w:r>
      <w:r>
        <w:rPr>
          <w:rFonts w:ascii="宋体" w:hAnsi="宋体" w:eastAsia="宋体"/>
          <w:b w:val="0"/>
          <w:sz w:val="21"/>
        </w:rPr>
        <w:t xml:space="preserve"> 同理，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是“无符号 8 位整数”，范围 0~255。这两行是厂家例程的固定写法，后面所有章节都会出现。好处是写起来短，而且一眼能看出变量占几个字节——51 的 RAM 只有 128 字节，省着用很重要。</w:t>
      </w:r>
    </w:p>
    <w:p w14:paraId="4ADA8935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这一行本章其实没用到，但例程习惯一起写上，删掉也不影响编译。</w:t>
      </w:r>
    </w:p>
    <w:p w14:paraId="2CCC056E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sbit LED1=P2^0;</w:t>
      </w:r>
      <w:r>
        <w:rPr>
          <w:rFonts w:ascii="宋体" w:hAnsi="宋体" w:eastAsia="宋体"/>
          <w:b w:val="0"/>
          <w:sz w:val="21"/>
        </w:rPr>
        <w:t xml:space="preserve"> 把 P2.0 命名为 LED1，用法同第 02 章。</w:t>
      </w:r>
    </w:p>
    <w:p w14:paraId="103EDB6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段：延时函数</w:t>
      </w:r>
    </w:p>
    <w:p w14:paraId="0FB970B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41C781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解释：函数接收一个 16 位无符号参数 </w:t>
      </w:r>
      <w:r>
        <w:rPr>
          <w:rFonts w:ascii="Consolas" w:hAnsi="Consolas" w:eastAsia="宋体"/>
          <w:b w:val="0"/>
          <w:color w:val="A31D1D"/>
          <w:sz w:val="20"/>
        </w:rPr>
        <w:t>ten_us</w:t>
      </w:r>
      <w:r>
        <w:rPr>
          <w:rFonts w:ascii="宋体" w:hAnsi="宋体" w:eastAsia="宋体"/>
          <w:b w:val="0"/>
          <w:sz w:val="21"/>
        </w:rPr>
        <w:t xml:space="preserve">，函数体只有一句 </w:t>
      </w:r>
      <w:r>
        <w:rPr>
          <w:rFonts w:ascii="Consolas" w:hAnsi="Consolas" w:eastAsia="宋体"/>
          <w:b w:val="0"/>
          <w:color w:val="A31D1D"/>
          <w:sz w:val="20"/>
        </w:rPr>
        <w:t>while(ten_us--);</w:t>
      </w:r>
      <w:r>
        <w:rPr>
          <w:rFonts w:ascii="宋体" w:hAnsi="宋体" w:eastAsia="宋体"/>
          <w:b w:val="0"/>
          <w:sz w:val="21"/>
        </w:rPr>
        <w:t>，分号表示循环体是空语句。</w:t>
      </w:r>
    </w:p>
    <w:p w14:paraId="5062C6A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这一句的含义要拆清楚：</w:t>
      </w:r>
      <w:r>
        <w:rPr>
          <w:rFonts w:ascii="Consolas" w:hAnsi="Consolas" w:eastAsia="宋体"/>
          <w:b w:val="0"/>
          <w:color w:val="A31D1D"/>
          <w:sz w:val="20"/>
        </w:rPr>
        <w:t>ten_us--</w:t>
      </w:r>
      <w:r>
        <w:rPr>
          <w:rFonts w:ascii="宋体" w:hAnsi="宋体" w:eastAsia="宋体"/>
          <w:b w:val="0"/>
          <w:sz w:val="21"/>
        </w:rPr>
        <w:t xml:space="preserve"> 是“后减”，先取当前值做判断，再把变量减 1。所以当 </w:t>
      </w:r>
      <w:r>
        <w:rPr>
          <w:rFonts w:ascii="Consolas" w:hAnsi="Consolas" w:eastAsia="宋体"/>
          <w:b w:val="0"/>
          <w:color w:val="A31D1D"/>
          <w:sz w:val="20"/>
        </w:rPr>
        <w:t>ten_us</w:t>
      </w:r>
      <w:r>
        <w:rPr>
          <w:rFonts w:ascii="宋体" w:hAnsi="宋体" w:eastAsia="宋体"/>
          <w:b w:val="0"/>
          <w:sz w:val="21"/>
        </w:rPr>
        <w:t xml:space="preserve"> 是 5 时，判断 5（真）→ 减成 4 → 判断 4（真）→ …… → 判断 1（真）→ 减成 0 → 判断 0（假）→ 退出。循环体一共执行了 5 次。也就是说，</w:t>
      </w:r>
      <w:r>
        <w:rPr>
          <w:rFonts w:ascii="宋体" w:hAnsi="宋体" w:eastAsia="宋体"/>
          <w:b/>
          <w:color w:val="1F2D3D"/>
          <w:sz w:val="21"/>
        </w:rPr>
        <w:t>传进去多少，就空转多少次</w:t>
      </w:r>
      <w:r>
        <w:rPr>
          <w:rFonts w:ascii="宋体" w:hAnsi="宋体" w:eastAsia="宋体"/>
          <w:b w:val="0"/>
          <w:sz w:val="21"/>
        </w:rPr>
        <w:t>；传 0 则一次也不转。</w:t>
      </w:r>
    </w:p>
    <w:p w14:paraId="092C036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那为什么叫 </w:t>
      </w:r>
      <w:r>
        <w:rPr>
          <w:rFonts w:ascii="Consolas" w:hAnsi="Consolas" w:eastAsia="宋体"/>
          <w:b w:val="0"/>
          <w:color w:val="A31D1D"/>
          <w:sz w:val="20"/>
        </w:rPr>
        <w:t>delay_10us</w:t>
      </w:r>
      <w:r>
        <w:rPr>
          <w:rFonts w:ascii="宋体" w:hAnsi="宋体" w:eastAsia="宋体"/>
          <w:b w:val="0"/>
          <w:sz w:val="21"/>
        </w:rPr>
        <w:t>？因为这个空循环每转一圈大约消耗 10 微秒。估算方法是：51 的机器周期是 12 个时钟周期，如果晶振 12MHz，一个机器周期正好 1us。</w:t>
      </w:r>
      <w:r>
        <w:rPr>
          <w:rFonts w:ascii="Consolas" w:hAnsi="Consolas" w:eastAsia="宋体"/>
          <w:b w:val="0"/>
          <w:color w:val="A31D1D"/>
          <w:sz w:val="20"/>
        </w:rPr>
        <w:t>while(ten_us--);</w:t>
      </w:r>
      <w:r>
        <w:rPr>
          <w:rFonts w:ascii="宋体" w:hAnsi="宋体" w:eastAsia="宋体"/>
          <w:b w:val="0"/>
          <w:sz w:val="21"/>
        </w:rPr>
        <w:t xml:space="preserve"> 编译出来是一小段循环，包含 16 位减 1、判零、跳转，大约 8~10 个机器周期，加上函数调用和返回的开销，平均下来接近 10us。所以参数 1 约等于 10us，参数 50000 就是 50000 × 10us = 500ms。</w:t>
      </w:r>
    </w:p>
    <w:p w14:paraId="550AC70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不过代码注释里写的是“大约延时 450ms”，不是 500ms。原因有两个：一是循环实际每次略短于 10us；二是晶振如果不是 12MHz（这块板常见 11.0592MHz，机器周期约 1.085us），时间又会变。所以函数名和注释都强调“大约”。</w:t>
      </w:r>
      <w:r>
        <w:rPr>
          <w:rFonts w:ascii="宋体" w:hAnsi="宋体" w:eastAsia="宋体"/>
          <w:b/>
          <w:color w:val="1F2D3D"/>
          <w:sz w:val="21"/>
        </w:rPr>
        <w:t>软件延时天生不准</w:t>
      </w:r>
      <w:r>
        <w:rPr>
          <w:rFonts w:ascii="宋体" w:hAnsi="宋体" w:eastAsia="宋体"/>
          <w:b w:val="0"/>
          <w:sz w:val="21"/>
        </w:rPr>
        <w:t>，它会被晶振频率、编译器优化等级、有没有中断打断影响。要精确计时必须用定时器（第 17 章）。</w:t>
      </w:r>
    </w:p>
    <w:p w14:paraId="5003D04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初学者常问的两个问题：</w:t>
      </w:r>
    </w:p>
    <w:p w14:paraId="3BEA9A5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第一个，“为什么延时不用双层 for？”很多教材写成外层循环几百次、内层空转几百次。那是因为以前习惯用 8 位变量，最大才 255，一次凑不出几百毫秒，只好两层相乘。本章参数是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，最大 65535，一层就够，所以只写一层 while。双层 for 的本质就是“次数相乘”，理解了这一点就不用背。</w:t>
      </w:r>
    </w:p>
    <w:p w14:paraId="1C6EF1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第二个，“能不能用 </w:t>
      </w:r>
      <w:r>
        <w:rPr>
          <w:rFonts w:ascii="Consolas" w:hAnsi="Consolas" w:eastAsia="宋体"/>
          <w:b w:val="0"/>
          <w:color w:val="A31D1D"/>
          <w:sz w:val="20"/>
        </w:rPr>
        <w:t>for(i=0;i&lt;50000;i++);</w:t>
      </w:r>
      <w:r>
        <w:rPr>
          <w:rFonts w:ascii="宋体" w:hAnsi="宋体" w:eastAsia="宋体"/>
          <w:b w:val="0"/>
          <w:sz w:val="21"/>
        </w:rPr>
        <w:t xml:space="preserve">？”可以，效果几乎一样。但注意循环变量必须声明成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color w:val="A31D1D"/>
          <w:sz w:val="20"/>
        </w:rPr>
        <w:t>unsigned int</w:t>
      </w:r>
      <w:r>
        <w:rPr>
          <w:rFonts w:ascii="宋体" w:hAnsi="宋体" w:eastAsia="宋体"/>
          <w:b w:val="0"/>
          <w:sz w:val="21"/>
        </w:rPr>
        <w:t xml:space="preserve">，如果用 </w:t>
      </w:r>
      <w:r>
        <w:rPr>
          <w:rFonts w:ascii="Consolas" w:hAnsi="Consolas" w:eastAsia="宋体"/>
          <w:b w:val="0"/>
          <w:color w:val="A31D1D"/>
          <w:sz w:val="20"/>
        </w:rPr>
        <w:t>u8 i</w:t>
      </w:r>
      <w:r>
        <w:rPr>
          <w:rFonts w:ascii="宋体" w:hAnsi="宋体" w:eastAsia="宋体"/>
          <w:b w:val="0"/>
          <w:sz w:val="21"/>
        </w:rPr>
        <w:t xml:space="preserve">，255 加 1 会回绕成 0，条件 </w:t>
      </w:r>
      <w:r>
        <w:rPr>
          <w:rFonts w:ascii="Consolas" w:hAnsi="Consolas" w:eastAsia="宋体"/>
          <w:b w:val="0"/>
          <w:color w:val="A31D1D"/>
          <w:sz w:val="20"/>
        </w:rPr>
        <w:t>i&lt;50000</w:t>
      </w:r>
      <w:r>
        <w:rPr>
          <w:rFonts w:ascii="宋体" w:hAnsi="宋体" w:eastAsia="宋体"/>
          <w:b w:val="0"/>
          <w:sz w:val="21"/>
        </w:rPr>
        <w:t xml:space="preserve"> 永远成立，程序就死在这个循环里出不来了。这是初学者最常踩的坑。</w:t>
      </w:r>
    </w:p>
    <w:p w14:paraId="3D69AAE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段：主函数</w:t>
      </w:r>
    </w:p>
    <w:p w14:paraId="76B66FF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LED1=0; //点亮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delay_10us(50000); //大约延时450ms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LED1=1; //熄灭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delay_10us(50000);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4ACE43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里四句话构成一个完整的闪烁周期：点亮 → 等 → 熄灭 → 等。因为循环条件永远为真，这四句会一直重复，LED 就一直闪。</w:t>
      </w:r>
    </w:p>
    <w:p w14:paraId="41723E4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delay_10us(50000)</w:t>
      </w:r>
      <w:r>
        <w:rPr>
          <w:rFonts w:ascii="宋体" w:hAnsi="宋体" w:eastAsia="宋体"/>
          <w:b w:val="0"/>
          <w:sz w:val="21"/>
        </w:rPr>
        <w:t xml:space="preserve"> 这一句是“阻塞”的：CPU 在这 450ms 里什么别的事都不干，只是空转。这也是软件延时的缺点——延时期间单片机被占死，做不了按键扫描、动态刷新这些活。后面的动态数码管实验就因为这个原因，不能在每个位上延时太久。</w:t>
      </w:r>
    </w:p>
    <w:p w14:paraId="691F3AB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如果把两次延时改成不同的值，比如亮 100ms、灭 900ms，看到的就是“短亮长灭”，可以做呼吸灯、心跳灯的效果。改参数时记住单位：数值 × 10us。</w:t>
      </w:r>
    </w:p>
    <w:p w14:paraId="396DF81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" w:name="_Toc31524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0"/>
    </w:p>
    <w:p w14:paraId="4FE9E0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while(ten_us--);</w:t>
      </w:r>
      <w:r>
        <w:rPr>
          <w:rFonts w:ascii="宋体" w:hAnsi="宋体" w:eastAsia="宋体"/>
          <w:b w:val="0"/>
          <w:sz w:val="21"/>
        </w:rPr>
        <w:t xml:space="preserve"> 是后减，传 N 就空转 N 次，传 0 一次也不转。</w:t>
      </w:r>
    </w:p>
    <w:p w14:paraId="5BFAED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软件延时靠机器周期估算：12MHz 晶振一个机器周期 1us，循环一圈约 10us，所以 50000 约 450~500ms。</w:t>
      </w:r>
    </w:p>
    <w:p w14:paraId="4B2E240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延时不精确，受晶振、编译优化和中断影响，要准就用定时器。</w:t>
      </w:r>
    </w:p>
    <w:p w14:paraId="7AC628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循环变量必须够大，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装不下 50000，会溢出成死循环。</w:t>
      </w:r>
    </w:p>
    <w:p w14:paraId="740461B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软件延时是阻塞的，延时期间 CPU 干不了别的事。</w:t>
      </w:r>
    </w:p>
    <w:p w14:paraId="740E8111">
      <w:pPr>
        <w:keepNext/>
        <w:pageBreakBefore/>
        <w:spacing w:before="0" w:after="200"/>
        <w:outlineLvl w:val="0"/>
      </w:pPr>
      <w:bookmarkStart w:id="31" w:name="ch4"/>
      <w:bookmarkStart w:id="32" w:name="_Toc22644"/>
      <w:r>
        <w:rPr>
          <w:rFonts w:ascii="微软雅黑" w:hAnsi="微软雅黑" w:eastAsia="微软雅黑"/>
          <w:b/>
          <w:color w:val="1F2D3D"/>
          <w:sz w:val="44"/>
        </w:rPr>
        <w:t>第04章 LED流水灯实验</w:t>
      </w:r>
      <w:bookmarkEnd w:id="31"/>
      <w:bookmarkEnd w:id="32"/>
    </w:p>
    <w:p w14:paraId="190712EA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D:\51\新实验HEX合集\4-LED流水灯实验\4-LED流水灯实验.hex</w:t>
      </w:r>
    </w:p>
    <w:p w14:paraId="6E7F14B5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让一个“0”在 P2 口里逐位移动，配上延时，就有了来回流水。</w:t>
      </w:r>
    </w:p>
    <w:p w14:paraId="586BE40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" w:name="_Toc11566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3"/>
    </w:p>
    <w:p w14:paraId="4FBF6CB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4-LED流水灯实验</w:t>
      </w:r>
      <w:r>
        <w:rPr>
          <w:rFonts w:ascii="宋体" w:hAnsi="宋体" w:eastAsia="宋体"/>
          <w:b w:val="0"/>
          <w:sz w:val="21"/>
        </w:rPr>
        <w:t xml:space="preserve"> 的 HEX 后，D1 先亮，然后 D2、D3……一直亮到 D8，接着反过来 D8、D7……回到 D1，如此来回循环。每移动一位大约停留 0.45 秒，看上去像一颗光点在八个 LED 上来回跑。</w:t>
      </w:r>
    </w:p>
    <w:p w14:paraId="4B2B006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" w:name="_Toc32435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B8F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7176962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F4FEEC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8B4A92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D01E25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DBC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CF224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LED_PORT</w:t>
            </w:r>
          </w:p>
        </w:tc>
        <w:tc>
          <w:tcPr>
            <w:tcW w:w="2381" w:type="dxa"/>
          </w:tcPr>
          <w:p w14:paraId="6D06D8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P2.0~P2.7</w:t>
            </w:r>
          </w:p>
        </w:tc>
        <w:tc>
          <w:tcPr>
            <w:tcW w:w="2381" w:type="dxa"/>
          </w:tcPr>
          <w:p w14:paraId="798F44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 模块 D1~D8</w:t>
            </w:r>
          </w:p>
        </w:tc>
        <w:tc>
          <w:tcPr>
            <w:tcW w:w="2381" w:type="dxa"/>
          </w:tcPr>
          <w:p w14:paraId="625842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代码用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LED_PORT P2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整口驱动，D1~D8 与 P2.0~P2.7 的对应以原理图为准</w:t>
            </w:r>
          </w:p>
        </w:tc>
      </w:tr>
      <w:tr w14:paraId="2B7D6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98241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蜂鸣器控制</w:t>
            </w:r>
          </w:p>
        </w:tc>
        <w:tc>
          <w:tcPr>
            <w:tcW w:w="2381" w:type="dxa"/>
          </w:tcPr>
          <w:p w14:paraId="12EE66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P2.5</w:t>
            </w:r>
          </w:p>
        </w:tc>
        <w:tc>
          <w:tcPr>
            <w:tcW w:w="2381" w:type="dxa"/>
          </w:tcPr>
          <w:p w14:paraId="661CEF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板载蜂鸣器</w:t>
            </w:r>
          </w:p>
        </w:tc>
        <w:tc>
          <w:tcPr>
            <w:tcW w:w="2381" w:type="dxa"/>
          </w:tcPr>
          <w:p w14:paraId="1F35BA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第 05 章代码中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BEEP=P2^5;</w:t>
            </w:r>
            <w:r>
              <w:rPr>
                <w:rFonts w:ascii="宋体" w:hAnsi="宋体" w:eastAsia="宋体"/>
                <w:b w:val="0"/>
                <w:sz w:val="18"/>
              </w:rPr>
              <w:t>，本章整口 P2 都当 LED 口用，做实验时注意两者可能共用该脚，具体见原理图</w:t>
            </w:r>
          </w:p>
        </w:tc>
      </w:tr>
    </w:tbl>
    <w:p w14:paraId="6FA9023F">
      <w:pPr>
        <w:spacing w:after="40"/>
      </w:pPr>
    </w:p>
    <w:p w14:paraId="053CB56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本章没有新增器件，仍只用 LED 模块，但驱动方式从“一位”变成了“整口”。</w:t>
      </w:r>
    </w:p>
    <w:p w14:paraId="5C16D45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5" w:name="_Toc6651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5"/>
    </w:p>
    <w:p w14:paraId="7DAE84D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上电复位，进入 main，定义循环变量 </w:t>
      </w:r>
      <w:r>
        <w:rPr>
          <w:rFonts w:ascii="Consolas" w:hAnsi="Consolas" w:eastAsia="宋体"/>
          <w:b w:val="0"/>
          <w:color w:val="A31D1D"/>
          <w:sz w:val="20"/>
        </w:rPr>
        <w:t>i=0</w:t>
      </w:r>
      <w:r>
        <w:rPr>
          <w:rFonts w:ascii="宋体" w:hAnsi="宋体" w:eastAsia="宋体"/>
          <w:b w:val="0"/>
          <w:sz w:val="21"/>
        </w:rPr>
        <w:t>。</w:t>
      </w:r>
    </w:p>
    <w:p w14:paraId="3329810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LED_PORT=~0x01;</w:t>
      </w:r>
      <w:r>
        <w:rPr>
          <w:rFonts w:ascii="宋体" w:hAnsi="宋体" w:eastAsia="宋体"/>
          <w:b w:val="0"/>
          <w:sz w:val="21"/>
        </w:rPr>
        <w:t xml:space="preserve"> 即 P2=0xFE，先点亮 D1。</w:t>
      </w:r>
    </w:p>
    <w:p w14:paraId="314AB85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延时约 450ms。</w:t>
      </w:r>
    </w:p>
    <w:p w14:paraId="5718C2E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死循环。</w:t>
      </w:r>
    </w:p>
    <w:p w14:paraId="736BA32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第一个 for：i 从 0 到 7，每次把 </w:t>
      </w:r>
      <w:r>
        <w:rPr>
          <w:rFonts w:ascii="Consolas" w:hAnsi="Consolas" w:eastAsia="宋体"/>
          <w:b w:val="0"/>
          <w:color w:val="A31D1D"/>
          <w:sz w:val="20"/>
        </w:rPr>
        <w:t>0x01&lt;&lt;i</w:t>
      </w:r>
      <w:r>
        <w:rPr>
          <w:rFonts w:ascii="宋体" w:hAnsi="宋体" w:eastAsia="宋体"/>
          <w:b w:val="0"/>
          <w:sz w:val="21"/>
        </w:rPr>
        <w:t xml:space="preserve"> 取反后送 P2，光点从 D1 移到 D8。</w:t>
      </w:r>
    </w:p>
    <w:p w14:paraId="500BC8D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第二个 for：i 从 0 到 7，每次把 </w:t>
      </w:r>
      <w:r>
        <w:rPr>
          <w:rFonts w:ascii="Consolas" w:hAnsi="Consolas" w:eastAsia="宋体"/>
          <w:b w:val="0"/>
          <w:color w:val="A31D1D"/>
          <w:sz w:val="20"/>
        </w:rPr>
        <w:t>0x80&gt;&gt;i</w:t>
      </w:r>
      <w:r>
        <w:rPr>
          <w:rFonts w:ascii="宋体" w:hAnsi="宋体" w:eastAsia="宋体"/>
          <w:b w:val="0"/>
          <w:sz w:val="21"/>
        </w:rPr>
        <w:t xml:space="preserve"> 取反后送 P2，光点从 D8 移回 D1。</w:t>
      </w:r>
    </w:p>
    <w:p w14:paraId="631FAC0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回到第 4 步，两个方向交替，形成来回流水。</w:t>
      </w:r>
    </w:p>
    <w:p w14:paraId="2D05502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6" w:name="_Toc23502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6"/>
    </w:p>
    <w:p w14:paraId="12675ACE">
      <w:pPr>
        <w:keepNext/>
        <w:spacing w:before="220" w:after="80"/>
        <w:outlineLvl w:val="2"/>
      </w:pPr>
      <w:bookmarkStart w:id="37" w:name="_Toc2093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7"/>
    </w:p>
    <w:p w14:paraId="795A6DE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文件分五段：头文件、类型与端口宏、延时函数、初始化、主循环。</w:t>
      </w:r>
    </w:p>
    <w:p w14:paraId="0B7ACB6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30FE14D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实验名称：LED流水灯实验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实验现象：下载程序后“LED模块”的D1-D8指示左右点亮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"intrins.h"</w:t>
      </w:r>
    </w:p>
    <w:p w14:paraId="5A7E0FB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提供寄存器定义。</w:t>
      </w:r>
      <w:r>
        <w:rPr>
          <w:rFonts w:ascii="Consolas" w:hAnsi="Consolas" w:eastAsia="宋体"/>
          <w:b w:val="0"/>
          <w:color w:val="A31D1D"/>
          <w:sz w:val="20"/>
        </w:rPr>
        <w:t>intrins.h</w:t>
      </w:r>
      <w:r>
        <w:rPr>
          <w:rFonts w:ascii="宋体" w:hAnsi="宋体" w:eastAsia="宋体"/>
          <w:b w:val="0"/>
          <w:sz w:val="21"/>
        </w:rPr>
        <w:t xml:space="preserve"> 是 Keil 的“内部函数”头文件，里面声明了 </w:t>
      </w:r>
      <w:r>
        <w:rPr>
          <w:rFonts w:ascii="Consolas" w:hAnsi="Consolas" w:eastAsia="宋体"/>
          <w:b w:val="0"/>
          <w:color w:val="A31D1D"/>
          <w:sz w:val="20"/>
        </w:rPr>
        <w:t>_crol_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_cror_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_nop_</w:t>
      </w:r>
      <w:r>
        <w:rPr>
          <w:rFonts w:ascii="宋体" w:hAnsi="宋体" w:eastAsia="宋体"/>
          <w:b w:val="0"/>
          <w:sz w:val="21"/>
        </w:rPr>
        <w:t xml:space="preserve"> 这类直接编译成汇编指令的小函数。本章正在使用的代码其实没调用它们，只有文件末尾被注释掉的“方法 2”才用得到，但例程保持了统一，先包含进来也不占空间。</w:t>
      </w:r>
    </w:p>
    <w:p w14:paraId="594DCD9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段：类型重定义与端口宏</w:t>
      </w:r>
    </w:p>
    <w:p w14:paraId="1EC0364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LED_PORT    P2  //使用宏定义P2端口</w:t>
      </w:r>
    </w:p>
    <w:p w14:paraId="751E016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同第 03 章，分别是 16 位和 8 位无符号整数的别名。</w:t>
      </w:r>
    </w:p>
    <w:p w14:paraId="0277BE09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#define LED_PORT P2</w:t>
      </w:r>
      <w:r>
        <w:rPr>
          <w:rFonts w:ascii="宋体" w:hAnsi="宋体" w:eastAsia="宋体"/>
          <w:b w:val="0"/>
          <w:sz w:val="21"/>
        </w:rPr>
        <w:t xml:space="preserve"> 是宏定义，编译前预处理器会把代码里所有 </w:t>
      </w:r>
      <w:r>
        <w:rPr>
          <w:rFonts w:ascii="Consolas" w:hAnsi="Consolas" w:eastAsia="宋体"/>
          <w:b w:val="0"/>
          <w:color w:val="A31D1D"/>
          <w:sz w:val="20"/>
        </w:rPr>
        <w:t>LED_PORT</w:t>
      </w:r>
      <w:r>
        <w:rPr>
          <w:rFonts w:ascii="宋体" w:hAnsi="宋体" w:eastAsia="宋体"/>
          <w:b w:val="0"/>
          <w:sz w:val="21"/>
        </w:rPr>
        <w:t xml:space="preserve"> 原样替换成 </w:t>
      </w:r>
      <w:r>
        <w:rPr>
          <w:rFonts w:ascii="Consolas" w:hAnsi="Consolas" w:eastAsia="宋体"/>
          <w:b w:val="0"/>
          <w:color w:val="A31D1D"/>
          <w:sz w:val="20"/>
        </w:rPr>
        <w:t>P2</w:t>
      </w:r>
      <w:r>
        <w:rPr>
          <w:rFonts w:ascii="宋体" w:hAnsi="宋体" w:eastAsia="宋体"/>
          <w:b w:val="0"/>
          <w:sz w:val="21"/>
        </w:rPr>
        <w:t>。它不是变量，不占 RAM，也没有类型。这样写的好处是“换口只改一行”：以后要把 LED 挪到 P1，只改这句宏，下面十几行代码一个字都不用动。这也叫“可移植性”。</w:t>
      </w:r>
    </w:p>
    <w:p w14:paraId="126FB5C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注意宏名后面没有分号，</w:t>
      </w:r>
      <w:r>
        <w:rPr>
          <w:rFonts w:ascii="Consolas" w:hAnsi="Consolas" w:eastAsia="宋体"/>
          <w:b w:val="0"/>
          <w:color w:val="A31D1D"/>
          <w:sz w:val="20"/>
        </w:rPr>
        <w:t>#define</w:t>
      </w:r>
      <w:r>
        <w:rPr>
          <w:rFonts w:ascii="宋体" w:hAnsi="宋体" w:eastAsia="宋体"/>
          <w:b w:val="0"/>
          <w:sz w:val="21"/>
        </w:rPr>
        <w:t xml:space="preserve"> 是预处理指令，不是语句。</w:t>
      </w:r>
    </w:p>
    <w:p w14:paraId="4390AB5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段：延时函数</w:t>
      </w:r>
    </w:p>
    <w:p w14:paraId="1428928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3925A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解释：和第 03 章一模一样，参数每加 1 约延时 10us，50000 约 450ms。软件延时的原理和误差来源见第 03 章，这里不再重复。</w:t>
      </w:r>
    </w:p>
    <w:p w14:paraId="437775C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段：变量定义与初始状态</w:t>
      </w:r>
    </w:p>
    <w:p w14:paraId="15A2DF5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LED_PORT=~0x01;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delay_10us(50000);</w:t>
      </w:r>
    </w:p>
    <w:p w14:paraId="78D8C0A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u8 i=0;</w:t>
      </w:r>
      <w:r>
        <w:rPr>
          <w:rFonts w:ascii="宋体" w:hAnsi="宋体" w:eastAsia="宋体"/>
          <w:b w:val="0"/>
          <w:sz w:val="21"/>
        </w:rPr>
        <w:t xml:space="preserve"> 定义循环变量。这里用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，因为 i 只在 0~7 之间跑，8 位绰绰有余。51 的 RAM 很紧张，能用小类型就用小类型，这是好习惯。</w:t>
      </w:r>
    </w:p>
    <w:p w14:paraId="421C099A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的二进制是 0000 0001，</w:t>
      </w:r>
      <w:r>
        <w:rPr>
          <w:rFonts w:ascii="Consolas" w:hAnsi="Consolas" w:eastAsia="宋体"/>
          <w:b w:val="0"/>
          <w:color w:val="A31D1D"/>
          <w:sz w:val="20"/>
        </w:rPr>
        <w:t>~</w:t>
      </w:r>
      <w:r>
        <w:rPr>
          <w:rFonts w:ascii="宋体" w:hAnsi="宋体" w:eastAsia="宋体"/>
          <w:b w:val="0"/>
          <w:sz w:val="21"/>
        </w:rPr>
        <w:t xml:space="preserve"> 是按位取反，得到 1111 1110，即 0xFE。所以 </w:t>
      </w:r>
      <w:r>
        <w:rPr>
          <w:rFonts w:ascii="Consolas" w:hAnsi="Consolas" w:eastAsia="宋体"/>
          <w:b w:val="0"/>
          <w:color w:val="A31D1D"/>
          <w:sz w:val="20"/>
        </w:rPr>
        <w:t>LED_PORT=~0x01;</w:t>
      </w:r>
      <w:r>
        <w:rPr>
          <w:rFonts w:ascii="宋体" w:hAnsi="宋体" w:eastAsia="宋体"/>
          <w:b w:val="0"/>
          <w:sz w:val="21"/>
        </w:rPr>
        <w:t xml:space="preserve"> 就是把 P2 写成 0xFE：最低位为 0，只有 D1 亮。</w:t>
      </w:r>
    </w:p>
    <w:p w14:paraId="072EDA9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这里有个细节：在 Keil C51 里，常量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默认是 16 位的 </w:t>
      </w:r>
      <w:r>
        <w:rPr>
          <w:rFonts w:ascii="Consolas" w:hAnsi="Consolas" w:eastAsia="宋体"/>
          <w:b w:val="0"/>
          <w:color w:val="A31D1D"/>
          <w:sz w:val="20"/>
        </w:rPr>
        <w:t>int</w:t>
      </w:r>
      <w:r>
        <w:rPr>
          <w:rFonts w:ascii="宋体" w:hAnsi="宋体" w:eastAsia="宋体"/>
          <w:b w:val="0"/>
          <w:sz w:val="21"/>
        </w:rPr>
        <w:t xml:space="preserve">，所以 </w:t>
      </w:r>
      <w:r>
        <w:rPr>
          <w:rFonts w:ascii="Consolas" w:hAnsi="Consolas" w:eastAsia="宋体"/>
          <w:b w:val="0"/>
          <w:color w:val="A31D1D"/>
          <w:sz w:val="20"/>
        </w:rPr>
        <w:t>~0x01</w:t>
      </w:r>
      <w:r>
        <w:rPr>
          <w:rFonts w:ascii="宋体" w:hAnsi="宋体" w:eastAsia="宋体"/>
          <w:b w:val="0"/>
          <w:sz w:val="21"/>
        </w:rPr>
        <w:t xml:space="preserve"> 实际是 0xFFFE（16 位），赋给 8 位的 P2 时只取低 8 位 0xFE。结果是对的，但你要知道“取反会把高位也变成 1”，后面 </w:t>
      </w:r>
      <w:r>
        <w:rPr>
          <w:rFonts w:ascii="Consolas" w:hAnsi="Consolas" w:eastAsia="宋体"/>
          <w:b w:val="0"/>
          <w:color w:val="A31D1D"/>
          <w:sz w:val="20"/>
        </w:rPr>
        <w:t>~(0x01&lt;&lt;i)</w:t>
      </w:r>
      <w:r>
        <w:rPr>
          <w:rFonts w:ascii="宋体" w:hAnsi="宋体" w:eastAsia="宋体"/>
          <w:b w:val="0"/>
          <w:sz w:val="21"/>
        </w:rPr>
        <w:t xml:space="preserve"> 同理。</w:t>
      </w:r>
    </w:p>
    <w:p w14:paraId="353A6F9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这一句是“起步状态”：进主循环之前先让 D1 亮一下，避免上电瞬间八个灯全亮或全灭。紧接着延时 450ms，让 D1 停留一会儿再开始流动。</w:t>
      </w:r>
    </w:p>
    <w:p w14:paraId="3FE5689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段：主循环与方法 1（移位）</w:t>
      </w:r>
    </w:p>
    <w:p w14:paraId="6F0E3C5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//方法1：使用移位+循环实现流水灯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LED_PORT=~(0x01&lt;&lt;i);    //将1右移i位，然后取反将结果赋值到LED_PORT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delay_10us(50000);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LED_PORT=~(0x80 &gt;&gt; i);  //左移i位，然后取反将结果赋值到LED_PORT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delay_10us(50000);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3D5B1B9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解释：这是本章的核心，逐层看。</w:t>
      </w:r>
    </w:p>
    <w:p w14:paraId="14923452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0x01&lt;&lt;i</w:t>
      </w:r>
      <w:r>
        <w:rPr>
          <w:rFonts w:ascii="宋体" w:hAnsi="宋体" w:eastAsia="宋体"/>
          <w:b w:val="0"/>
          <w:sz w:val="21"/>
        </w:rPr>
        <w:t xml:space="preserve"> 是左移：i=0 时是 0000 0001，i=1 时是 0000 0010，i=7 时是 1000 0000。也就是“1”在第 i 位。</w:t>
      </w:r>
    </w:p>
    <w:p w14:paraId="2F5CAEF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取反之后变成“0 在第 i 位，其余全是 1”。因为 LED 是低电平点亮，所以第 i 位对应的 LED 亮，其他全灭。这就是流水灯的本质：</w:t>
      </w:r>
      <w:r>
        <w:rPr>
          <w:rFonts w:ascii="宋体" w:hAnsi="宋体" w:eastAsia="宋体"/>
          <w:b/>
          <w:color w:val="1F2D3D"/>
          <w:sz w:val="21"/>
        </w:rPr>
        <w:t>一个 0 在字节里移动</w:t>
      </w:r>
      <w:r>
        <w:rPr>
          <w:rFonts w:ascii="宋体" w:hAnsi="宋体" w:eastAsia="宋体"/>
          <w:b w:val="0"/>
          <w:sz w:val="21"/>
        </w:rPr>
        <w:t>。</w:t>
      </w:r>
    </w:p>
    <w:p w14:paraId="109CBD6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把 i=0~7 代进去列一下，就明白为什么能一位一位走：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F212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141B8C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</w:t>
            </w:r>
          </w:p>
        </w:tc>
        <w:tc>
          <w:tcPr>
            <w:tcW w:w="2381" w:type="dxa"/>
            <w:shd w:val="clear" w:color="auto" w:fill="E8F0F7"/>
          </w:tcPr>
          <w:p w14:paraId="355EB24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0x01&lt;&lt;i</w:t>
            </w:r>
          </w:p>
        </w:tc>
        <w:tc>
          <w:tcPr>
            <w:tcW w:w="2381" w:type="dxa"/>
            <w:shd w:val="clear" w:color="auto" w:fill="E8F0F7"/>
          </w:tcPr>
          <w:p w14:paraId="5175976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取反后送 P2</w:t>
            </w:r>
          </w:p>
        </w:tc>
        <w:tc>
          <w:tcPr>
            <w:tcW w:w="2381" w:type="dxa"/>
            <w:shd w:val="clear" w:color="auto" w:fill="E8F0F7"/>
          </w:tcPr>
          <w:p w14:paraId="1432917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点亮的 LED</w:t>
            </w:r>
          </w:p>
        </w:tc>
      </w:tr>
      <w:tr w14:paraId="708F0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01280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81" w:type="dxa"/>
          </w:tcPr>
          <w:p w14:paraId="36F263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0x01</w:t>
            </w:r>
          </w:p>
        </w:tc>
        <w:tc>
          <w:tcPr>
            <w:tcW w:w="2381" w:type="dxa"/>
          </w:tcPr>
          <w:p w14:paraId="64ED61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0xFE</w:t>
            </w:r>
          </w:p>
        </w:tc>
        <w:tc>
          <w:tcPr>
            <w:tcW w:w="2381" w:type="dxa"/>
          </w:tcPr>
          <w:p w14:paraId="101B9F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</w:t>
            </w:r>
          </w:p>
        </w:tc>
      </w:tr>
      <w:tr w14:paraId="0ED61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AD5E6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81" w:type="dxa"/>
          </w:tcPr>
          <w:p w14:paraId="3DC2A0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0x02</w:t>
            </w:r>
          </w:p>
        </w:tc>
        <w:tc>
          <w:tcPr>
            <w:tcW w:w="2381" w:type="dxa"/>
          </w:tcPr>
          <w:p w14:paraId="7CB7CD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0xFD</w:t>
            </w:r>
          </w:p>
        </w:tc>
        <w:tc>
          <w:tcPr>
            <w:tcW w:w="2381" w:type="dxa"/>
          </w:tcPr>
          <w:p w14:paraId="4B68FD6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D2</w:t>
            </w:r>
          </w:p>
        </w:tc>
      </w:tr>
      <w:tr w14:paraId="61202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AAB5E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381" w:type="dxa"/>
          </w:tcPr>
          <w:p w14:paraId="4FB887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0x04</w:t>
            </w:r>
          </w:p>
        </w:tc>
        <w:tc>
          <w:tcPr>
            <w:tcW w:w="2381" w:type="dxa"/>
          </w:tcPr>
          <w:p w14:paraId="2816BF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0xFB</w:t>
            </w:r>
          </w:p>
        </w:tc>
        <w:tc>
          <w:tcPr>
            <w:tcW w:w="2381" w:type="dxa"/>
          </w:tcPr>
          <w:p w14:paraId="4355B9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D3</w:t>
            </w:r>
          </w:p>
        </w:tc>
      </w:tr>
      <w:tr w14:paraId="4C1E4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F01F1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381" w:type="dxa"/>
          </w:tcPr>
          <w:p w14:paraId="26067A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0x08</w:t>
            </w:r>
          </w:p>
        </w:tc>
        <w:tc>
          <w:tcPr>
            <w:tcW w:w="2381" w:type="dxa"/>
          </w:tcPr>
          <w:p w14:paraId="5C164A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0xF7</w:t>
            </w:r>
          </w:p>
        </w:tc>
        <w:tc>
          <w:tcPr>
            <w:tcW w:w="2381" w:type="dxa"/>
          </w:tcPr>
          <w:p w14:paraId="6601D4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D4</w:t>
            </w:r>
          </w:p>
        </w:tc>
      </w:tr>
      <w:tr w14:paraId="50C1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916E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381" w:type="dxa"/>
          </w:tcPr>
          <w:p w14:paraId="661346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0x10</w:t>
            </w:r>
          </w:p>
        </w:tc>
        <w:tc>
          <w:tcPr>
            <w:tcW w:w="2381" w:type="dxa"/>
          </w:tcPr>
          <w:p w14:paraId="379ABB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0xEF</w:t>
            </w:r>
          </w:p>
        </w:tc>
        <w:tc>
          <w:tcPr>
            <w:tcW w:w="2381" w:type="dxa"/>
          </w:tcPr>
          <w:p w14:paraId="4A6D42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D5</w:t>
            </w:r>
          </w:p>
        </w:tc>
      </w:tr>
      <w:tr w14:paraId="2EAC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438B5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381" w:type="dxa"/>
          </w:tcPr>
          <w:p w14:paraId="75F885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0x20</w:t>
            </w:r>
          </w:p>
        </w:tc>
        <w:tc>
          <w:tcPr>
            <w:tcW w:w="2381" w:type="dxa"/>
          </w:tcPr>
          <w:p w14:paraId="410945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0xDF</w:t>
            </w:r>
          </w:p>
        </w:tc>
        <w:tc>
          <w:tcPr>
            <w:tcW w:w="2381" w:type="dxa"/>
          </w:tcPr>
          <w:p w14:paraId="65ED82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D6</w:t>
            </w:r>
          </w:p>
        </w:tc>
      </w:tr>
      <w:tr w14:paraId="50AD5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F4136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381" w:type="dxa"/>
          </w:tcPr>
          <w:p w14:paraId="3472C3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0x40</w:t>
            </w:r>
          </w:p>
        </w:tc>
        <w:tc>
          <w:tcPr>
            <w:tcW w:w="2381" w:type="dxa"/>
          </w:tcPr>
          <w:p w14:paraId="298AA4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0xBF</w:t>
            </w:r>
          </w:p>
        </w:tc>
        <w:tc>
          <w:tcPr>
            <w:tcW w:w="2381" w:type="dxa"/>
          </w:tcPr>
          <w:p w14:paraId="32F142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D7</w:t>
            </w:r>
          </w:p>
        </w:tc>
      </w:tr>
      <w:tr w14:paraId="518F2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1A2D4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381" w:type="dxa"/>
          </w:tcPr>
          <w:p w14:paraId="4C8DBF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0x80</w:t>
            </w:r>
          </w:p>
        </w:tc>
        <w:tc>
          <w:tcPr>
            <w:tcW w:w="2381" w:type="dxa"/>
          </w:tcPr>
          <w:p w14:paraId="5BCB0F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0x7F</w:t>
            </w:r>
          </w:p>
        </w:tc>
        <w:tc>
          <w:tcPr>
            <w:tcW w:w="2381" w:type="dxa"/>
          </w:tcPr>
          <w:p w14:paraId="79B458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D8</w:t>
            </w:r>
          </w:p>
        </w:tc>
      </w:tr>
    </w:tbl>
    <w:p w14:paraId="02F9E2ED">
      <w:pPr>
        <w:spacing w:after="40"/>
      </w:pPr>
    </w:p>
    <w:p w14:paraId="65C7C3E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注意原注释写的是“将 1 右移 i 位”，实际代码是左移 </w:t>
      </w:r>
      <w:r>
        <w:rPr>
          <w:rFonts w:ascii="Consolas" w:hAnsi="Consolas" w:eastAsia="宋体"/>
          <w:b w:val="0"/>
          <w:color w:val="A31D1D"/>
          <w:sz w:val="20"/>
        </w:rPr>
        <w:t>&lt;&lt;</w:t>
      </w:r>
      <w:r>
        <w:rPr>
          <w:rFonts w:ascii="宋体" w:hAnsi="宋体" w:eastAsia="宋体"/>
          <w:b w:val="0"/>
          <w:sz w:val="21"/>
        </w:rPr>
        <w:t xml:space="preserve">，按代码理解即可，注释是笔误。第二个 for 里 </w:t>
      </w:r>
      <w:r>
        <w:rPr>
          <w:rFonts w:ascii="Consolas" w:hAnsi="Consolas" w:eastAsia="宋体"/>
          <w:b w:val="0"/>
          <w:color w:val="A31D1D"/>
          <w:sz w:val="20"/>
        </w:rPr>
        <w:t>0x80&gt;&gt;i</w:t>
      </w:r>
      <w:r>
        <w:rPr>
          <w:rFonts w:ascii="宋体" w:hAnsi="宋体" w:eastAsia="宋体"/>
          <w:b w:val="0"/>
          <w:sz w:val="21"/>
        </w:rPr>
        <w:t xml:space="preserve"> 才是右移，注释也写成了“左移”。看例程时以代码为准，这也是个提醒：注释会写错，代码不会撒谎。</w:t>
      </w:r>
    </w:p>
    <w:p w14:paraId="6AF18DE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第二个 for 从 0x80 开始右移，i=0 是 0x80（D8 亮），i=7 是 0x01（D1 亮），所以光点从 D8 往回流，回到 D1。两个 for 首尾相连，就是“去一趟、回一趟”。</w:t>
      </w:r>
    </w:p>
    <w:p w14:paraId="0FBB9B2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每个状态后面跟 </w:t>
      </w:r>
      <w:r>
        <w:rPr>
          <w:rFonts w:ascii="Consolas" w:hAnsi="Consolas" w:eastAsia="宋体"/>
          <w:b w:val="0"/>
          <w:color w:val="A31D1D"/>
          <w:sz w:val="20"/>
        </w:rPr>
        <w:t>delay_10us(50000)</w:t>
      </w:r>
      <w:r>
        <w:rPr>
          <w:rFonts w:ascii="宋体" w:hAnsi="宋体" w:eastAsia="宋体"/>
          <w:b w:val="0"/>
          <w:sz w:val="21"/>
        </w:rPr>
        <w:t>，停留约 450ms，人眼才跟得上。如果把这个延时删掉，光点移动速度是微秒级，你会看到八个灯一起“半亮”，因为人眼分辨不出这么快的切换。</w:t>
      </w:r>
    </w:p>
    <w:p w14:paraId="3CA48D5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为什么用 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>？因为循环次数固定是 8 次，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把“初值、条件、步进”写在一行，最不容易漏。i 在两次 for 之间不需要清零，因为每个 for 开头都有 </w:t>
      </w:r>
      <w:r>
        <w:rPr>
          <w:rFonts w:ascii="Consolas" w:hAnsi="Consolas" w:eastAsia="宋体"/>
          <w:b w:val="0"/>
          <w:color w:val="A31D1D"/>
          <w:sz w:val="20"/>
        </w:rPr>
        <w:t>i=0</w:t>
      </w:r>
      <w:r>
        <w:rPr>
          <w:rFonts w:ascii="宋体" w:hAnsi="宋体" w:eastAsia="宋体"/>
          <w:b w:val="0"/>
          <w:sz w:val="21"/>
        </w:rPr>
        <w:t xml:space="preserve"> 重新赋值。</w:t>
      </w:r>
    </w:p>
    <w:p w14:paraId="16501CF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段：方法 2（循环移位，已注释）</w:t>
      </w:r>
    </w:p>
    <w:p w14:paraId="19CC2C8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//方法2：使用循环+_crol_或_cror_函数实现流水灯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for(i=0;i&lt;7;i++)     //将led左移一位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    LED_PORT=_crol_(LED_PORT,1);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    delay_10us(50000);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for(i=0;i&lt;7;i++)    //将led右移一位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    LED_PORT=_cror_(LED_PORT,1);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    delay_10us(50000);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C3FBE2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解释：这段被 </w:t>
      </w:r>
      <w:r>
        <w:rPr>
          <w:rFonts w:ascii="Consolas" w:hAnsi="Consolas" w:eastAsia="宋体"/>
          <w:b w:val="0"/>
          <w:color w:val="A31D1D"/>
          <w:sz w:val="20"/>
        </w:rPr>
        <w:t>//</w:t>
      </w:r>
      <w:r>
        <w:rPr>
          <w:rFonts w:ascii="宋体" w:hAnsi="宋体" w:eastAsia="宋体"/>
          <w:b w:val="0"/>
          <w:sz w:val="21"/>
        </w:rPr>
        <w:t xml:space="preserve"> 注释掉了，编译时不存在，但很值得看，因为它展示了另一种思路——不重新算整个字节，而是把当前值整体“转”一位。</w:t>
      </w:r>
    </w:p>
    <w:p w14:paraId="7FC57D98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_crol_(x,1)</w:t>
      </w:r>
      <w:r>
        <w:rPr>
          <w:rFonts w:ascii="宋体" w:hAnsi="宋体" w:eastAsia="宋体"/>
          <w:b w:val="0"/>
          <w:sz w:val="21"/>
        </w:rPr>
        <w:t xml:space="preserve"> 是循环左移一位：最高位移出去后不丢，补到最低位。比如 0xFE（1111 1110）循环左移一位变成 0xFD（1111 1101）。</w:t>
      </w:r>
      <w:r>
        <w:rPr>
          <w:rFonts w:ascii="Consolas" w:hAnsi="Consolas" w:eastAsia="宋体"/>
          <w:b w:val="0"/>
          <w:color w:val="A31D1D"/>
          <w:sz w:val="20"/>
        </w:rPr>
        <w:t>_cror_</w:t>
      </w:r>
      <w:r>
        <w:rPr>
          <w:rFonts w:ascii="宋体" w:hAnsi="宋体" w:eastAsia="宋体"/>
          <w:b w:val="0"/>
          <w:sz w:val="21"/>
        </w:rPr>
        <w:t xml:space="preserve"> 是循环右移。它们定义在 </w:t>
      </w:r>
      <w:r>
        <w:rPr>
          <w:rFonts w:ascii="Consolas" w:hAnsi="Consolas" w:eastAsia="宋体"/>
          <w:b w:val="0"/>
          <w:color w:val="A31D1D"/>
          <w:sz w:val="20"/>
        </w:rPr>
        <w:t>intrins.h</w:t>
      </w:r>
      <w:r>
        <w:rPr>
          <w:rFonts w:ascii="宋体" w:hAnsi="宋体" w:eastAsia="宋体"/>
          <w:b w:val="0"/>
          <w:sz w:val="21"/>
        </w:rPr>
        <w:t xml:space="preserve"> 里，编译出来是 </w:t>
      </w:r>
      <w:r>
        <w:rPr>
          <w:rFonts w:ascii="Consolas" w:hAnsi="Consolas" w:eastAsia="宋体"/>
          <w:b w:val="0"/>
          <w:color w:val="A31D1D"/>
          <w:sz w:val="20"/>
        </w:rPr>
        <w:t>RL 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RR A</w:t>
      </w:r>
      <w:r>
        <w:rPr>
          <w:rFonts w:ascii="宋体" w:hAnsi="宋体" w:eastAsia="宋体"/>
          <w:b w:val="0"/>
          <w:sz w:val="21"/>
        </w:rPr>
        <w:t xml:space="preserve"> 这样的单条汇编指令，比 </w:t>
      </w:r>
      <w:r>
        <w:rPr>
          <w:rFonts w:ascii="Consolas" w:hAnsi="Consolas" w:eastAsia="宋体"/>
          <w:b w:val="0"/>
          <w:color w:val="A31D1D"/>
          <w:sz w:val="20"/>
        </w:rPr>
        <w:t>&lt;&lt;</w:t>
      </w:r>
      <w:r>
        <w:rPr>
          <w:rFonts w:ascii="宋体" w:hAnsi="宋体" w:eastAsia="宋体"/>
          <w:b w:val="0"/>
          <w:sz w:val="21"/>
        </w:rPr>
        <w:t xml:space="preserve"> 更快也更省空间。</w:t>
      </w:r>
    </w:p>
    <w:p w14:paraId="7CF08B1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和 </w:t>
      </w:r>
      <w:r>
        <w:rPr>
          <w:rFonts w:ascii="Consolas" w:hAnsi="Consolas" w:eastAsia="宋体"/>
          <w:b w:val="0"/>
          <w:color w:val="A31D1D"/>
          <w:sz w:val="20"/>
        </w:rPr>
        <w:t>&lt;&lt;</w:t>
      </w:r>
      <w:r>
        <w:rPr>
          <w:rFonts w:ascii="宋体" w:hAnsi="宋体" w:eastAsia="宋体"/>
          <w:b w:val="0"/>
          <w:sz w:val="21"/>
        </w:rPr>
        <w:t xml:space="preserve"> 最大的区别：</w:t>
      </w:r>
      <w:r>
        <w:rPr>
          <w:rFonts w:ascii="Consolas" w:hAnsi="Consolas" w:eastAsia="宋体"/>
          <w:b w:val="0"/>
          <w:color w:val="A31D1D"/>
          <w:sz w:val="20"/>
        </w:rPr>
        <w:t>&lt;&lt;</w:t>
      </w:r>
      <w:r>
        <w:rPr>
          <w:rFonts w:ascii="宋体" w:hAnsi="宋体" w:eastAsia="宋体"/>
          <w:b w:val="0"/>
          <w:sz w:val="21"/>
        </w:rPr>
        <w:t xml:space="preserve"> 移出去的位直接丢掉，右边补 0；</w:t>
      </w:r>
      <w:r>
        <w:rPr>
          <w:rFonts w:ascii="Consolas" w:hAnsi="Consolas" w:eastAsia="宋体"/>
          <w:b w:val="0"/>
          <w:color w:val="A31D1D"/>
          <w:sz w:val="20"/>
        </w:rPr>
        <w:t>_crol_</w:t>
      </w:r>
      <w:r>
        <w:rPr>
          <w:rFonts w:ascii="宋体" w:hAnsi="宋体" w:eastAsia="宋体"/>
          <w:b w:val="0"/>
          <w:sz w:val="21"/>
        </w:rPr>
        <w:t xml:space="preserve"> 移出去的位会从另一边补回来。所以用 </w:t>
      </w:r>
      <w:r>
        <w:rPr>
          <w:rFonts w:ascii="Consolas" w:hAnsi="Consolas" w:eastAsia="宋体"/>
          <w:b w:val="0"/>
          <w:color w:val="A31D1D"/>
          <w:sz w:val="20"/>
        </w:rPr>
        <w:t>_crol_</w:t>
      </w:r>
      <w:r>
        <w:rPr>
          <w:rFonts w:ascii="宋体" w:hAnsi="宋体" w:eastAsia="宋体"/>
          <w:b w:val="0"/>
          <w:sz w:val="21"/>
        </w:rPr>
        <w:t xml:space="preserve"> 时不用每次重新构造数据，直接在当前状态上转就行，天然保持“只有一个 0”。</w:t>
      </w:r>
    </w:p>
    <w:p w14:paraId="508CCD1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这里的循环次数是 </w:t>
      </w:r>
      <w:r>
        <w:rPr>
          <w:rFonts w:ascii="Consolas" w:hAnsi="Consolas" w:eastAsia="宋体"/>
          <w:b w:val="0"/>
          <w:color w:val="A31D1D"/>
          <w:sz w:val="20"/>
        </w:rPr>
        <w:t>i&lt;7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i&lt;8</w:t>
      </w:r>
      <w:r>
        <w:rPr>
          <w:rFonts w:ascii="宋体" w:hAnsi="宋体" w:eastAsia="宋体"/>
          <w:b w:val="0"/>
          <w:sz w:val="21"/>
        </w:rPr>
        <w:t>，很关键。因为进循环前 P2 已经有值（D1 亮），循环左移 7 次正好走完 D2~D8，第 8 次会转回 D1，等于多停一个周期。初学者照抄时把 7 改成 8，现象上就是某个灯停留时间变成两倍。</w:t>
      </w:r>
    </w:p>
    <w:p w14:paraId="666F8E2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用法上二选一：把方法 1 的两个 for 注释掉，再把方法 2 的 </w:t>
      </w:r>
      <w:r>
        <w:rPr>
          <w:rFonts w:ascii="Consolas" w:hAnsi="Consolas" w:eastAsia="宋体"/>
          <w:b w:val="0"/>
          <w:color w:val="A31D1D"/>
          <w:sz w:val="20"/>
        </w:rPr>
        <w:t>//</w:t>
      </w:r>
      <w:r>
        <w:rPr>
          <w:rFonts w:ascii="宋体" w:hAnsi="宋体" w:eastAsia="宋体"/>
          <w:b w:val="0"/>
          <w:sz w:val="21"/>
        </w:rPr>
        <w:t xml:space="preserve"> 去掉，就能看到同样的效果。</w:t>
      </w:r>
    </w:p>
    <w:p w14:paraId="4E60C2C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最后两个花括号：内层 </w:t>
      </w:r>
      <w:r>
        <w:rPr>
          <w:rFonts w:ascii="Consolas" w:hAnsi="Consolas" w:eastAsia="宋体"/>
          <w:b w:val="0"/>
          <w:color w:val="A31D1D"/>
          <w:sz w:val="20"/>
        </w:rPr>
        <w:t>}</w:t>
      </w:r>
      <w:r>
        <w:rPr>
          <w:rFonts w:ascii="宋体" w:hAnsi="宋体" w:eastAsia="宋体"/>
          <w:b w:val="0"/>
          <w:sz w:val="21"/>
        </w:rPr>
        <w:t xml:space="preserve"> 结束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，外层 </w:t>
      </w:r>
      <w:r>
        <w:rPr>
          <w:rFonts w:ascii="Consolas" w:hAnsi="Consolas" w:eastAsia="宋体"/>
          <w:b w:val="0"/>
          <w:color w:val="A31D1D"/>
          <w:sz w:val="20"/>
        </w:rPr>
        <w:t>}</w:t>
      </w:r>
      <w:r>
        <w:rPr>
          <w:rFonts w:ascii="宋体" w:hAnsi="宋体" w:eastAsia="宋体"/>
          <w:b w:val="0"/>
          <w:sz w:val="21"/>
        </w:rPr>
        <w:t xml:space="preserve"> 结束 main。</w:t>
      </w:r>
      <w:r>
        <w:rPr>
          <w:rFonts w:ascii="Consolas" w:hAnsi="Consolas" w:eastAsia="宋体"/>
          <w:b/>
          <w:color w:val="A31D1D"/>
          <w:sz w:val="20"/>
        </w:rPr>
        <w:t>while(1)</w:t>
      </w:r>
      <w:r>
        <w:rPr>
          <w:rFonts w:ascii="宋体" w:hAnsi="宋体" w:eastAsia="宋体"/>
          <w:b/>
          <w:color w:val="1F2D3D"/>
          <w:sz w:val="21"/>
        </w:rPr>
        <w:t xml:space="preserve"> 永远不会退出，所以这两个右括号实际上永远执行不到</w:t>
      </w:r>
      <w:r>
        <w:rPr>
          <w:rFonts w:ascii="宋体" w:hAnsi="宋体" w:eastAsia="宋体"/>
          <w:b w:val="0"/>
          <w:sz w:val="21"/>
        </w:rPr>
        <w:t>，但语法上必须写。</w:t>
      </w:r>
    </w:p>
    <w:p w14:paraId="15AD4B5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8" w:name="_Toc6725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8"/>
    </w:p>
    <w:p w14:paraId="4DD770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流水灯的本质是“一个 0 在字节里移位”，取反只是为了适配低电平点亮。</w:t>
      </w:r>
    </w:p>
    <w:p w14:paraId="22D0D6D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~0x01</w:t>
      </w:r>
      <w:r>
        <w:rPr>
          <w:rFonts w:ascii="宋体" w:hAnsi="宋体" w:eastAsia="宋体"/>
          <w:b w:val="0"/>
          <w:sz w:val="21"/>
        </w:rPr>
        <w:t xml:space="preserve"> 在 16 位 int 下是 0xFFFE，赋给 8 位端口自动截断成 0xFE，结果对但要心里有数。</w:t>
      </w:r>
    </w:p>
    <w:p w14:paraId="35B0D2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&lt;&lt;</w:t>
      </w:r>
      <w:r>
        <w:rPr>
          <w:rFonts w:ascii="宋体" w:hAnsi="宋体" w:eastAsia="宋体"/>
          <w:b w:val="0"/>
          <w:sz w:val="21"/>
        </w:rPr>
        <w:t xml:space="preserve"> 移出的位会丢，</w:t>
      </w:r>
      <w:r>
        <w:rPr>
          <w:rFonts w:ascii="Consolas" w:hAnsi="Consolas" w:eastAsia="宋体"/>
          <w:b w:val="0"/>
          <w:color w:val="A31D1D"/>
          <w:sz w:val="20"/>
        </w:rPr>
        <w:t>_crol_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color w:val="A31D1D"/>
          <w:sz w:val="20"/>
        </w:rPr>
        <w:t>_cror_</w:t>
      </w:r>
      <w:r>
        <w:rPr>
          <w:rFonts w:ascii="宋体" w:hAnsi="宋体" w:eastAsia="宋体"/>
          <w:b w:val="0"/>
          <w:sz w:val="21"/>
        </w:rPr>
        <w:t xml:space="preserve"> 会把移出的位补到另一端，后者编译成单条指令更快。</w:t>
      </w:r>
    </w:p>
    <w:p w14:paraId="23BDF1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宋体"/>
          <w:b w:val="0"/>
          <w:color w:val="A31D1D"/>
          <w:sz w:val="20"/>
        </w:rPr>
        <w:t>_crol_</w:t>
      </w:r>
      <w:r>
        <w:rPr>
          <w:rFonts w:ascii="宋体" w:hAnsi="宋体" w:eastAsia="宋体"/>
          <w:b w:val="0"/>
          <w:sz w:val="21"/>
        </w:rPr>
        <w:t xml:space="preserve"> 时循环 7 次就够，因为初值已经点亮了第一个；写 8 次会多停一拍。</w:t>
      </w:r>
    </w:p>
    <w:p w14:paraId="00A8D3A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循环变量用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就够（0~7），51 的 RAM 只有 128 字节，类型能小不大。</w:t>
      </w:r>
    </w:p>
    <w:p w14:paraId="211A16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每个状态后面必须留延时，否则人眼只看到一片“半亮”。</w:t>
      </w:r>
    </w:p>
    <w:p w14:paraId="62AEFEBA">
      <w:pPr>
        <w:keepNext/>
        <w:pageBreakBefore/>
        <w:spacing w:before="0" w:after="200"/>
        <w:outlineLvl w:val="0"/>
      </w:pPr>
      <w:bookmarkStart w:id="39" w:name="ch5"/>
      <w:bookmarkStart w:id="40" w:name="_Toc27531"/>
      <w:r>
        <w:rPr>
          <w:rFonts w:ascii="微软雅黑" w:hAnsi="微软雅黑" w:eastAsia="微软雅黑"/>
          <w:b/>
          <w:color w:val="1F2D3D"/>
          <w:sz w:val="44"/>
        </w:rPr>
        <w:t>第05章 蜂鸣器实验</w:t>
      </w:r>
      <w:bookmarkEnd w:id="39"/>
      <w:bookmarkEnd w:id="40"/>
    </w:p>
    <w:p w14:paraId="2FD98D75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D:\51\新实验HEX合集\5-蜂鸣器实验\5-蜂鸣器实验.hex</w:t>
      </w:r>
    </w:p>
    <w:p w14:paraId="3FEB906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在 P2.5 上不断翻转电平，做出 1kHz 方波，让无源蜂鸣器叫一声再停。</w:t>
      </w:r>
    </w:p>
    <w:p w14:paraId="654D585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1" w:name="_Toc14730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41"/>
    </w:p>
    <w:p w14:paraId="2323022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5-蜂鸣器实验</w:t>
      </w:r>
      <w:r>
        <w:rPr>
          <w:rFonts w:ascii="宋体" w:hAnsi="宋体" w:eastAsia="宋体"/>
          <w:b w:val="0"/>
          <w:sz w:val="21"/>
        </w:rPr>
        <w:t xml:space="preserve"> 的 HEX 后，板载蜂鸣器发出大约 1 秒的“嘀——”声，然后停止。之后不再响，只有断电重启才会再响一次。</w:t>
      </w:r>
    </w:p>
    <w:p w14:paraId="240C023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2" w:name="_Toc910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2797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10886FE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6C11851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90DF8B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7534635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2510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DAD0E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0E1C50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P2.5</w:t>
            </w:r>
          </w:p>
        </w:tc>
        <w:tc>
          <w:tcPr>
            <w:tcW w:w="2381" w:type="dxa"/>
          </w:tcPr>
          <w:p w14:paraId="1F7FA1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板载蜂鸣器</w:t>
            </w:r>
          </w:p>
        </w:tc>
        <w:tc>
          <w:tcPr>
            <w:tcW w:w="2381" w:type="dxa"/>
          </w:tcPr>
          <w:p w14:paraId="44DC23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代码中由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BEEP=P2^5;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指定</w:t>
            </w:r>
          </w:p>
        </w:tc>
      </w:tr>
      <w:tr w14:paraId="46DBD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D3C45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</w:t>
            </w:r>
          </w:p>
        </w:tc>
        <w:tc>
          <w:tcPr>
            <w:tcW w:w="2381" w:type="dxa"/>
          </w:tcPr>
          <w:p w14:paraId="4E7145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P2.5 经三极管</w:t>
            </w:r>
          </w:p>
        </w:tc>
        <w:tc>
          <w:tcPr>
            <w:tcW w:w="2381" w:type="dxa"/>
          </w:tcPr>
          <w:p w14:paraId="25343E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</w:t>
            </w:r>
          </w:p>
        </w:tc>
        <w:tc>
          <w:tcPr>
            <w:tcW w:w="2381" w:type="dxa"/>
          </w:tcPr>
          <w:p w14:paraId="580750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三极管类型和有效电平以原理图为准</w:t>
            </w:r>
          </w:p>
        </w:tc>
      </w:tr>
    </w:tbl>
    <w:p w14:paraId="22DFF01D">
      <w:pPr>
        <w:spacing w:after="40"/>
      </w:pPr>
    </w:p>
    <w:p w14:paraId="03DDB9E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代码最后用 </w:t>
      </w:r>
      <w:r>
        <w:rPr>
          <w:rFonts w:ascii="Consolas" w:hAnsi="Consolas" w:eastAsia="宋体"/>
          <w:b w:val="0"/>
          <w:color w:val="A31D1D"/>
          <w:sz w:val="20"/>
        </w:rPr>
        <w:t>BEEP=0;</w:t>
      </w:r>
      <w:r>
        <w:rPr>
          <w:rFonts w:ascii="宋体" w:hAnsi="宋体" w:eastAsia="宋体"/>
          <w:b w:val="0"/>
          <w:sz w:val="21"/>
        </w:rPr>
        <w:t xml:space="preserve"> 关闭蜂鸣器，说明在这版电路上 0 是“不响”的状态。但代码又靠不断翻转来发声，说明它驱动的是</w:t>
      </w:r>
      <w:r>
        <w:rPr>
          <w:rFonts w:ascii="宋体" w:hAnsi="宋体" w:eastAsia="宋体"/>
          <w:b/>
          <w:color w:val="1F2D3D"/>
          <w:sz w:val="21"/>
        </w:rPr>
        <w:t>无源蜂鸣器</w:t>
      </w:r>
      <w:r>
        <w:rPr>
          <w:rFonts w:ascii="宋体" w:hAnsi="宋体" w:eastAsia="宋体"/>
          <w:b w:val="0"/>
          <w:sz w:val="21"/>
        </w:rPr>
        <w:t>（内部没有振荡电路，必须外部给方波才响）。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4061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4B7ED3C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2381" w:type="dxa"/>
            <w:shd w:val="clear" w:color="auto" w:fill="E8F0F7"/>
          </w:tcPr>
          <w:p w14:paraId="00ABADA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内部有无振荡源</w:t>
            </w:r>
          </w:p>
        </w:tc>
        <w:tc>
          <w:tcPr>
            <w:tcW w:w="2381" w:type="dxa"/>
            <w:shd w:val="clear" w:color="auto" w:fill="E8F0F7"/>
          </w:tcPr>
          <w:p w14:paraId="399BC0D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驱动方式</w:t>
            </w:r>
          </w:p>
        </w:tc>
        <w:tc>
          <w:tcPr>
            <w:tcW w:w="2381" w:type="dxa"/>
            <w:shd w:val="clear" w:color="auto" w:fill="E8F0F7"/>
          </w:tcPr>
          <w:p w14:paraId="2B44558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本章是否适用</w:t>
            </w:r>
          </w:p>
        </w:tc>
      </w:tr>
      <w:tr w14:paraId="598DC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D7695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有源蜂鸣器</w:t>
            </w:r>
          </w:p>
        </w:tc>
        <w:tc>
          <w:tcPr>
            <w:tcW w:w="2381" w:type="dxa"/>
          </w:tcPr>
          <w:p w14:paraId="7E76FA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有</w:t>
            </w:r>
          </w:p>
        </w:tc>
        <w:tc>
          <w:tcPr>
            <w:tcW w:w="2381" w:type="dxa"/>
          </w:tcPr>
          <w:p w14:paraId="475EBF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给一个固定的有效电平就一直响</w:t>
            </w:r>
          </w:p>
        </w:tc>
        <w:tc>
          <w:tcPr>
            <w:tcW w:w="2381" w:type="dxa"/>
          </w:tcPr>
          <w:p w14:paraId="37A995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不适合，翻转只会听到“咔哒”声</w:t>
            </w:r>
          </w:p>
        </w:tc>
      </w:tr>
      <w:tr w14:paraId="1216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CF1415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无源蜂鸣器</w:t>
            </w:r>
          </w:p>
        </w:tc>
        <w:tc>
          <w:tcPr>
            <w:tcW w:w="2381" w:type="dxa"/>
          </w:tcPr>
          <w:p w14:paraId="6F458E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56B65A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必须给一定频率的方波</w:t>
            </w:r>
          </w:p>
        </w:tc>
        <w:tc>
          <w:tcPr>
            <w:tcW w:w="2381" w:type="dxa"/>
          </w:tcPr>
          <w:p w14:paraId="4FE467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本章就是这种用法</w:t>
            </w:r>
          </w:p>
        </w:tc>
      </w:tr>
    </w:tbl>
    <w:p w14:paraId="194247AE">
      <w:pPr>
        <w:spacing w:after="40"/>
      </w:pPr>
    </w:p>
    <w:p w14:paraId="7927BD5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从代码看是“无源 + 方波驱动”，但板上到底焊的是哪一种、经不经三极管，以原理图为准。判断方法很简单：给固定低电平一直响的是有源，只“咔”一声的是无源。</w:t>
      </w:r>
    </w:p>
    <w:p w14:paraId="25A4937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3" w:name="_Toc23853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43"/>
    </w:p>
    <w:p w14:paraId="29CD23B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上电复位，进入 main，</w:t>
      </w:r>
      <w:r>
        <w:rPr>
          <w:rFonts w:ascii="Consolas" w:hAnsi="Consolas" w:eastAsia="宋体"/>
          <w:b w:val="0"/>
          <w:color w:val="A31D1D"/>
          <w:sz w:val="20"/>
        </w:rPr>
        <w:t>i=2000</w:t>
      </w:r>
      <w:r>
        <w:rPr>
          <w:rFonts w:ascii="宋体" w:hAnsi="宋体" w:eastAsia="宋体"/>
          <w:b w:val="0"/>
          <w:sz w:val="21"/>
        </w:rPr>
        <w:t>。</w:t>
      </w:r>
    </w:p>
    <w:p w14:paraId="3289FD7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。</w:t>
      </w:r>
    </w:p>
    <w:p w14:paraId="0189238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内层 </w:t>
      </w: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循环 2000 次。</w:t>
      </w:r>
    </w:p>
    <w:p w14:paraId="5EE7A18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每次循环翻转一次 P2.5，再延时约 500us，形成方波。</w:t>
      </w:r>
    </w:p>
    <w:p w14:paraId="0376204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2000 次翻转结束，蜂鸣器累计响了约 1 秒。</w:t>
      </w:r>
    </w:p>
    <w:p w14:paraId="1BB5A72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Consolas" w:hAnsi="Consolas" w:eastAsia="宋体"/>
          <w:b w:val="0"/>
          <w:color w:val="A31D1D"/>
          <w:sz w:val="20"/>
        </w:rPr>
        <w:t>i=0;</w:t>
      </w:r>
      <w:r>
        <w:rPr>
          <w:rFonts w:ascii="宋体" w:hAnsi="宋体" w:eastAsia="宋体"/>
          <w:b w:val="0"/>
          <w:sz w:val="21"/>
        </w:rPr>
        <w:t xml:space="preserve"> 清零，</w:t>
      </w:r>
      <w:r>
        <w:rPr>
          <w:rFonts w:ascii="Consolas" w:hAnsi="Consolas" w:eastAsia="宋体"/>
          <w:b w:val="0"/>
          <w:color w:val="A31D1D"/>
          <w:sz w:val="20"/>
        </w:rPr>
        <w:t>BEEP=0;</w:t>
      </w:r>
      <w:r>
        <w:rPr>
          <w:rFonts w:ascii="宋体" w:hAnsi="宋体" w:eastAsia="宋体"/>
          <w:b w:val="0"/>
          <w:sz w:val="21"/>
        </w:rPr>
        <w:t xml:space="preserve"> 关闭蜂鸣器。</w:t>
      </w:r>
    </w:p>
    <w:p w14:paraId="3C9F0D1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回到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，此时 i 是 0，内层循环一次也不执行。</w:t>
      </w:r>
    </w:p>
    <w:p w14:paraId="1FC5B06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于是之后一直执行“i=0、BEEP=0”，蜂鸣器保持安静。</w:t>
      </w:r>
    </w:p>
    <w:p w14:paraId="0154BD0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4" w:name="_Toc28220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44"/>
    </w:p>
    <w:p w14:paraId="653FC343">
      <w:pPr>
        <w:keepNext/>
        <w:spacing w:before="220" w:after="80"/>
        <w:outlineLvl w:val="2"/>
      </w:pPr>
      <w:bookmarkStart w:id="45" w:name="_Toc2111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45"/>
    </w:p>
    <w:p w14:paraId="084B4A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文件分四段：文件头、头文件与定义、延时函数、主函数。</w:t>
      </w:r>
    </w:p>
    <w:p w14:paraId="4225C83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30689EB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实验名称：蜂鸣器实验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实验现象：下载程序后蜂鸣器发出声音，一段时间后关闭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</w:p>
    <w:p w14:paraId="27F0970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提供 P2 等寄存器的定义。文件头注释里的“一段时间后关闭”正是本章代码的设计：响约 1 秒就停。</w:t>
      </w:r>
    </w:p>
    <w:p w14:paraId="1346234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段：类型重定义与引脚定义</w:t>
      </w:r>
    </w:p>
    <w:p w14:paraId="2B5A154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BEEP=P2^5; //将P2.5管脚定义为BEEP</w:t>
      </w:r>
    </w:p>
    <w:p w14:paraId="3806ABD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是类型别名，同前几章。本章用了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，因为计数要数到 2000，超过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的上限 255；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本章没用到。</w:t>
      </w:r>
    </w:p>
    <w:p w14:paraId="71028298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sbit BEEP=P2^5;</w:t>
      </w:r>
      <w:r>
        <w:rPr>
          <w:rFonts w:ascii="宋体" w:hAnsi="宋体" w:eastAsia="宋体"/>
          <w:b w:val="0"/>
          <w:sz w:val="21"/>
        </w:rPr>
        <w:t xml:space="preserve"> 把 P2.5 命名为 BEEP。为什么是 P2.5 而不是别的脚？因为板上蜂鸣器的控制线就接在 P2.5，这是硬件决定的，代码必须跟着硬件走。写程序前先查原理图确认引脚，是比背代码更重要的基本功。</w:t>
      </w:r>
    </w:p>
    <w:p w14:paraId="00F8A37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还要注意：第 04 章把整个 P2 口当 LED 口用，而蜂鸣器也挂在 P2.5 上，两个实验的硬件资源可能重叠。做本章实验时不要把流水灯程序同时跑起来，具体共用关系见原理图。</w:t>
      </w:r>
    </w:p>
    <w:p w14:paraId="2B418B8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段：延时函数</w:t>
      </w:r>
    </w:p>
    <w:p w14:paraId="04D658C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DF635F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解释：还是那个软件延时，参数 1 约 10us。本章传 50，约 500us。声音的频率就是靠这个 500us 撑起来的，所以这个函数的准确度直接影响音调——延时偏大，声音就偏低。</w:t>
      </w:r>
    </w:p>
    <w:p w14:paraId="431EB27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段：主函数</w:t>
      </w:r>
    </w:p>
    <w:p w14:paraId="02DE113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i=2000;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while(i--)//循环2000次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BEEP=!BEEP;//产生一定频率的脉冲信号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delay_10us(50);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i=0;//清零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BEEP=0;//关闭蜂鸣器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2F4AC7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u16 i=2000;</w:t>
      </w:r>
      <w:r>
        <w:rPr>
          <w:rFonts w:ascii="宋体" w:hAnsi="宋体" w:eastAsia="宋体"/>
          <w:b w:val="0"/>
          <w:sz w:val="21"/>
        </w:rPr>
        <w:t xml:space="preserve"> 是发声次数的计数器。选 2000 是因为后面要算时长。</w:t>
      </w:r>
    </w:p>
    <w:p w14:paraId="49325FB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BEEP=!BEEP;</w:t>
      </w:r>
      <w:r>
        <w:rPr>
          <w:rFonts w:ascii="宋体" w:hAnsi="宋体" w:eastAsia="宋体"/>
          <w:b w:val="0"/>
          <w:sz w:val="21"/>
        </w:rPr>
        <w:t xml:space="preserve"> 是“读—取反—写回”：先读 P2.5 当前电平，取反，再写回去。所以每执行一次，P2.5 就在高、低之间跳一次，形成方波。</w:t>
      </w:r>
      <w:r>
        <w:rPr>
          <w:rFonts w:ascii="Consolas" w:hAnsi="Consolas" w:eastAsia="宋体"/>
          <w:b w:val="0"/>
          <w:color w:val="A31D1D"/>
          <w:sz w:val="20"/>
        </w:rPr>
        <w:t>!</w:t>
      </w:r>
      <w:r>
        <w:rPr>
          <w:rFonts w:ascii="宋体" w:hAnsi="宋体" w:eastAsia="宋体"/>
          <w:b w:val="0"/>
          <w:sz w:val="21"/>
        </w:rPr>
        <w:t xml:space="preserve"> 是逻辑非，对 0 得 1，对非 0 得 0，用在这里正好做电平翻转；也可以写成 </w:t>
      </w:r>
      <w:r>
        <w:rPr>
          <w:rFonts w:ascii="Consolas" w:hAnsi="Consolas" w:eastAsia="宋体"/>
          <w:b w:val="0"/>
          <w:color w:val="A31D1D"/>
          <w:sz w:val="20"/>
        </w:rPr>
        <w:t>BEEP=~BEEP;</w:t>
      </w:r>
      <w:r>
        <w:rPr>
          <w:rFonts w:ascii="宋体" w:hAnsi="宋体" w:eastAsia="宋体"/>
          <w:b w:val="0"/>
          <w:sz w:val="21"/>
        </w:rPr>
        <w:t>，效果一样（因为只有一位）。</w:t>
      </w:r>
    </w:p>
    <w:p w14:paraId="2E1298C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delay_10us(50)</w:t>
      </w:r>
      <w:r>
        <w:rPr>
          <w:rFonts w:ascii="宋体" w:hAnsi="宋体" w:eastAsia="宋体"/>
          <w:b w:val="0"/>
          <w:sz w:val="21"/>
        </w:rPr>
        <w:t xml:space="preserve"> 约 500us，是方波的</w:t>
      </w:r>
      <w:r>
        <w:rPr>
          <w:rFonts w:ascii="宋体" w:hAnsi="宋体" w:eastAsia="宋体"/>
          <w:b/>
          <w:color w:val="1F2D3D"/>
          <w:sz w:val="21"/>
        </w:rPr>
        <w:t>半个周期</w:t>
      </w:r>
      <w:r>
        <w:rPr>
          <w:rFonts w:ascii="宋体" w:hAnsi="宋体" w:eastAsia="宋体"/>
          <w:b w:val="0"/>
          <w:sz w:val="21"/>
        </w:rPr>
        <w:t>。高电平 500us + 低电平 500us = 一个完整周期 1ms，对应频率 1kHz。这就是“频率与延时的关系”：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5"/>
        <w:gridCol w:w="1905"/>
        <w:gridCol w:w="1905"/>
        <w:gridCol w:w="1905"/>
        <w:gridCol w:w="1905"/>
      </w:tblGrid>
      <w:tr w14:paraId="4589E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905" w:type="dxa"/>
            <w:shd w:val="clear" w:color="auto" w:fill="E8F0F7"/>
          </w:tcPr>
          <w:p w14:paraId="7C4407B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半周期延时参数</w:t>
            </w:r>
          </w:p>
        </w:tc>
        <w:tc>
          <w:tcPr>
            <w:tcW w:w="1905" w:type="dxa"/>
            <w:shd w:val="clear" w:color="auto" w:fill="E8F0F7"/>
          </w:tcPr>
          <w:p w14:paraId="718D319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半周期时间</w:t>
            </w:r>
          </w:p>
        </w:tc>
        <w:tc>
          <w:tcPr>
            <w:tcW w:w="1905" w:type="dxa"/>
            <w:shd w:val="clear" w:color="auto" w:fill="E8F0F7"/>
          </w:tcPr>
          <w:p w14:paraId="07B12DD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周期</w:t>
            </w:r>
          </w:p>
        </w:tc>
        <w:tc>
          <w:tcPr>
            <w:tcW w:w="1905" w:type="dxa"/>
            <w:shd w:val="clear" w:color="auto" w:fill="E8F0F7"/>
          </w:tcPr>
          <w:p w14:paraId="3E498F9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频率</w:t>
            </w:r>
          </w:p>
        </w:tc>
        <w:tc>
          <w:tcPr>
            <w:tcW w:w="1905" w:type="dxa"/>
            <w:shd w:val="clear" w:color="auto" w:fill="E8F0F7"/>
          </w:tcPr>
          <w:p w14:paraId="21B80DE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听感</w:t>
            </w:r>
          </w:p>
        </w:tc>
      </w:tr>
      <w:tr w14:paraId="4208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51797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w="1905" w:type="dxa"/>
          </w:tcPr>
          <w:p w14:paraId="3AAB93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约 250us</w:t>
            </w:r>
          </w:p>
        </w:tc>
        <w:tc>
          <w:tcPr>
            <w:tcW w:w="1905" w:type="dxa"/>
          </w:tcPr>
          <w:p w14:paraId="3CFAA4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0.5ms</w:t>
            </w:r>
          </w:p>
        </w:tc>
        <w:tc>
          <w:tcPr>
            <w:tcW w:w="1905" w:type="dxa"/>
          </w:tcPr>
          <w:p w14:paraId="0D4302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2kHz</w:t>
            </w:r>
          </w:p>
        </w:tc>
        <w:tc>
          <w:tcPr>
            <w:tcW w:w="1905" w:type="dxa"/>
          </w:tcPr>
          <w:p w14:paraId="68378A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更尖</w:t>
            </w:r>
          </w:p>
        </w:tc>
      </w:tr>
      <w:tr w14:paraId="24CD4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1008BD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w="1905" w:type="dxa"/>
          </w:tcPr>
          <w:p w14:paraId="0413D4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约 500us</w:t>
            </w:r>
          </w:p>
        </w:tc>
        <w:tc>
          <w:tcPr>
            <w:tcW w:w="1905" w:type="dxa"/>
          </w:tcPr>
          <w:p w14:paraId="6E780A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1ms</w:t>
            </w:r>
          </w:p>
        </w:tc>
        <w:tc>
          <w:tcPr>
            <w:tcW w:w="1905" w:type="dxa"/>
          </w:tcPr>
          <w:p w14:paraId="4AF321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1kHz</w:t>
            </w:r>
          </w:p>
        </w:tc>
        <w:tc>
          <w:tcPr>
            <w:tcW w:w="1905" w:type="dxa"/>
          </w:tcPr>
          <w:p w14:paraId="650380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</w:t>
            </w:r>
          </w:p>
        </w:tc>
      </w:tr>
      <w:tr w14:paraId="1E2BA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1D0464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w="1905" w:type="dxa"/>
          </w:tcPr>
          <w:p w14:paraId="3E3E5D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约 1ms</w:t>
            </w:r>
          </w:p>
        </w:tc>
        <w:tc>
          <w:tcPr>
            <w:tcW w:w="1905" w:type="dxa"/>
          </w:tcPr>
          <w:p w14:paraId="057054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2ms</w:t>
            </w:r>
          </w:p>
        </w:tc>
        <w:tc>
          <w:tcPr>
            <w:tcW w:w="1905" w:type="dxa"/>
          </w:tcPr>
          <w:p w14:paraId="080AED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500Hz</w:t>
            </w:r>
          </w:p>
        </w:tc>
        <w:tc>
          <w:tcPr>
            <w:tcW w:w="1905" w:type="dxa"/>
          </w:tcPr>
          <w:p w14:paraId="3DE22B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更低沉</w:t>
            </w:r>
          </w:p>
        </w:tc>
      </w:tr>
    </w:tbl>
    <w:p w14:paraId="57D92752">
      <w:pPr>
        <w:spacing w:after="40"/>
      </w:pPr>
    </w:p>
    <w:p w14:paraId="7B72BE2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想让音调变高就把 50 改小，变低就改大。人耳能听到的范围大约 20Hz~20kHz，超出范围就听不见了，所以参数不能乱调。</w:t>
      </w:r>
    </w:p>
    <w:p w14:paraId="06FE60E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循环 2000 次，每次翻转一次，共翻转 2000 次，也就是 1000 个完整周期。1000 个周期 × 1ms = 1 秒，这就是“响一段时间”的来源。想让响得久一点，把 2000 改成 4000，就是 2 秒。</w:t>
      </w:r>
    </w:p>
    <w:p w14:paraId="7B24219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循环结束后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的值是多少？</w:t>
      </w: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在 i 变成 0 时判断为假退出，但后减已经执行了，所以退出时 i 实际是 65535（16 位无符号数 0 减 1 回绕）。这正是下一句 </w:t>
      </w:r>
      <w:r>
        <w:rPr>
          <w:rFonts w:ascii="Consolas" w:hAnsi="Consolas" w:eastAsia="宋体"/>
          <w:b w:val="0"/>
          <w:color w:val="A31D1D"/>
          <w:sz w:val="20"/>
        </w:rPr>
        <w:t>i=0;</w:t>
      </w:r>
      <w:r>
        <w:rPr>
          <w:rFonts w:ascii="宋体" w:hAnsi="宋体" w:eastAsia="宋体"/>
          <w:b w:val="0"/>
          <w:sz w:val="21"/>
        </w:rPr>
        <w:t xml:space="preserve"> 存在的原因：必须把计数器清干净，否则下一轮 </w:t>
      </w: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会从 65535 数到 0，蜂鸣器又要响三十多秒。</w:t>
      </w:r>
    </w:p>
    <w:p w14:paraId="60339FA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BEEP=0;</w:t>
      </w:r>
      <w:r>
        <w:rPr>
          <w:rFonts w:ascii="宋体" w:hAnsi="宋体" w:eastAsia="宋体"/>
          <w:b w:val="0"/>
          <w:sz w:val="21"/>
        </w:rPr>
        <w:t xml:space="preserve"> 把 P2.5 拉低，让蜂鸣器停下来。如果这里不清零，方波停在高电平上，无源蜂鸣器虽然不响，但驱动三极管可能一直导通，白白耗电。</w:t>
      </w:r>
    </w:p>
    <w:p w14:paraId="3D80B51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最后一层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让程序停住。因为 i 已经被清成 0，下一轮内层 </w:t>
      </w: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判断 0 为假、一次都不执行，所以整段程序的效果是：</w:t>
      </w:r>
      <w:r>
        <w:rPr>
          <w:rFonts w:ascii="宋体" w:hAnsi="宋体" w:eastAsia="宋体"/>
          <w:b/>
          <w:color w:val="1F2D3D"/>
          <w:sz w:val="21"/>
        </w:rPr>
        <w:t>只响一次，然后永远安静</w:t>
      </w:r>
      <w:r>
        <w:rPr>
          <w:rFonts w:ascii="宋体" w:hAnsi="宋体" w:eastAsia="宋体"/>
          <w:b w:val="0"/>
          <w:sz w:val="21"/>
        </w:rPr>
        <w:t xml:space="preserve">。如果希望它“响 1 秒、停 1 秒”反复叫，得在 </w:t>
      </w:r>
      <w:r>
        <w:rPr>
          <w:rFonts w:ascii="Consolas" w:hAnsi="Consolas" w:eastAsia="宋体"/>
          <w:b w:val="0"/>
          <w:color w:val="A31D1D"/>
          <w:sz w:val="20"/>
        </w:rPr>
        <w:t>BEEP=0;</w:t>
      </w:r>
      <w:r>
        <w:rPr>
          <w:rFonts w:ascii="宋体" w:hAnsi="宋体" w:eastAsia="宋体"/>
          <w:b w:val="0"/>
          <w:sz w:val="21"/>
        </w:rPr>
        <w:t xml:space="preserve"> 后面补一句 </w:t>
      </w:r>
      <w:r>
        <w:rPr>
          <w:rFonts w:ascii="Consolas" w:hAnsi="Consolas" w:eastAsia="宋体"/>
          <w:b w:val="0"/>
          <w:color w:val="A31D1D"/>
          <w:sz w:val="20"/>
        </w:rPr>
        <w:t>i=2000;</w:t>
      </w:r>
      <w:r>
        <w:rPr>
          <w:rFonts w:ascii="宋体" w:hAnsi="宋体" w:eastAsia="宋体"/>
          <w:b w:val="0"/>
          <w:sz w:val="21"/>
        </w:rPr>
        <w:t xml:space="preserve"> 和一个停止延时。</w:t>
      </w:r>
    </w:p>
    <w:p w14:paraId="7E7A2B5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6" w:name="_Toc19412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46"/>
    </w:p>
    <w:p w14:paraId="29912F7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无源蜂鸣器要方波才响，有源蜂鸣器给固定电平就响，代码里不断翻转说明是无源的。</w:t>
      </w:r>
    </w:p>
    <w:p w14:paraId="5BC92D2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方波频率 = 1 ÷（2 × 半周期延时），延时 500us 对应 1kHz，改延时就是在改音调。</w:t>
      </w:r>
    </w:p>
    <w:p w14:paraId="3C5133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响的时长 = 翻转次数 × 半周期，2000 次 × 500us = 1 秒。</w:t>
      </w:r>
    </w:p>
    <w:p w14:paraId="2A17F7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while(i--)</w:t>
      </w:r>
      <w:r>
        <w:rPr>
          <w:rFonts w:ascii="宋体" w:hAnsi="宋体" w:eastAsia="宋体"/>
          <w:b w:val="0"/>
          <w:sz w:val="21"/>
        </w:rPr>
        <w:t xml:space="preserve"> 退出时 i 会回绕成 65535，必须手动清零，否则下一轮会响很久。</w:t>
      </w:r>
    </w:p>
    <w:p w14:paraId="13B616C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引脚号不是随便定的，P2.5 是板上蜂鸣器的实际接线，以原理图为准。</w:t>
      </w:r>
    </w:p>
    <w:p w14:paraId="2149CEB7">
      <w:pPr>
        <w:keepNext/>
        <w:pageBreakBefore/>
        <w:spacing w:before="0" w:after="200"/>
        <w:outlineLvl w:val="0"/>
      </w:pPr>
      <w:bookmarkStart w:id="47" w:name="ch6"/>
      <w:bookmarkStart w:id="48" w:name="_Toc26664"/>
      <w:r>
        <w:rPr>
          <w:rFonts w:ascii="微软雅黑" w:hAnsi="微软雅黑" w:eastAsia="微软雅黑"/>
          <w:b/>
          <w:color w:val="1F2D3D"/>
          <w:sz w:val="44"/>
        </w:rPr>
        <w:t>第06章 静态数码管实验</w:t>
      </w:r>
      <w:bookmarkEnd w:id="47"/>
      <w:bookmarkEnd w:id="48"/>
    </w:p>
    <w:p w14:paraId="3500B9F3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D:\51\新实验HEX合集\6-静态数码管实验\6-静态数码管实验.hex</w:t>
      </w:r>
    </w:p>
    <w:p w14:paraId="417DFCAA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 0x3f 送到 P0，最左边那位数码管显示 0，讲清段码表每一位对应哪一段。</w:t>
      </w:r>
    </w:p>
    <w:p w14:paraId="109D54E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49" w:name="_Toc18979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49"/>
    </w:p>
    <w:p w14:paraId="4A0A92F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6-静态数码管实验</w:t>
      </w:r>
      <w:r>
        <w:rPr>
          <w:rFonts w:ascii="宋体" w:hAnsi="宋体" w:eastAsia="宋体"/>
          <w:b w:val="0"/>
          <w:sz w:val="21"/>
        </w:rPr>
        <w:t xml:space="preserve"> 的 HEX 后，“数码管模块”最左边那一位显示数字 0，其余各位保持熄灭。显示内容固定不变，也不会闪。</w:t>
      </w:r>
    </w:p>
    <w:p w14:paraId="6A818C4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0" w:name="_Toc20351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A7D9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37BD9D3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2F0C0D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0AE7D04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530822F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53D0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8365F2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段选 SMG_A_DP_PORT</w:t>
            </w:r>
          </w:p>
        </w:tc>
        <w:tc>
          <w:tcPr>
            <w:tcW w:w="2381" w:type="dxa"/>
          </w:tcPr>
          <w:p w14:paraId="34A29E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5CD58A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数码管 a~dp 段</w:t>
            </w:r>
          </w:p>
        </w:tc>
        <w:tc>
          <w:tcPr>
            <w:tcW w:w="2381" w:type="dxa"/>
          </w:tcPr>
          <w:p w14:paraId="760544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代码用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SMG_A_DP_PORT P0</w:t>
            </w:r>
            <w:r>
              <w:rPr>
                <w:rFonts w:ascii="宋体" w:hAnsi="宋体" w:eastAsia="宋体"/>
                <w:b w:val="0"/>
                <w:sz w:val="18"/>
              </w:rPr>
              <w:t>，P0.0 对 a，P0.7 对 dp（对应关系以原理图为准）</w:t>
            </w:r>
          </w:p>
        </w:tc>
      </w:tr>
      <w:tr w14:paraId="0BE04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37524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</w:t>
            </w:r>
          </w:p>
        </w:tc>
        <w:tc>
          <w:tcPr>
            <w:tcW w:w="2381" w:type="dxa"/>
          </w:tcPr>
          <w:p w14:paraId="7396BA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代码未指定</w:t>
            </w:r>
          </w:p>
        </w:tc>
        <w:tc>
          <w:tcPr>
            <w:tcW w:w="2381" w:type="dxa"/>
          </w:tcPr>
          <w:p w14:paraId="51B538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数码管公共端</w:t>
            </w:r>
          </w:p>
        </w:tc>
        <w:tc>
          <w:tcPr>
            <w:tcW w:w="2381" w:type="dxa"/>
          </w:tcPr>
          <w:p w14:paraId="475288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本章代码没有写位选，由板上电路决定，具体见原理图；现象是最左边一位亮</w:t>
            </w:r>
          </w:p>
        </w:tc>
      </w:tr>
    </w:tbl>
    <w:p w14:paraId="5842BADE">
      <w:pPr>
        <w:spacing w:after="40"/>
      </w:pPr>
    </w:p>
    <w:p w14:paraId="6FE545D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本章只操作段选口 P0，没有操作位选，程序里也没有位选的 sbit，说明这块板在静态显示时位选是硬件固定接通的（或由跳线决定），以原理图为准。</w:t>
      </w:r>
    </w:p>
    <w:p w14:paraId="62A2F6E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数码管内部是 8 个 LED（7 段 + 小数点），有两种接法：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039DE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1F0C28B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2381" w:type="dxa"/>
            <w:shd w:val="clear" w:color="auto" w:fill="E8F0F7"/>
          </w:tcPr>
          <w:p w14:paraId="02FA171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公共端</w:t>
            </w:r>
          </w:p>
        </w:tc>
        <w:tc>
          <w:tcPr>
            <w:tcW w:w="2381" w:type="dxa"/>
            <w:shd w:val="clear" w:color="auto" w:fill="E8F0F7"/>
          </w:tcPr>
          <w:p w14:paraId="0DF61BA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段码为 1 时</w:t>
            </w:r>
          </w:p>
        </w:tc>
        <w:tc>
          <w:tcPr>
            <w:tcW w:w="2381" w:type="dxa"/>
            <w:shd w:val="clear" w:color="auto" w:fill="E8F0F7"/>
          </w:tcPr>
          <w:p w14:paraId="37309CA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 0 的段码</w:t>
            </w:r>
          </w:p>
        </w:tc>
      </w:tr>
      <w:tr w14:paraId="7EB8D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B7651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</w:t>
            </w:r>
          </w:p>
        </w:tc>
        <w:tc>
          <w:tcPr>
            <w:tcW w:w="2381" w:type="dxa"/>
          </w:tcPr>
          <w:p w14:paraId="437DE7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 个 LED 的阴极接在一起接地</w:t>
            </w:r>
          </w:p>
        </w:tc>
        <w:tc>
          <w:tcPr>
            <w:tcW w:w="2381" w:type="dxa"/>
          </w:tcPr>
          <w:p w14:paraId="340F88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该段点亮</w:t>
            </w:r>
          </w:p>
        </w:tc>
        <w:tc>
          <w:tcPr>
            <w:tcW w:w="2381" w:type="dxa"/>
          </w:tcPr>
          <w:p w14:paraId="5AF6DFD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0x3F</w:t>
            </w:r>
          </w:p>
        </w:tc>
      </w:tr>
      <w:tr w14:paraId="55A7E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021826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共阳极</w:t>
            </w:r>
          </w:p>
        </w:tc>
        <w:tc>
          <w:tcPr>
            <w:tcW w:w="2381" w:type="dxa"/>
          </w:tcPr>
          <w:p w14:paraId="0B46C5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 个 LED 的阳极接在一起接电源</w:t>
            </w:r>
          </w:p>
        </w:tc>
        <w:tc>
          <w:tcPr>
            <w:tcW w:w="2381" w:type="dxa"/>
          </w:tcPr>
          <w:p w14:paraId="38AA5A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该段熄灭</w:t>
            </w:r>
          </w:p>
        </w:tc>
        <w:tc>
          <w:tcPr>
            <w:tcW w:w="2381" w:type="dxa"/>
          </w:tcPr>
          <w:p w14:paraId="69DC02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0xC0</w:t>
            </w:r>
          </w:p>
        </w:tc>
      </w:tr>
    </w:tbl>
    <w:p w14:paraId="293F9304">
      <w:pPr>
        <w:spacing w:after="40"/>
      </w:pPr>
    </w:p>
    <w:p w14:paraId="7F76289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代码注释明确写了“共阴极数码管”，所以本板数码管是共阴接法，段码写 1 点亮。</w:t>
      </w:r>
    </w:p>
    <w:p w14:paraId="7672E3A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1" w:name="_Toc331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51"/>
    </w:p>
    <w:p w14:paraId="746B952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上电复位，进入 main。</w:t>
      </w:r>
    </w:p>
    <w:p w14:paraId="2BF4121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SMG_A_DP_PORT=gsmg_code[0];</w:t>
      </w:r>
      <w:r>
        <w:rPr>
          <w:rFonts w:ascii="宋体" w:hAnsi="宋体" w:eastAsia="宋体"/>
          <w:b w:val="0"/>
          <w:sz w:val="21"/>
        </w:rPr>
        <w:t>，把数组第 0 个元素 0x3F 送到 P0。</w:t>
      </w:r>
    </w:p>
    <w:p w14:paraId="7BB1E3E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空循环。</w:t>
      </w:r>
    </w:p>
    <w:p w14:paraId="201D1AD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P0 上的 0x3F 一直保持不变。</w:t>
      </w:r>
    </w:p>
    <w:p w14:paraId="5F00939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数码管一直显示 0，不会变化。</w:t>
      </w:r>
    </w:p>
    <w:p w14:paraId="50F40E6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2" w:name="_Toc15791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52"/>
    </w:p>
    <w:p w14:paraId="10F0CBB3">
      <w:pPr>
        <w:keepNext/>
        <w:spacing w:before="220" w:after="80"/>
        <w:outlineLvl w:val="2"/>
      </w:pPr>
      <w:bookmarkStart w:id="53" w:name="_Toc15142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53"/>
    </w:p>
    <w:p w14:paraId="4C11B0A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文件很短，分四段：文件头、头文件与宏、段码表、主函数。</w:t>
      </w:r>
    </w:p>
    <w:p w14:paraId="7D7BE41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156C61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实验名称：静态数码管实验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实验现象：下载程序后“数码管模块”最左边数码管显示数字0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</w:p>
    <w:p w14:paraId="0AFB6F8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提供 P0、P2 等寄存器定义。文件头注释告诉你现象是“最左边显示 0”，这个“最左边”不是代码选的，而是硬件位选决定的。</w:t>
      </w:r>
    </w:p>
    <w:p w14:paraId="5EA68E2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段：类型重定义与段选口宏</w:t>
      </w:r>
    </w:p>
    <w:p w14:paraId="186A582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SMG_A_DP_PORT   P0  //使用宏定义数码管段码口</w:t>
      </w:r>
    </w:p>
    <w:p w14:paraId="28FE1BB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是类型别名，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本章没用到。</w:t>
      </w:r>
    </w:p>
    <w:p w14:paraId="30564D98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#define SMG_A_DP_PORT P0</w:t>
      </w:r>
      <w:r>
        <w:rPr>
          <w:rFonts w:ascii="宋体" w:hAnsi="宋体" w:eastAsia="宋体"/>
          <w:b w:val="0"/>
          <w:sz w:val="21"/>
        </w:rPr>
        <w:t xml:space="preserve"> 把 P0 口命名为“数码管 a~dp 段码口”。名字里的 </w:t>
      </w:r>
      <w:r>
        <w:rPr>
          <w:rFonts w:ascii="Consolas" w:hAnsi="Consolas" w:eastAsia="宋体"/>
          <w:b w:val="0"/>
          <w:color w:val="A31D1D"/>
          <w:sz w:val="20"/>
        </w:rPr>
        <w:t>A_DP</w:t>
      </w:r>
      <w:r>
        <w:rPr>
          <w:rFonts w:ascii="宋体" w:hAnsi="宋体" w:eastAsia="宋体"/>
          <w:b w:val="0"/>
          <w:sz w:val="21"/>
        </w:rPr>
        <w:t xml:space="preserve"> 表示 a 段到 dp 段。用宏而不是直接写 P0，是为了以后换口方便，也为了让读代码的人一眼知道 P0 在这里是段选而不是别的用途。</w:t>
      </w:r>
    </w:p>
    <w:p w14:paraId="1A26845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段：共阴段码表</w:t>
      </w:r>
    </w:p>
    <w:p w14:paraId="38EF3A8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//共阴极数码管显示0~F的段码数据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</w:p>
    <w:p w14:paraId="0F4C37A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解释：这是一个存放在程序存储器里的常量表，下标 0~15 对应数字 0~F 的段码。比如 </w:t>
      </w:r>
      <w:r>
        <w:rPr>
          <w:rFonts w:ascii="Consolas" w:hAnsi="Consolas" w:eastAsia="宋体"/>
          <w:b w:val="0"/>
          <w:color w:val="A31D1D"/>
          <w:sz w:val="20"/>
        </w:rPr>
        <w:t>gsmg_code[0]</w:t>
      </w:r>
      <w:r>
        <w:rPr>
          <w:rFonts w:ascii="宋体" w:hAnsi="宋体" w:eastAsia="宋体"/>
          <w:b w:val="0"/>
          <w:sz w:val="21"/>
        </w:rPr>
        <w:t xml:space="preserve"> 是 0x3F，</w:t>
      </w:r>
      <w:r>
        <w:rPr>
          <w:rFonts w:ascii="Consolas" w:hAnsi="Consolas" w:eastAsia="宋体"/>
          <w:b w:val="0"/>
          <w:color w:val="A31D1D"/>
          <w:sz w:val="20"/>
        </w:rPr>
        <w:t>gsmg_code[5]</w:t>
      </w:r>
      <w:r>
        <w:rPr>
          <w:rFonts w:ascii="宋体" w:hAnsi="宋体" w:eastAsia="宋体"/>
          <w:b w:val="0"/>
          <w:sz w:val="21"/>
        </w:rPr>
        <w:t xml:space="preserve"> 是 0x6D。</w:t>
      </w:r>
    </w:p>
    <w:p w14:paraId="3946E77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先解决第一个困惑：</w:t>
      </w:r>
      <w:r>
        <w:rPr>
          <w:rFonts w:ascii="宋体" w:hAnsi="宋体" w:eastAsia="宋体"/>
          <w:b/>
          <w:color w:val="1F2D3D"/>
          <w:sz w:val="21"/>
        </w:rPr>
        <w:t>为什么 0x3f 是数字 0？</w:t>
      </w:r>
      <w:r>
        <w:rPr>
          <w:rFonts w:ascii="宋体" w:hAnsi="宋体" w:eastAsia="宋体"/>
          <w:b w:val="0"/>
          <w:sz w:val="21"/>
        </w:rPr>
        <w:t xml:space="preserve"> 把 0x3F 写成二进制：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 w14:paraId="4BFDC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058" w:type="dxa"/>
            <w:shd w:val="clear" w:color="auto" w:fill="E8F0F7"/>
          </w:tcPr>
          <w:p w14:paraId="5E4755E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</w:t>
            </w:r>
          </w:p>
        </w:tc>
        <w:tc>
          <w:tcPr>
            <w:tcW w:w="1058" w:type="dxa"/>
            <w:shd w:val="clear" w:color="auto" w:fill="E8F0F7"/>
          </w:tcPr>
          <w:p w14:paraId="3F8B49B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D7</w:t>
            </w:r>
          </w:p>
        </w:tc>
        <w:tc>
          <w:tcPr>
            <w:tcW w:w="1058" w:type="dxa"/>
            <w:shd w:val="clear" w:color="auto" w:fill="E8F0F7"/>
          </w:tcPr>
          <w:p w14:paraId="14A4B9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D6</w:t>
            </w:r>
          </w:p>
        </w:tc>
        <w:tc>
          <w:tcPr>
            <w:tcW w:w="1058" w:type="dxa"/>
            <w:shd w:val="clear" w:color="auto" w:fill="E8F0F7"/>
          </w:tcPr>
          <w:p w14:paraId="1E43879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D5</w:t>
            </w:r>
          </w:p>
        </w:tc>
        <w:tc>
          <w:tcPr>
            <w:tcW w:w="1058" w:type="dxa"/>
            <w:shd w:val="clear" w:color="auto" w:fill="E8F0F7"/>
          </w:tcPr>
          <w:p w14:paraId="5F2CB5F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D4</w:t>
            </w:r>
          </w:p>
        </w:tc>
        <w:tc>
          <w:tcPr>
            <w:tcW w:w="1058" w:type="dxa"/>
            <w:shd w:val="clear" w:color="auto" w:fill="E8F0F7"/>
          </w:tcPr>
          <w:p w14:paraId="2F657A8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D3</w:t>
            </w:r>
          </w:p>
        </w:tc>
        <w:tc>
          <w:tcPr>
            <w:tcW w:w="1058" w:type="dxa"/>
            <w:shd w:val="clear" w:color="auto" w:fill="E8F0F7"/>
          </w:tcPr>
          <w:p w14:paraId="2470AB5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D2</w:t>
            </w:r>
          </w:p>
        </w:tc>
        <w:tc>
          <w:tcPr>
            <w:tcW w:w="1058" w:type="dxa"/>
            <w:shd w:val="clear" w:color="auto" w:fill="E8F0F7"/>
          </w:tcPr>
          <w:p w14:paraId="5CD83CD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D1</w:t>
            </w:r>
          </w:p>
        </w:tc>
        <w:tc>
          <w:tcPr>
            <w:tcW w:w="1058" w:type="dxa"/>
            <w:shd w:val="clear" w:color="auto" w:fill="E8F0F7"/>
          </w:tcPr>
          <w:p w14:paraId="7BB0DBD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D0</w:t>
            </w:r>
          </w:p>
        </w:tc>
      </w:tr>
      <w:tr w14:paraId="027B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058" w:type="dxa"/>
          </w:tcPr>
          <w:p w14:paraId="20994B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</w:t>
            </w:r>
          </w:p>
        </w:tc>
        <w:tc>
          <w:tcPr>
            <w:tcW w:w="1058" w:type="dxa"/>
          </w:tcPr>
          <w:p w14:paraId="02244F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dp</w:t>
            </w:r>
          </w:p>
        </w:tc>
        <w:tc>
          <w:tcPr>
            <w:tcW w:w="1058" w:type="dxa"/>
          </w:tcPr>
          <w:p w14:paraId="1BF0E4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w="1058" w:type="dxa"/>
          </w:tcPr>
          <w:p w14:paraId="272EE4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w="1058" w:type="dxa"/>
          </w:tcPr>
          <w:p w14:paraId="3EFC5A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1058" w:type="dxa"/>
          </w:tcPr>
          <w:p w14:paraId="1AF8C4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1058" w:type="dxa"/>
          </w:tcPr>
          <w:p w14:paraId="2BBE70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1058" w:type="dxa"/>
          </w:tcPr>
          <w:p w14:paraId="0862EF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w="1058" w:type="dxa"/>
          </w:tcPr>
          <w:p w14:paraId="3EFF2D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</w:tr>
      <w:tr w14:paraId="71D36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058" w:type="dxa"/>
          </w:tcPr>
          <w:p w14:paraId="088838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0x3F</w:t>
            </w:r>
          </w:p>
        </w:tc>
        <w:tc>
          <w:tcPr>
            <w:tcW w:w="1058" w:type="dxa"/>
          </w:tcPr>
          <w:p w14:paraId="278A3AF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058" w:type="dxa"/>
          </w:tcPr>
          <w:p w14:paraId="13A970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058" w:type="dxa"/>
          </w:tcPr>
          <w:p w14:paraId="413BDB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58" w:type="dxa"/>
          </w:tcPr>
          <w:p w14:paraId="3FD17C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58" w:type="dxa"/>
          </w:tcPr>
          <w:p w14:paraId="6A6D0C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58" w:type="dxa"/>
          </w:tcPr>
          <w:p w14:paraId="02DAB2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58" w:type="dxa"/>
          </w:tcPr>
          <w:p w14:paraId="2085C8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058" w:type="dxa"/>
          </w:tcPr>
          <w:p w14:paraId="0B06A7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 w14:paraId="6443E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058" w:type="dxa"/>
          </w:tcPr>
          <w:p w14:paraId="7D7E57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亮灭</w:t>
            </w:r>
          </w:p>
        </w:tc>
        <w:tc>
          <w:tcPr>
            <w:tcW w:w="1058" w:type="dxa"/>
          </w:tcPr>
          <w:p w14:paraId="3A5204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灭</w:t>
            </w:r>
          </w:p>
        </w:tc>
        <w:tc>
          <w:tcPr>
            <w:tcW w:w="1058" w:type="dxa"/>
          </w:tcPr>
          <w:p w14:paraId="2D0657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灭</w:t>
            </w:r>
          </w:p>
        </w:tc>
        <w:tc>
          <w:tcPr>
            <w:tcW w:w="1058" w:type="dxa"/>
          </w:tcPr>
          <w:p w14:paraId="3998A8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  <w:tc>
          <w:tcPr>
            <w:tcW w:w="1058" w:type="dxa"/>
          </w:tcPr>
          <w:p w14:paraId="0DE0BE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  <w:tc>
          <w:tcPr>
            <w:tcW w:w="1058" w:type="dxa"/>
          </w:tcPr>
          <w:p w14:paraId="5C685F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  <w:tc>
          <w:tcPr>
            <w:tcW w:w="1058" w:type="dxa"/>
          </w:tcPr>
          <w:p w14:paraId="0E1256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  <w:tc>
          <w:tcPr>
            <w:tcW w:w="1058" w:type="dxa"/>
          </w:tcPr>
          <w:p w14:paraId="37E7CE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  <w:tc>
          <w:tcPr>
            <w:tcW w:w="1058" w:type="dxa"/>
          </w:tcPr>
          <w:p w14:paraId="418782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亮</w:t>
            </w:r>
          </w:p>
        </w:tc>
      </w:tr>
    </w:tbl>
    <w:p w14:paraId="45C0ED96">
      <w:pPr>
        <w:spacing w:after="40"/>
      </w:pPr>
    </w:p>
    <w:p w14:paraId="245D85A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最低位 D0 对应 a 段，最高位 D7 对应小数点 dp。0x3F = 0011 1111，a、b、c、d、e、f 六段为 1（亮），g 段和 dp 为 0（灭）。数码管上 a~f 正好围成一个“0”，g 是中间那一横，所以显示 0。这就是“0x3f 为什么是 0”的全部原因：</w:t>
      </w:r>
      <w:r>
        <w:rPr>
          <w:rFonts w:ascii="宋体" w:hAnsi="宋体" w:eastAsia="宋体"/>
          <w:b/>
          <w:color w:val="1F2D3D"/>
          <w:sz w:val="21"/>
        </w:rPr>
        <w:t>不是数值相等，而是六个段的组合刚好画出一个 0。</w:t>
      </w:r>
    </w:p>
    <w:p w14:paraId="0E54A23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按同样方法看几个：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5"/>
        <w:gridCol w:w="1905"/>
        <w:gridCol w:w="1905"/>
        <w:gridCol w:w="1905"/>
        <w:gridCol w:w="1905"/>
      </w:tblGrid>
      <w:tr w14:paraId="7F130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905" w:type="dxa"/>
            <w:shd w:val="clear" w:color="auto" w:fill="E8F0F7"/>
          </w:tcPr>
          <w:p w14:paraId="32DEFB7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数字</w:t>
            </w:r>
          </w:p>
        </w:tc>
        <w:tc>
          <w:tcPr>
            <w:tcW w:w="1905" w:type="dxa"/>
            <w:shd w:val="clear" w:color="auto" w:fill="E8F0F7"/>
          </w:tcPr>
          <w:p w14:paraId="7BBA2E2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段码</w:t>
            </w:r>
          </w:p>
        </w:tc>
        <w:tc>
          <w:tcPr>
            <w:tcW w:w="1905" w:type="dxa"/>
            <w:shd w:val="clear" w:color="auto" w:fill="E8F0F7"/>
          </w:tcPr>
          <w:p w14:paraId="443E925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二进制</w:t>
            </w:r>
          </w:p>
        </w:tc>
        <w:tc>
          <w:tcPr>
            <w:tcW w:w="1905" w:type="dxa"/>
            <w:shd w:val="clear" w:color="auto" w:fill="E8F0F7"/>
          </w:tcPr>
          <w:p w14:paraId="6EAA870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亮的段</w:t>
            </w:r>
          </w:p>
        </w:tc>
        <w:tc>
          <w:tcPr>
            <w:tcW w:w="1905" w:type="dxa"/>
            <w:shd w:val="clear" w:color="auto" w:fill="E8F0F7"/>
          </w:tcPr>
          <w:p w14:paraId="290EF0C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图形</w:t>
            </w:r>
          </w:p>
        </w:tc>
      </w:tr>
      <w:tr w14:paraId="2B840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193BF7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905" w:type="dxa"/>
          </w:tcPr>
          <w:p w14:paraId="451C68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0x3F</w:t>
            </w:r>
          </w:p>
        </w:tc>
        <w:tc>
          <w:tcPr>
            <w:tcW w:w="1905" w:type="dxa"/>
          </w:tcPr>
          <w:p w14:paraId="79780E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0011 1111</w:t>
            </w:r>
          </w:p>
        </w:tc>
        <w:tc>
          <w:tcPr>
            <w:tcW w:w="1905" w:type="dxa"/>
          </w:tcPr>
          <w:p w14:paraId="1B5629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b c d e f</w:t>
            </w:r>
          </w:p>
        </w:tc>
        <w:tc>
          <w:tcPr>
            <w:tcW w:w="1905" w:type="dxa"/>
          </w:tcPr>
          <w:p w14:paraId="7D0EA6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2A4BD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A3084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905" w:type="dxa"/>
          </w:tcPr>
          <w:p w14:paraId="077DD9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0x06</w:t>
            </w:r>
          </w:p>
        </w:tc>
        <w:tc>
          <w:tcPr>
            <w:tcW w:w="1905" w:type="dxa"/>
          </w:tcPr>
          <w:p w14:paraId="37393B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0000 0110</w:t>
            </w:r>
          </w:p>
        </w:tc>
        <w:tc>
          <w:tcPr>
            <w:tcW w:w="1905" w:type="dxa"/>
          </w:tcPr>
          <w:p w14:paraId="0C4B31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 c</w:t>
            </w:r>
          </w:p>
        </w:tc>
        <w:tc>
          <w:tcPr>
            <w:tcW w:w="1905" w:type="dxa"/>
          </w:tcPr>
          <w:p w14:paraId="3FD63C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 w14:paraId="66467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7F0DCC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905" w:type="dxa"/>
          </w:tcPr>
          <w:p w14:paraId="03F784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0x5B</w:t>
            </w:r>
          </w:p>
        </w:tc>
        <w:tc>
          <w:tcPr>
            <w:tcW w:w="1905" w:type="dxa"/>
          </w:tcPr>
          <w:p w14:paraId="7FE74F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0101 1011</w:t>
            </w:r>
          </w:p>
        </w:tc>
        <w:tc>
          <w:tcPr>
            <w:tcW w:w="1905" w:type="dxa"/>
          </w:tcPr>
          <w:p w14:paraId="4C30E4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b d e g</w:t>
            </w:r>
          </w:p>
        </w:tc>
        <w:tc>
          <w:tcPr>
            <w:tcW w:w="1905" w:type="dxa"/>
          </w:tcPr>
          <w:p w14:paraId="1E4402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 w14:paraId="2AECF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6500146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905" w:type="dxa"/>
          </w:tcPr>
          <w:p w14:paraId="7ED176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0x07</w:t>
            </w:r>
          </w:p>
        </w:tc>
        <w:tc>
          <w:tcPr>
            <w:tcW w:w="1905" w:type="dxa"/>
          </w:tcPr>
          <w:p w14:paraId="64C195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0000 0111</w:t>
            </w:r>
          </w:p>
        </w:tc>
        <w:tc>
          <w:tcPr>
            <w:tcW w:w="1905" w:type="dxa"/>
          </w:tcPr>
          <w:p w14:paraId="06BC0D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b c</w:t>
            </w:r>
          </w:p>
        </w:tc>
        <w:tc>
          <w:tcPr>
            <w:tcW w:w="1905" w:type="dxa"/>
          </w:tcPr>
          <w:p w14:paraId="6AB5E7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 w14:paraId="2E38E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C3DBD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1905" w:type="dxa"/>
          </w:tcPr>
          <w:p w14:paraId="4F5A6A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0x7F</w:t>
            </w:r>
          </w:p>
        </w:tc>
        <w:tc>
          <w:tcPr>
            <w:tcW w:w="1905" w:type="dxa"/>
          </w:tcPr>
          <w:p w14:paraId="4F9CCE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0111 1111</w:t>
            </w:r>
          </w:p>
        </w:tc>
        <w:tc>
          <w:tcPr>
            <w:tcW w:w="1905" w:type="dxa"/>
          </w:tcPr>
          <w:p w14:paraId="6DAB4C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b c d e f g</w:t>
            </w:r>
          </w:p>
        </w:tc>
        <w:tc>
          <w:tcPr>
            <w:tcW w:w="1905" w:type="dxa"/>
          </w:tcPr>
          <w:p w14:paraId="3397C8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 w14:paraId="38750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8CFC7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w="1905" w:type="dxa"/>
          </w:tcPr>
          <w:p w14:paraId="3928E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0x71</w:t>
            </w:r>
          </w:p>
        </w:tc>
        <w:tc>
          <w:tcPr>
            <w:tcW w:w="1905" w:type="dxa"/>
          </w:tcPr>
          <w:p w14:paraId="4A8C2D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0111 0001</w:t>
            </w:r>
          </w:p>
        </w:tc>
        <w:tc>
          <w:tcPr>
            <w:tcW w:w="1905" w:type="dxa"/>
          </w:tcPr>
          <w:p w14:paraId="188508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e f g</w:t>
            </w:r>
          </w:p>
        </w:tc>
        <w:tc>
          <w:tcPr>
            <w:tcW w:w="1905" w:type="dxa"/>
          </w:tcPr>
          <w:p w14:paraId="7E16F1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</w:tr>
    </w:tbl>
    <w:p w14:paraId="562661F4">
      <w:pPr>
        <w:spacing w:after="40"/>
      </w:pPr>
    </w:p>
    <w:p w14:paraId="56B1A9F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数字 8 是 0x7F，七个段全亮，只有 dp 是 0，这也验证了“0 灭 1 亮”的共阴规则。</w:t>
      </w:r>
    </w:p>
    <w:p w14:paraId="7FB13EB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第二个困惑：</w:t>
      </w:r>
      <w:r>
        <w:rPr>
          <w:rFonts w:ascii="宋体" w:hAnsi="宋体" w:eastAsia="宋体"/>
          <w:b/>
          <w:color w:val="1F2D3D"/>
          <w:sz w:val="21"/>
        </w:rPr>
        <w:t xml:space="preserve">数组写的是 </w:t>
      </w:r>
      <w:r>
        <w:rPr>
          <w:rFonts w:ascii="Consolas" w:hAnsi="Consolas" w:eastAsia="宋体"/>
          <w:b/>
          <w:color w:val="A31D1D"/>
          <w:sz w:val="20"/>
        </w:rPr>
        <w:t>[17]</w:t>
      </w:r>
      <w:r>
        <w:rPr>
          <w:rFonts w:ascii="宋体" w:hAnsi="宋体" w:eastAsia="宋体"/>
          <w:b/>
          <w:color w:val="1F2D3D"/>
          <w:sz w:val="21"/>
        </w:rPr>
        <w:t>，却只给了 16 个数</w:t>
      </w:r>
      <w:r>
        <w:rPr>
          <w:rFonts w:ascii="宋体" w:hAnsi="宋体" w:eastAsia="宋体"/>
          <w:b w:val="0"/>
          <w:sz w:val="21"/>
        </w:rPr>
        <w:t xml:space="preserve">。C 语言规定，没写初值的元素自动补 0，所以 </w:t>
      </w:r>
      <w:r>
        <w:rPr>
          <w:rFonts w:ascii="Consolas" w:hAnsi="Consolas" w:eastAsia="宋体"/>
          <w:b w:val="0"/>
          <w:color w:val="A31D1D"/>
          <w:sz w:val="20"/>
        </w:rPr>
        <w:t>gsmg_code[16]</w:t>
      </w:r>
      <w:r>
        <w:rPr>
          <w:rFonts w:ascii="宋体" w:hAnsi="宋体" w:eastAsia="宋体"/>
          <w:b w:val="0"/>
          <w:sz w:val="21"/>
        </w:rPr>
        <w:t xml:space="preserve"> 是 0。这是厂家留的余量，本章用不到。但要注意下标只能取 0~16，写 </w:t>
      </w:r>
      <w:r>
        <w:rPr>
          <w:rFonts w:ascii="Consolas" w:hAnsi="Consolas" w:eastAsia="宋体"/>
          <w:b w:val="0"/>
          <w:color w:val="A31D1D"/>
          <w:sz w:val="20"/>
        </w:rPr>
        <w:t>gsmg_code[17]</w:t>
      </w:r>
      <w:r>
        <w:rPr>
          <w:rFonts w:ascii="宋体" w:hAnsi="宋体" w:eastAsia="宋体"/>
          <w:b w:val="0"/>
          <w:sz w:val="21"/>
        </w:rPr>
        <w:t xml:space="preserve"> 就越界了，读出来是内存里的随机值。</w:t>
      </w:r>
    </w:p>
    <w:p w14:paraId="58352C6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第三个困惑：</w:t>
      </w:r>
      <w:r>
        <w:rPr>
          <w:rFonts w:ascii="宋体" w:hAnsi="宋体" w:eastAsia="宋体"/>
          <w:b/>
          <w:color w:val="1F2D3D"/>
          <w:sz w:val="21"/>
        </w:rPr>
        <w:t>段码是写死的吗？</w:t>
      </w:r>
      <w:r>
        <w:rPr>
          <w:rFonts w:ascii="宋体" w:hAnsi="宋体" w:eastAsia="宋体"/>
          <w:b w:val="0"/>
          <w:sz w:val="21"/>
        </w:rPr>
        <w:t xml:space="preserve"> 是。每个数字的段码都可以按“哪几段要亮”自己算：需要亮的段写 1，不亮的写 0，再按 dp、g、f……a 的顺序拼成二进制转十六进制。会算就不用背表；实在不想算，配套资料里有“数码管工具.exe”，输入数字直接出段码。</w:t>
      </w:r>
    </w:p>
    <w:p w14:paraId="2A0C481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段：主函数</w:t>
      </w:r>
    </w:p>
    <w:p w14:paraId="066BC9F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SMG_A_DP_PORT=gsmg_code[0];//将数组第1个数据赋值给数码管段选口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02920D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SMG_A_DP_PORT=gsmg_code[0];</w:t>
      </w:r>
      <w:r>
        <w:rPr>
          <w:rFonts w:ascii="宋体" w:hAnsi="宋体" w:eastAsia="宋体"/>
          <w:b w:val="0"/>
          <w:sz w:val="21"/>
        </w:rPr>
        <w:t xml:space="preserve"> 展开后就是 </w:t>
      </w:r>
      <w:r>
        <w:rPr>
          <w:rFonts w:ascii="Consolas" w:hAnsi="Consolas" w:eastAsia="宋体"/>
          <w:b w:val="0"/>
          <w:color w:val="A31D1D"/>
          <w:sz w:val="20"/>
        </w:rPr>
        <w:t>P0=0x3F;</w:t>
      </w:r>
      <w:r>
        <w:rPr>
          <w:rFonts w:ascii="宋体" w:hAnsi="宋体" w:eastAsia="宋体"/>
          <w:b w:val="0"/>
          <w:sz w:val="21"/>
        </w:rPr>
        <w:t>。P0 的 8 个引脚同时输出 0x3F 对应的电平，数码管的 a~f 段得到高电平点亮，g 和 dp 得到低电平熄灭，于是显示 0。</w:t>
      </w:r>
    </w:p>
    <w:p w14:paraId="711C51E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注意注释写“第 1 个数据”，指的是数组第 0 个元素，C 语言下标从 0 开始，初学时要习惯这个“差一”。</w:t>
      </w:r>
    </w:p>
    <w:p w14:paraId="3028ED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后面接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空循环，让 P0 的值保持不变。</w:t>
      </w:r>
      <w:r>
        <w:rPr>
          <w:rFonts w:ascii="宋体" w:hAnsi="宋体" w:eastAsia="宋体"/>
          <w:b/>
          <w:color w:val="1F2D3D"/>
          <w:sz w:val="21"/>
        </w:rPr>
        <w:t>静态显示的关键就在这里：段码送一次，硬件自己保持，CPU 什么都不用做。</w:t>
      </w:r>
      <w:r>
        <w:rPr>
          <w:rFonts w:ascii="宋体" w:hAnsi="宋体" w:eastAsia="宋体"/>
          <w:b w:val="0"/>
          <w:sz w:val="21"/>
        </w:rPr>
        <w:t xml:space="preserve"> 这也是静态显示和动态显示最大的区别——静态不闪、不占 CPU，但每一位都要独占一个 8 位口（或者加锁存器），位数一多引脚就不够用，所以才有了第 07 章的动态扫描。</w:t>
      </w:r>
    </w:p>
    <w:p w14:paraId="5E4F0F7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想显示别的数字，把下标改掉即可：改成 5 显示 5，改成 0x0F 显示 F。注意不要写出 15 以外的下标。</w:t>
      </w:r>
    </w:p>
    <w:p w14:paraId="161A1C7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4" w:name="_Toc2941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54"/>
    </w:p>
    <w:p w14:paraId="54F6E59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段码不是“数值”，是“哪几段亮”的编码，D0~D7 依次对应 a、b、c、d、e、f、g、dp。</w:t>
      </w:r>
    </w:p>
    <w:p w14:paraId="3FE1D6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共阴数码管段码为 1 点亮，共阳正好相反，0x3F 取反得 0xC0。</w:t>
      </w:r>
    </w:p>
    <w:p w14:paraId="68FE5A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0x3F = 0011 1111 点亮 a~f 六段，正好画出数字 0。</w:t>
      </w:r>
    </w:p>
    <w:p w14:paraId="4C7B31C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gsmg_code[17]</w:t>
      </w:r>
      <w:r>
        <w:rPr>
          <w:rFonts w:ascii="宋体" w:hAnsi="宋体" w:eastAsia="宋体"/>
          <w:b w:val="0"/>
          <w:sz w:val="21"/>
        </w:rPr>
        <w:t xml:space="preserve"> 只给了 16 个初值，最后一个元素被自动填 0，下标用到 15 就够。</w:t>
      </w:r>
    </w:p>
    <w:p w14:paraId="4FF101F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静态显示段码送一次就保持，不占 CPU，但位数多了引脚不够用。</w:t>
      </w:r>
    </w:p>
    <w:p w14:paraId="42F102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段选管“显示什么”，位选管“哪一位亮”，本章代码只碰了段选。</w:t>
      </w:r>
    </w:p>
    <w:p w14:paraId="037D8541">
      <w:pPr>
        <w:keepNext/>
        <w:pageBreakBefore/>
        <w:spacing w:before="0" w:after="200"/>
        <w:outlineLvl w:val="0"/>
      </w:pPr>
      <w:bookmarkStart w:id="55" w:name="ch7"/>
      <w:bookmarkStart w:id="56" w:name="_Toc23969"/>
      <w:r>
        <w:rPr>
          <w:rFonts w:ascii="微软雅黑" w:hAnsi="微软雅黑" w:eastAsia="微软雅黑"/>
          <w:b/>
          <w:color w:val="1F2D3D"/>
          <w:sz w:val="44"/>
        </w:rPr>
        <w:t>第07章 动态数码管实验</w:t>
      </w:r>
      <w:bookmarkEnd w:id="55"/>
      <w:bookmarkEnd w:id="56"/>
    </w:p>
    <w:p w14:paraId="294FB6C3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D:\51\新实验HEX合集\7-动态数码管实验\7-动态数码管实验.hex</w:t>
      </w:r>
    </w:p>
    <w:p w14:paraId="37F55D3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8 位数码管其实是一位一位轮流点亮的，靠扫描够快骗过人眼。</w:t>
      </w:r>
    </w:p>
    <w:p w14:paraId="50BD959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7" w:name="_Toc16426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57"/>
    </w:p>
    <w:p w14:paraId="627B8F0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7-动态数码管实验</w:t>
      </w:r>
      <w:r>
        <w:rPr>
          <w:rFonts w:ascii="宋体" w:hAnsi="宋体" w:eastAsia="宋体"/>
          <w:b w:val="0"/>
          <w:sz w:val="21"/>
        </w:rPr>
        <w:t xml:space="preserve"> 的 HEX 后，“数码管模块”8 位同时显示 01234567（从左到右）。看上去是稳定的静态画面，不闪、不抖，也没有重影。用手机摄像头对着拍，可能会看到轻微的明暗条纹，那就是扫描的痕迹。</w:t>
      </w:r>
    </w:p>
    <w:p w14:paraId="57852A5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8" w:name="_Toc26209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58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E723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36951F9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B8457E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1A65270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5BF5571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0DA8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044D9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段选 SMG_A_DP_PORT</w:t>
            </w:r>
          </w:p>
        </w:tc>
        <w:tc>
          <w:tcPr>
            <w:tcW w:w="2381" w:type="dxa"/>
          </w:tcPr>
          <w:p w14:paraId="395E83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2F2A11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数码管 a~dp 段</w:t>
            </w:r>
          </w:p>
        </w:tc>
        <w:tc>
          <w:tcPr>
            <w:tcW w:w="2381" w:type="dxa"/>
          </w:tcPr>
          <w:p w14:paraId="2ADBB0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代码用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SMG_A_DP_PORT P0</w:t>
            </w:r>
            <w:r>
              <w:rPr>
                <w:rFonts w:ascii="宋体" w:hAnsi="宋体" w:eastAsia="宋体"/>
                <w:b w:val="0"/>
                <w:sz w:val="18"/>
              </w:rPr>
              <w:t>，P0.0 对 a，P0.7 对 dp，以原理图为准</w:t>
            </w:r>
          </w:p>
        </w:tc>
      </w:tr>
      <w:tr w14:paraId="2F5DB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97729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LSA</w:t>
            </w:r>
          </w:p>
        </w:tc>
        <w:tc>
          <w:tcPr>
            <w:tcW w:w="2381" w:type="dxa"/>
          </w:tcPr>
          <w:p w14:paraId="5BB8BD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P2.2</w:t>
            </w:r>
          </w:p>
        </w:tc>
        <w:tc>
          <w:tcPr>
            <w:tcW w:w="2381" w:type="dxa"/>
          </w:tcPr>
          <w:p w14:paraId="313E54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3-8 译码器 A 输入</w:t>
            </w:r>
          </w:p>
        </w:tc>
        <w:tc>
          <w:tcPr>
            <w:tcW w:w="2381" w:type="dxa"/>
          </w:tcPr>
          <w:p w14:paraId="4C3AD8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LSA=P2^2;</w:t>
            </w:r>
          </w:p>
        </w:tc>
      </w:tr>
      <w:tr w14:paraId="33D05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C33FD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LSB</w:t>
            </w:r>
          </w:p>
        </w:tc>
        <w:tc>
          <w:tcPr>
            <w:tcW w:w="2381" w:type="dxa"/>
          </w:tcPr>
          <w:p w14:paraId="3BCD99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P2.3</w:t>
            </w:r>
          </w:p>
        </w:tc>
        <w:tc>
          <w:tcPr>
            <w:tcW w:w="2381" w:type="dxa"/>
          </w:tcPr>
          <w:p w14:paraId="02960E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3-8 译码器 B 输入</w:t>
            </w:r>
          </w:p>
        </w:tc>
        <w:tc>
          <w:tcPr>
            <w:tcW w:w="2381" w:type="dxa"/>
          </w:tcPr>
          <w:p w14:paraId="0F998D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LSB=P2^3;</w:t>
            </w:r>
          </w:p>
        </w:tc>
      </w:tr>
      <w:tr w14:paraId="74091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E335A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LSC</w:t>
            </w:r>
          </w:p>
        </w:tc>
        <w:tc>
          <w:tcPr>
            <w:tcW w:w="2381" w:type="dxa"/>
          </w:tcPr>
          <w:p w14:paraId="615752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P2.4</w:t>
            </w:r>
          </w:p>
        </w:tc>
        <w:tc>
          <w:tcPr>
            <w:tcW w:w="2381" w:type="dxa"/>
          </w:tcPr>
          <w:p w14:paraId="293775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3-8 译码器 C 输入</w:t>
            </w:r>
          </w:p>
        </w:tc>
        <w:tc>
          <w:tcPr>
            <w:tcW w:w="2381" w:type="dxa"/>
          </w:tcPr>
          <w:p w14:paraId="5539E5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LSC=P2^4;</w:t>
            </w:r>
          </w:p>
        </w:tc>
      </w:tr>
      <w:tr w14:paraId="5ECD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89DB8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译码输出</w:t>
            </w:r>
          </w:p>
        </w:tc>
        <w:tc>
          <w:tcPr>
            <w:tcW w:w="2381" w:type="dxa"/>
          </w:tcPr>
          <w:p w14:paraId="128E62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译码器 Y0~Y7</w:t>
            </w:r>
          </w:p>
        </w:tc>
        <w:tc>
          <w:tcPr>
            <w:tcW w:w="2381" w:type="dxa"/>
          </w:tcPr>
          <w:p w14:paraId="694ADA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 位数码管公共端</w:t>
            </w:r>
          </w:p>
        </w:tc>
        <w:tc>
          <w:tcPr>
            <w:tcW w:w="2381" w:type="dxa"/>
          </w:tcPr>
          <w:p w14:paraId="425D21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每个输出控制一位，哪一位被选中由 CBA 决定，对应顺序以原理图为准</w:t>
            </w:r>
          </w:p>
        </w:tc>
      </w:tr>
    </w:tbl>
    <w:p w14:paraId="246247D7">
      <w:pPr>
        <w:spacing w:after="40"/>
      </w:pPr>
    </w:p>
    <w:p w14:paraId="47B30C7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三个位选脚只占 3 根 I/O，却能选出 8 位，靠的是板上（或芯片）的 3-8 译码器，常见型号是 74HC138：CBA 组成 3 位二进制数，选中对应的一个输出。所以 8 位数码管一共只花了 P0 的 8 根 + P2 的 3 根。</w:t>
      </w:r>
    </w:p>
    <w:p w14:paraId="4AD3ACB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59" w:name="_Toc10358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59"/>
    </w:p>
    <w:p w14:paraId="4CA50B1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上电复位，进入 main。</w:t>
      </w:r>
    </w:p>
    <w:p w14:paraId="6ED8375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，调用 </w:t>
      </w:r>
      <w:r>
        <w:rPr>
          <w:rFonts w:ascii="Consolas" w:hAnsi="Consolas" w:eastAsia="宋体"/>
          <w:b w:val="0"/>
          <w:color w:val="A31D1D"/>
          <w:sz w:val="20"/>
        </w:rPr>
        <w:t>smg_display()</w:t>
      </w:r>
      <w:r>
        <w:rPr>
          <w:rFonts w:ascii="宋体" w:hAnsi="宋体" w:eastAsia="宋体"/>
          <w:b w:val="0"/>
          <w:sz w:val="21"/>
        </w:rPr>
        <w:t>。</w:t>
      </w:r>
    </w:p>
    <w:p w14:paraId="7E9A3EA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函数内 </w:t>
      </w:r>
      <w:r>
        <w:rPr>
          <w:rFonts w:ascii="Consolas" w:hAnsi="Consolas" w:eastAsia="宋体"/>
          <w:b w:val="0"/>
          <w:color w:val="A31D1D"/>
          <w:sz w:val="20"/>
        </w:rPr>
        <w:t>i=0</w:t>
      </w:r>
      <w:r>
        <w:rPr>
          <w:rFonts w:ascii="宋体" w:hAnsi="宋体" w:eastAsia="宋体"/>
          <w:b w:val="0"/>
          <w:sz w:val="21"/>
        </w:rPr>
        <w:t xml:space="preserve">，进入 </w:t>
      </w:r>
      <w:r>
        <w:rPr>
          <w:rFonts w:ascii="Consolas" w:hAnsi="Consolas" w:eastAsia="宋体"/>
          <w:b w:val="0"/>
          <w:color w:val="A31D1D"/>
          <w:sz w:val="20"/>
        </w:rPr>
        <w:t>for(i=0;i&lt;8;i++)</w:t>
      </w:r>
      <w:r>
        <w:rPr>
          <w:rFonts w:ascii="宋体" w:hAnsi="宋体" w:eastAsia="宋体"/>
          <w:b w:val="0"/>
          <w:sz w:val="21"/>
        </w:rPr>
        <w:t>。</w:t>
      </w:r>
    </w:p>
    <w:p w14:paraId="47C1EB6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用 switch 根据 i 设置 LSC、LSB、LSA，选中第 i 位。</w:t>
      </w:r>
    </w:p>
    <w:p w14:paraId="2CBD88E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gsmg_code[i]</w:t>
      </w:r>
      <w:r>
        <w:rPr>
          <w:rFonts w:ascii="宋体" w:hAnsi="宋体" w:eastAsia="宋体"/>
          <w:b w:val="0"/>
          <w:sz w:val="21"/>
        </w:rPr>
        <w:t xml:space="preserve"> 送到 P0，这一位显示数字 i。</w:t>
      </w:r>
    </w:p>
    <w:p w14:paraId="4BCC817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延时约 1ms，让这一位亮够时间。</w:t>
      </w:r>
    </w:p>
    <w:p w14:paraId="26092A3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SMG_A_DP_PORT=0x00;</w:t>
      </w:r>
      <w:r>
        <w:rPr>
          <w:rFonts w:ascii="宋体" w:hAnsi="宋体" w:eastAsia="宋体"/>
          <w:b w:val="0"/>
          <w:sz w:val="21"/>
        </w:rPr>
        <w:t xml:space="preserve"> 关掉所有段（消影）。</w:t>
      </w:r>
    </w:p>
    <w:p w14:paraId="1083FEA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i 加 1，回到第 4 步，处理下一位。</w:t>
      </w:r>
    </w:p>
    <w:p w14:paraId="0FA21B5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8 位扫完一遍，函数返回，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马上再调用一次，循环往复。</w:t>
      </w:r>
    </w:p>
    <w:p w14:paraId="2BBC934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0" w:name="_Toc10616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60"/>
    </w:p>
    <w:p w14:paraId="6C4A267B">
      <w:pPr>
        <w:keepNext/>
        <w:spacing w:before="220" w:after="80"/>
        <w:outlineLvl w:val="2"/>
      </w:pPr>
      <w:bookmarkStart w:id="61" w:name="_Toc24673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61"/>
    </w:p>
    <w:p w14:paraId="1961F7D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文件分五段：头文件、类型与端口宏、位选定义与段码表、延时函数、显示函数与主函数。</w:t>
      </w:r>
    </w:p>
    <w:p w14:paraId="0A23A8D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EB355B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实验名称：动态数码管实验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实验现象：下载程序后“数码管模块”显示01234567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</w:p>
    <w:p w14:paraId="26AE8CC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提供 P0、P2 的寄存器定义，本实验两个口都要用。</w:t>
      </w:r>
    </w:p>
    <w:p w14:paraId="1577129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段：类型重定义与段选口宏</w:t>
      </w:r>
    </w:p>
    <w:p w14:paraId="0B9F392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SMG_A_DP_PORT   P0  //使用宏定义数码管段码口</w:t>
      </w:r>
    </w:p>
    <w:p w14:paraId="3A1E7E2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给延时函数用，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给循环变量和段码表用。段选仍然是 P0，和第 06 章一致。</w:t>
      </w:r>
    </w:p>
    <w:p w14:paraId="0D6F6BC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段：位选引脚与段码表</w:t>
      </w:r>
    </w:p>
    <w:p w14:paraId="3185817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//定义数码管位选信号控制脚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LSA=P2^2;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LSB=P2^3;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LSC=P2^4;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//共阴极数码管显示0~F的段码数据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</w:p>
    <w:p w14:paraId="1C2AAC2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sbit LSA=P2^2;</w:t>
      </w:r>
      <w:r>
        <w:rPr>
          <w:rFonts w:ascii="宋体" w:hAnsi="宋体" w:eastAsia="宋体"/>
          <w:b w:val="0"/>
          <w:sz w:val="21"/>
        </w:rPr>
        <w:t xml:space="preserve"> 三行把 P2.2、P2.3、P2.4 分别命名为 A、B、C 三个译码输入。命名规则是“LS + 输入名”，LS 是 Latch Select 之类的习惯叫法，知道它们分别是译码器的 A、B、C 就行。为什么偏偏是 P2.2~P2.4？因为板上就是这么接的，以原理图为准。</w:t>
      </w:r>
    </w:p>
    <w:p w14:paraId="3411378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段码表和第 06 章完全相同，下标 0~15 对应数字 0~F，</w:t>
      </w:r>
      <w:r>
        <w:rPr>
          <w:rFonts w:ascii="Consolas" w:hAnsi="Consolas" w:eastAsia="宋体"/>
          <w:b w:val="0"/>
          <w:color w:val="A31D1D"/>
          <w:sz w:val="20"/>
        </w:rPr>
        <w:t>gsmg_code[i]</w:t>
      </w:r>
      <w:r>
        <w:rPr>
          <w:rFonts w:ascii="宋体" w:hAnsi="宋体" w:eastAsia="宋体"/>
          <w:b w:val="0"/>
          <w:sz w:val="21"/>
        </w:rPr>
        <w:t xml:space="preserve"> 就是数字 i 的段码。为什么这里下标刚好能当要显示的数字用？因为表就是按 0、1、2……的顺序排的，这正是查表法的方便之处：</w:t>
      </w:r>
      <w:r>
        <w:rPr>
          <w:rFonts w:ascii="宋体" w:hAnsi="宋体" w:eastAsia="宋体"/>
          <w:b/>
          <w:color w:val="1F2D3D"/>
          <w:sz w:val="21"/>
        </w:rPr>
        <w:t>要显示几，就用几去查表</w:t>
      </w:r>
      <w:r>
        <w:rPr>
          <w:rFonts w:ascii="宋体" w:hAnsi="宋体" w:eastAsia="宋体"/>
          <w:b w:val="0"/>
          <w:sz w:val="21"/>
        </w:rPr>
        <w:t>。</w:t>
      </w:r>
    </w:p>
    <w:p w14:paraId="4DF95D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注意位选用了 P2.2~P2.4，而第 05 章的蜂鸣器在 P2.5、LED 在 P2.0~P2.7。做实验时这些模块可能共用端口，具体冲突关系见原理图，一次只跑一个程序最稳妥。</w:t>
      </w:r>
    </w:p>
    <w:p w14:paraId="45FC33E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段：延时函数</w:t>
      </w:r>
    </w:p>
    <w:p w14:paraId="298CFA0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07A57C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解释：老面孔，参数 1 约 10us。本章传 100，约 1ms——这是每一位的点亮时间，直接决定刷新率和亮度。</w:t>
      </w:r>
    </w:p>
    <w:p w14:paraId="7F02BB1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段：动态显示函数（位选与送段码）</w:t>
      </w:r>
    </w:p>
    <w:p w14:paraId="58D9BFC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smg_display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动态数码管显示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smg_display(void)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switch(i)//位选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0: LSC=1;LSB=1;LSA=1;break;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1: LSC=1;LSB=1;LSA=0;break;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2: LSC=1;LSB=0;LSA=1;break;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3: LSC=1;LSB=0;LSA=0;break;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4: LSC=0;LSB=1;LSA=1;break;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5: LSC=0;LSB=1;LSA=0;break;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6: LSC=0;LSB=0;LSA=1;break;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7: LSC=0;LSB=0;LSA=0;break;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60E372B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void smg_display(void)</w:t>
      </w:r>
      <w:r>
        <w:rPr>
          <w:rFonts w:ascii="宋体" w:hAnsi="宋体" w:eastAsia="宋体"/>
          <w:b w:val="0"/>
          <w:sz w:val="21"/>
        </w:rPr>
        <w:t xml:space="preserve"> 没有参数也没有返回值，就是“刷新一遍 8 位数码管”这个动作。</w:t>
      </w:r>
    </w:p>
    <w:p w14:paraId="0105B3EC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u8 i=0;</w:t>
      </w:r>
      <w:r>
        <w:rPr>
          <w:rFonts w:ascii="宋体" w:hAnsi="宋体" w:eastAsia="宋体"/>
          <w:b w:val="0"/>
          <w:sz w:val="21"/>
        </w:rPr>
        <w:t xml:space="preserve"> 是位计数器，0~7 对应 8 位数码管。</w:t>
      </w:r>
    </w:p>
    <w:p w14:paraId="6BBA8E62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for(i=0;i&lt;8;i++)</w:t>
      </w:r>
      <w:r>
        <w:rPr>
          <w:rFonts w:ascii="宋体" w:hAnsi="宋体" w:eastAsia="宋体"/>
          <w:b w:val="0"/>
          <w:sz w:val="21"/>
        </w:rPr>
        <w:t xml:space="preserve"> 表示“把 8 位全扫一遍”。循环里做两件事：先位选，再送段码。顺序很重要——</w:t>
      </w:r>
      <w:r>
        <w:rPr>
          <w:rFonts w:ascii="宋体" w:hAnsi="宋体" w:eastAsia="宋体"/>
          <w:b/>
          <w:color w:val="1F2D3D"/>
          <w:sz w:val="21"/>
        </w:rPr>
        <w:t>先选位、再送数据</w:t>
      </w:r>
      <w:r>
        <w:rPr>
          <w:rFonts w:ascii="宋体" w:hAnsi="宋体" w:eastAsia="宋体"/>
          <w:b w:val="0"/>
          <w:sz w:val="21"/>
        </w:rPr>
        <w:t>，否则数据会先送到上一次选中的那一位上。</w:t>
      </w:r>
    </w:p>
    <w:p w14:paraId="3D0B166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switch 就是位选。三个引脚组成 3 位二进制数，值从 111 递减到 000：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5935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709685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</w:t>
            </w:r>
          </w:p>
        </w:tc>
        <w:tc>
          <w:tcPr>
            <w:tcW w:w="2381" w:type="dxa"/>
            <w:shd w:val="clear" w:color="auto" w:fill="E8F0F7"/>
          </w:tcPr>
          <w:p w14:paraId="4CEF849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LSC LSB LSA</w:t>
            </w:r>
          </w:p>
        </w:tc>
        <w:tc>
          <w:tcPr>
            <w:tcW w:w="2381" w:type="dxa"/>
            <w:shd w:val="clear" w:color="auto" w:fill="E8F0F7"/>
          </w:tcPr>
          <w:p w14:paraId="68FE6D5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二进制 CBA</w:t>
            </w:r>
          </w:p>
        </w:tc>
        <w:tc>
          <w:tcPr>
            <w:tcW w:w="2381" w:type="dxa"/>
            <w:shd w:val="clear" w:color="auto" w:fill="E8F0F7"/>
          </w:tcPr>
          <w:p w14:paraId="7C56308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译码器选中</w:t>
            </w:r>
          </w:p>
        </w:tc>
      </w:tr>
      <w:tr w14:paraId="5175BD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705BC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81" w:type="dxa"/>
          </w:tcPr>
          <w:p w14:paraId="316BAF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1 1 1</w:t>
            </w:r>
          </w:p>
        </w:tc>
        <w:tc>
          <w:tcPr>
            <w:tcW w:w="2381" w:type="dxa"/>
          </w:tcPr>
          <w:p w14:paraId="0A2E37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111</w:t>
            </w:r>
          </w:p>
        </w:tc>
        <w:tc>
          <w:tcPr>
            <w:tcW w:w="2381" w:type="dxa"/>
          </w:tcPr>
          <w:p w14:paraId="35C133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Y7</w:t>
            </w:r>
          </w:p>
        </w:tc>
      </w:tr>
      <w:tr w14:paraId="2EC92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5FEA3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81" w:type="dxa"/>
          </w:tcPr>
          <w:p w14:paraId="60B134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1 1 0</w:t>
            </w:r>
          </w:p>
        </w:tc>
        <w:tc>
          <w:tcPr>
            <w:tcW w:w="2381" w:type="dxa"/>
          </w:tcPr>
          <w:p w14:paraId="3AB3CA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w="2381" w:type="dxa"/>
          </w:tcPr>
          <w:p w14:paraId="1F6F6F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Y6</w:t>
            </w:r>
          </w:p>
        </w:tc>
      </w:tr>
      <w:tr w14:paraId="17C6C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DD2E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381" w:type="dxa"/>
          </w:tcPr>
          <w:p w14:paraId="513CCE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1 0 1</w:t>
            </w:r>
          </w:p>
        </w:tc>
        <w:tc>
          <w:tcPr>
            <w:tcW w:w="2381" w:type="dxa"/>
          </w:tcPr>
          <w:p w14:paraId="419113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w="2381" w:type="dxa"/>
          </w:tcPr>
          <w:p w14:paraId="6CB306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Y5</w:t>
            </w:r>
          </w:p>
        </w:tc>
      </w:tr>
      <w:tr w14:paraId="5933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0F7B3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381" w:type="dxa"/>
          </w:tcPr>
          <w:p w14:paraId="018A6B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1 0 0</w:t>
            </w:r>
          </w:p>
        </w:tc>
        <w:tc>
          <w:tcPr>
            <w:tcW w:w="2381" w:type="dxa"/>
          </w:tcPr>
          <w:p w14:paraId="130159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w="2381" w:type="dxa"/>
          </w:tcPr>
          <w:p w14:paraId="25E3F4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Y4</w:t>
            </w:r>
          </w:p>
        </w:tc>
      </w:tr>
      <w:tr w14:paraId="3A414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6BA2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381" w:type="dxa"/>
          </w:tcPr>
          <w:p w14:paraId="0F00F3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0 1 1</w:t>
            </w:r>
          </w:p>
        </w:tc>
        <w:tc>
          <w:tcPr>
            <w:tcW w:w="2381" w:type="dxa"/>
          </w:tcPr>
          <w:p w14:paraId="599178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011</w:t>
            </w:r>
          </w:p>
        </w:tc>
        <w:tc>
          <w:tcPr>
            <w:tcW w:w="2381" w:type="dxa"/>
          </w:tcPr>
          <w:p w14:paraId="1EBF22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Y3</w:t>
            </w:r>
          </w:p>
        </w:tc>
      </w:tr>
      <w:tr w14:paraId="3949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7845C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381" w:type="dxa"/>
          </w:tcPr>
          <w:p w14:paraId="119D13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0 1 0</w:t>
            </w:r>
          </w:p>
        </w:tc>
        <w:tc>
          <w:tcPr>
            <w:tcW w:w="2381" w:type="dxa"/>
          </w:tcPr>
          <w:p w14:paraId="491D83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</w:t>
            </w:r>
          </w:p>
        </w:tc>
        <w:tc>
          <w:tcPr>
            <w:tcW w:w="2381" w:type="dxa"/>
          </w:tcPr>
          <w:p w14:paraId="12BCFB4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Y2</w:t>
            </w:r>
          </w:p>
        </w:tc>
      </w:tr>
      <w:tr w14:paraId="28280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A256C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381" w:type="dxa"/>
          </w:tcPr>
          <w:p w14:paraId="7BF2C4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0 0 1</w:t>
            </w:r>
          </w:p>
        </w:tc>
        <w:tc>
          <w:tcPr>
            <w:tcW w:w="2381" w:type="dxa"/>
          </w:tcPr>
          <w:p w14:paraId="6AD5A2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2381" w:type="dxa"/>
          </w:tcPr>
          <w:p w14:paraId="4FFBE7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Y1</w:t>
            </w:r>
          </w:p>
        </w:tc>
      </w:tr>
      <w:tr w14:paraId="1EF7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37439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381" w:type="dxa"/>
          </w:tcPr>
          <w:p w14:paraId="6D4E2C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0 0 0</w:t>
            </w:r>
          </w:p>
        </w:tc>
        <w:tc>
          <w:tcPr>
            <w:tcW w:w="2381" w:type="dxa"/>
          </w:tcPr>
          <w:p w14:paraId="3A90C4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</w:t>
            </w:r>
          </w:p>
        </w:tc>
        <w:tc>
          <w:tcPr>
            <w:tcW w:w="2381" w:type="dxa"/>
          </w:tcPr>
          <w:p w14:paraId="302B94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Y0</w:t>
            </w:r>
          </w:p>
        </w:tc>
      </w:tr>
    </w:tbl>
    <w:p w14:paraId="00451325">
      <w:pPr>
        <w:spacing w:after="40"/>
      </w:pPr>
    </w:p>
    <w:p w14:paraId="2ED1A16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所以 i=0 时选中的是 Y7，i=7 时选中 Y0，扫描方向和“从左到右”未必一致。实验现象是从左到右显示 01234567，说明 Y7 接的是最左边那一位（具体接线以原理图为准）。这也提醒你：</w:t>
      </w:r>
      <w:r>
        <w:rPr>
          <w:rFonts w:ascii="宋体" w:hAnsi="宋体" w:eastAsia="宋体"/>
          <w:b/>
          <w:color w:val="1F2D3D"/>
          <w:sz w:val="21"/>
        </w:rPr>
        <w:t>代码里的 i 只是“第几个被扫描”，不一定是“第几位”</w:t>
      </w:r>
      <w:r>
        <w:rPr>
          <w:rFonts w:ascii="宋体" w:hAnsi="宋体" w:eastAsia="宋体"/>
          <w:b w:val="0"/>
          <w:sz w:val="21"/>
        </w:rPr>
        <w:t>，位置由译码器和接线决定。</w:t>
      </w:r>
    </w:p>
    <w:p w14:paraId="6F0F421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为什么不直接写 </w:t>
      </w:r>
      <w:r>
        <w:rPr>
          <w:rFonts w:ascii="Consolas" w:hAnsi="Consolas" w:eastAsia="宋体"/>
          <w:b w:val="0"/>
          <w:color w:val="A31D1D"/>
          <w:sz w:val="20"/>
        </w:rPr>
        <w:t>P2 = ...</w:t>
      </w:r>
      <w:r>
        <w:rPr>
          <w:rFonts w:ascii="宋体" w:hAnsi="宋体" w:eastAsia="宋体"/>
          <w:b w:val="0"/>
          <w:sz w:val="21"/>
        </w:rPr>
        <w:t xml:space="preserve"> 把三个位选脚一起赋值？因为 P2 上还挂着别的东西（比如 LED、蜂鸣器），整口赋值会顺手改掉它们。用 sbit 逐个赋值，只动这三位，安全得多。</w:t>
      </w:r>
    </w:p>
    <w:p w14:paraId="11691EF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switch 的每个 case 后面必须有 </w:t>
      </w:r>
      <w:r>
        <w:rPr>
          <w:rFonts w:ascii="Consolas" w:hAnsi="Consolas" w:eastAsia="宋体"/>
          <w:b w:val="0"/>
          <w:color w:val="A31D1D"/>
          <w:sz w:val="20"/>
        </w:rPr>
        <w:t>break</w:t>
      </w:r>
      <w:r>
        <w:rPr>
          <w:rFonts w:ascii="宋体" w:hAnsi="宋体" w:eastAsia="宋体"/>
          <w:b w:val="0"/>
          <w:sz w:val="21"/>
        </w:rPr>
        <w:t>。如果漏了，程序会继续执行下一个 case 的语句，位选码就被后一个覆盖，现象是某几位永远不亮或者错位。</w:t>
      </w:r>
    </w:p>
    <w:p w14:paraId="628EAC1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段：送段码、延时与消影</w:t>
      </w:r>
    </w:p>
    <w:p w14:paraId="1A96800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SMG_A_DP_PORT=gsmg_code[i];//传送段选数据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565B0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SMG_A_DP_PORT=gsmg_code[i];</w:t>
      </w:r>
      <w:r>
        <w:rPr>
          <w:rFonts w:ascii="宋体" w:hAnsi="宋体" w:eastAsia="宋体"/>
          <w:b w:val="0"/>
          <w:sz w:val="21"/>
        </w:rPr>
        <w:t xml:space="preserve"> 把数字 i 的段码送到 P0，刚被选中的那一位就显示出 i。i 从 0 数到 7，于是 8 位依次显示 0、1、2……7。</w:t>
      </w:r>
    </w:p>
    <w:p w14:paraId="3183567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delay_10us(100);</w:t>
      </w:r>
      <w:r>
        <w:rPr>
          <w:rFonts w:ascii="宋体" w:hAnsi="宋体" w:eastAsia="宋体"/>
          <w:b w:val="0"/>
          <w:sz w:val="21"/>
        </w:rPr>
        <w:t xml:space="preserve"> 约 1ms，让这一位亮住。这一步不能省：如果不延时，位选刚选通就立刻切到下一位，每位只亮几微秒，亮度低到肉眼几乎看不见，而且数码管的余辉也会乱。</w:t>
      </w:r>
    </w:p>
    <w:p w14:paraId="6EBB956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SMG_A_DP_PORT=0x00;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消影</w:t>
      </w:r>
      <w:r>
        <w:rPr>
          <w:rFonts w:ascii="宋体" w:hAnsi="宋体" w:eastAsia="宋体"/>
          <w:b w:val="0"/>
          <w:sz w:val="21"/>
        </w:rPr>
        <w:t>，原注释写的“消音”是笔误。共阴数码管段码 0x00 表示所有段都灭，也就是在换下一位之前先把“显示内容”擦掉。</w:t>
      </w:r>
    </w:p>
    <w:p w14:paraId="68DE3F5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为什么必须消影？因为位选切换和段码更新不是同时完成的。假设不消影：第 3 位刚显示完“3”，程序马上去选第 4 位，此时 P0 上还留着“3”的段码，第 4 位就会先闪一下“3”，然后才被新段码覆盖。8 位快速扫描时，这些“上一段的残影”叠在一起，看上去就是每个数字旁边都有鬼影、整排发虚。消影就是把这段“空窗期”的段码清零，让切换过程中数码管是灭的。</w:t>
      </w:r>
    </w:p>
    <w:p w14:paraId="28C322B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消影只在动态扫描里需要。第 06 章的静态显示只点亮一位、段码一直不变，没有换位动作，自然不需要消影。</w:t>
      </w:r>
    </w:p>
    <w:p w14:paraId="4762AEF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7 段：主函数</w:t>
      </w:r>
    </w:p>
    <w:p w14:paraId="7095889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083AF8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解释：主函数只做一件事——不停地调用 </w:t>
      </w:r>
      <w:r>
        <w:rPr>
          <w:rFonts w:ascii="Consolas" w:hAnsi="Consolas" w:eastAsia="宋体"/>
          <w:b w:val="0"/>
          <w:color w:val="A31D1D"/>
          <w:sz w:val="20"/>
        </w:rPr>
        <w:t>smg_display()</w:t>
      </w:r>
      <w:r>
        <w:rPr>
          <w:rFonts w:ascii="宋体" w:hAnsi="宋体" w:eastAsia="宋体"/>
          <w:b w:val="0"/>
          <w:sz w:val="21"/>
        </w:rPr>
        <w:t>。一次调用扫完 8 位，返回后立刻再扫一遍，如此无限循环。</w:t>
      </w:r>
      <w:r>
        <w:rPr>
          <w:rFonts w:ascii="宋体" w:hAnsi="宋体" w:eastAsia="宋体"/>
          <w:b/>
          <w:color w:val="1F2D3D"/>
          <w:sz w:val="21"/>
        </w:rPr>
        <w:t>动态显示的全部工作就是“反复刷新”，一旦停下来，数码管就只剩最后一位亮着。</w:t>
      </w:r>
    </w:p>
    <w:p w14:paraId="6FC4B0E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扫描频率算一下：每位延时约 1ms，8 位一轮约 8ms，也就是每秒刷新约 125 次（125Hz）。人眼的视觉暂留约能分辨 24Hz 以下的闪烁，125Hz 远高于这个门槛，所以看起来是 8 位同时稳定显示。</w:t>
      </w:r>
    </w:p>
    <w:p w14:paraId="48C23F1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这里有个取舍要理解：</w:t>
      </w:r>
    </w:p>
    <w:p w14:paraId="175A66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延时太短（比如每位 100us），一轮 0.8ms，刷新率 1.25kHz，不闪，但每位只亮 1/8 的时间，亮度明显偏暗。</w:t>
      </w:r>
    </w:p>
    <w:p w14:paraId="4C7173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延时太长（比如每位 10ms），一轮 80ms，刷新率只有 12.5Hz，低于人眼门槛，就能看到每一位在轮流闪。</w:t>
      </w:r>
    </w:p>
    <w:p w14:paraId="363339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本章取 1ms，是亮度和不闪之间的折中。</w:t>
      </w:r>
    </w:p>
    <w:p w14:paraId="645E44E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还有一点：动态扫描时每位只亮 1/8 的时间，所以同样段码下，动态显示看起来比静态显示暗。这是正常的，不是电路坏了。</w:t>
      </w:r>
    </w:p>
    <w:p w14:paraId="76EBA73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2" w:name="_Toc7881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62"/>
    </w:p>
    <w:p w14:paraId="3DF44C7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动态扫描的本质是“一次只亮一位，快速轮流”，8 位数码管共用一套段选线。</w:t>
      </w:r>
    </w:p>
    <w:p w14:paraId="726998F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必须先位选、再送段码；顺序反了，数据会落到上一位上。</w:t>
      </w:r>
    </w:p>
    <w:p w14:paraId="272992C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换位前必须消影（段码送 0x00），否则上一位的段码会在下一位上留下鬼影。</w:t>
      </w:r>
    </w:p>
    <w:p w14:paraId="34F5F7B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一轮扫描时间要远小于人眼视觉暂留（约 40ms），本章 8ms 一轮、约 125Hz，所以不闪。</w:t>
      </w:r>
    </w:p>
    <w:p w14:paraId="0C95698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每位点亮时间越短越暗，越长越容易看出闪烁，1ms 左右是常用折中。</w:t>
      </w:r>
    </w:p>
    <w:p w14:paraId="028A80A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 根位选线选 8 位靠的是 3-8 译码器，i 只是扫描序号，实际位置由接线决定。</w:t>
      </w:r>
    </w:p>
    <w:p w14:paraId="66C92ED2">
      <w:pPr>
        <w:keepNext/>
        <w:pageBreakBefore/>
        <w:spacing w:before="0" w:after="200"/>
        <w:outlineLvl w:val="0"/>
      </w:pPr>
      <w:bookmarkStart w:id="63" w:name="ch8"/>
      <w:bookmarkStart w:id="64" w:name="_Toc18267"/>
      <w:r>
        <w:rPr>
          <w:rFonts w:ascii="微软雅黑" w:hAnsi="微软雅黑" w:eastAsia="微软雅黑"/>
          <w:b/>
          <w:color w:val="1F2D3D"/>
          <w:sz w:val="44"/>
        </w:rPr>
        <w:t>第08章 独立按键实验</w:t>
      </w:r>
      <w:bookmarkEnd w:id="63"/>
      <w:bookmarkEnd w:id="64"/>
    </w:p>
    <w:p w14:paraId="551F6E79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D:\51\新实验HEX合集\8-独立按键实验\8-独立按键实验.hex</w:t>
      </w:r>
    </w:p>
    <w:p w14:paraId="01C5D646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按一下 K1 让 D1 翻转一次，讲清按键为什么要消抖、怎么等松手、键值怎么用。</w:t>
      </w:r>
    </w:p>
    <w:p w14:paraId="1BBCF85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5" w:name="_Toc15027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65"/>
    </w:p>
    <w:p w14:paraId="30928AA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下载程序后，D1 指示灯是灭的。按一下“独立按键”模块上的 K1，D1 亮；再按一下，D1 灭。一直按住 K1 不放，灯只翻转一次，松手再按才会再翻转。按 K2、K3、K4 灯没有反应，因为程序里只判断了 K1。</w:t>
      </w:r>
    </w:p>
    <w:p w14:paraId="46F733B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6" w:name="_Toc4147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66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B50C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369564A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717553C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3E7E6F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D0B42F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79EC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9B632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25A726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P3.1</w:t>
            </w:r>
          </w:p>
        </w:tc>
        <w:tc>
          <w:tcPr>
            <w:tcW w:w="2381" w:type="dxa"/>
          </w:tcPr>
          <w:p w14:paraId="484281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K1</w:t>
            </w:r>
          </w:p>
        </w:tc>
        <w:tc>
          <w:tcPr>
            <w:tcW w:w="2381" w:type="dxa"/>
          </w:tcPr>
          <w:p w14:paraId="5A6F3C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 sbit KEY1=P3^1</w:t>
            </w:r>
          </w:p>
        </w:tc>
      </w:tr>
      <w:tr w14:paraId="79428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1CE9B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4AEF66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P3.0</w:t>
            </w:r>
          </w:p>
        </w:tc>
        <w:tc>
          <w:tcPr>
            <w:tcW w:w="2381" w:type="dxa"/>
          </w:tcPr>
          <w:p w14:paraId="731CCE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K2</w:t>
            </w:r>
          </w:p>
        </w:tc>
        <w:tc>
          <w:tcPr>
            <w:tcW w:w="2381" w:type="dxa"/>
          </w:tcPr>
          <w:p w14:paraId="257645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 sbit KEY2=P3^0</w:t>
            </w:r>
          </w:p>
        </w:tc>
      </w:tr>
      <w:tr w14:paraId="58DB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C2B0B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KEY3</w:t>
            </w:r>
          </w:p>
        </w:tc>
        <w:tc>
          <w:tcPr>
            <w:tcW w:w="2381" w:type="dxa"/>
          </w:tcPr>
          <w:p w14:paraId="0526C9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P3.2</w:t>
            </w:r>
          </w:p>
        </w:tc>
        <w:tc>
          <w:tcPr>
            <w:tcW w:w="2381" w:type="dxa"/>
          </w:tcPr>
          <w:p w14:paraId="4AE501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K3</w:t>
            </w:r>
          </w:p>
        </w:tc>
        <w:tc>
          <w:tcPr>
            <w:tcW w:w="2381" w:type="dxa"/>
          </w:tcPr>
          <w:p w14:paraId="70281C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 sbit KEY3=P3^2</w:t>
            </w:r>
          </w:p>
        </w:tc>
      </w:tr>
      <w:tr w14:paraId="1FC2F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CE1FA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KEY4</w:t>
            </w:r>
          </w:p>
        </w:tc>
        <w:tc>
          <w:tcPr>
            <w:tcW w:w="2381" w:type="dxa"/>
          </w:tcPr>
          <w:p w14:paraId="4BDBA9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P3.3</w:t>
            </w:r>
          </w:p>
        </w:tc>
        <w:tc>
          <w:tcPr>
            <w:tcW w:w="2381" w:type="dxa"/>
          </w:tcPr>
          <w:p w14:paraId="6EEB79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K4</w:t>
            </w:r>
          </w:p>
        </w:tc>
        <w:tc>
          <w:tcPr>
            <w:tcW w:w="2381" w:type="dxa"/>
          </w:tcPr>
          <w:p w14:paraId="4001F7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 sbit KEY4=P3^3</w:t>
            </w:r>
          </w:p>
        </w:tc>
      </w:tr>
      <w:tr w14:paraId="79E71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2DDAF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19549D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1776A2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指示灯 D1</w:t>
            </w:r>
          </w:p>
        </w:tc>
        <w:tc>
          <w:tcPr>
            <w:tcW w:w="2381" w:type="dxa"/>
          </w:tcPr>
          <w:p w14:paraId="76B20C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 sbit LED1=P2^0</w:t>
            </w:r>
          </w:p>
        </w:tc>
      </w:tr>
      <w:tr w14:paraId="051C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A598B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按键另一端</w:t>
            </w:r>
          </w:p>
        </w:tc>
        <w:tc>
          <w:tcPr>
            <w:tcW w:w="2381" w:type="dxa"/>
          </w:tcPr>
          <w:p w14:paraId="2890E1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GND</w:t>
            </w:r>
          </w:p>
        </w:tc>
        <w:tc>
          <w:tcPr>
            <w:tcW w:w="2381" w:type="dxa"/>
          </w:tcPr>
          <w:p w14:paraId="7BA4F1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按键公共端</w:t>
            </w:r>
          </w:p>
        </w:tc>
        <w:tc>
          <w:tcPr>
            <w:tcW w:w="2381" w:type="dxa"/>
          </w:tcPr>
          <w:p w14:paraId="209EFA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代码用“读到 0 就是按下”判断，接法以原理图为准</w:t>
            </w:r>
          </w:p>
        </w:tc>
      </w:tr>
    </w:tbl>
    <w:p w14:paraId="7A787945">
      <w:pPr>
        <w:spacing w:after="40"/>
      </w:pPr>
    </w:p>
    <w:p w14:paraId="69DF8FD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注意一个容易踩的坑：K1 在 </w:t>
      </w:r>
      <w:r>
        <w:rPr>
          <w:rFonts w:ascii="宋体" w:hAnsi="宋体" w:eastAsia="宋体"/>
          <w:b/>
          <w:color w:val="1F2D3D"/>
          <w:sz w:val="21"/>
        </w:rPr>
        <w:t>P3.1</w:t>
      </w:r>
      <w:r>
        <w:rPr>
          <w:rFonts w:ascii="宋体" w:hAnsi="宋体" w:eastAsia="宋体"/>
          <w:b w:val="0"/>
          <w:sz w:val="21"/>
        </w:rPr>
        <w:t xml:space="preserve">，K2 在 </w:t>
      </w:r>
      <w:r>
        <w:rPr>
          <w:rFonts w:ascii="宋体" w:hAnsi="宋体" w:eastAsia="宋体"/>
          <w:b/>
          <w:color w:val="1F2D3D"/>
          <w:sz w:val="21"/>
        </w:rPr>
        <w:t>P3.0</w:t>
      </w:r>
      <w:r>
        <w:rPr>
          <w:rFonts w:ascii="宋体" w:hAnsi="宋体" w:eastAsia="宋体"/>
          <w:b w:val="0"/>
          <w:sz w:val="21"/>
        </w:rPr>
        <w:t>，两者不是按顺序排的。写程序时如果按“K1 就是 P3.0”想当然，按 K1 会没反应。</w:t>
      </w:r>
    </w:p>
    <w:p w14:paraId="0F41A4C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7" w:name="_Toc23823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67"/>
    </w:p>
    <w:p w14:paraId="6D98F30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定义好 4 个按键引脚、LED 引脚和 4 个键值宏。</w:t>
      </w:r>
    </w:p>
    <w:p w14:paraId="5E17B1A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进入 main，把 key 变量清零，进入死循环。</w:t>
      </w:r>
    </w:p>
    <w:p w14:paraId="44B7CDB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调用 key_scan(0) 扫描一次按键，返回值存到 key。</w:t>
      </w:r>
    </w:p>
    <w:p w14:paraId="7266185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key_scan 先看“上次按键是否已经处理完”（static 变量 key），没处理完就直接返回 0。</w:t>
      </w:r>
    </w:p>
    <w:p w14:paraId="2DB4F62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如果有键按下，延时约 10ms 躲过机械抖动，再判断是哪一个键。</w:t>
      </w:r>
    </w:p>
    <w:p w14:paraId="479666D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判断出具体键后返回对应键值，同时把 static 的 key 置 0，表示“这一轮按下已经用掉了”。</w:t>
      </w:r>
    </w:p>
    <w:p w14:paraId="5E942BE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回到 main，如果键值是 KEY1_PRESS，就把 LED1 取反。</w:t>
      </w:r>
    </w:p>
    <w:p w14:paraId="4DA991D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四个键全部松开时，key_scan 把 static 的 key 恢复成 1，允许下一次按键。</w:t>
      </w:r>
    </w:p>
    <w:p w14:paraId="669BEA7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循环往复。</w:t>
      </w:r>
    </w:p>
    <w:p w14:paraId="4FD7420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68" w:name="_Toc14994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68"/>
    </w:p>
    <w:p w14:paraId="34433421">
      <w:pPr>
        <w:keepNext/>
        <w:spacing w:before="220" w:after="80"/>
        <w:outlineLvl w:val="2"/>
      </w:pPr>
      <w:bookmarkStart w:id="69" w:name="_Toc4402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69"/>
    </w:p>
    <w:p w14:paraId="1AD60A5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整个实验只有一个文件，按键扫描函数 key_scan 也写在这里。</w:t>
      </w:r>
    </w:p>
    <w:p w14:paraId="2C8EEF3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段：头文件、类型重定义和引脚定义</w:t>
      </w:r>
    </w:p>
    <w:p w14:paraId="4A19CDE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实验名称：独立按键实验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实验现象：下载程序后，按下“独立按键”模块中K1键，控制D1指示灯亮灭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//定义独立按键控制脚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KEY1=P3^1;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KEY2=P3^0;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KEY3=P3^2;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KEY4=P3^3;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//定义LED1控制脚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//使用宏定义独立按键按下的键值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KEY1_PRESS  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KEY2_PRESS  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KEY3_PRESS  3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KEY4_PRESS  4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KEY_UNPRESS 0</w:t>
      </w:r>
    </w:p>
    <w:p w14:paraId="7BA649E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BF8975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最上面是注释块，</w:t>
      </w:r>
      <w:r>
        <w:rPr>
          <w:rFonts w:ascii="Consolas" w:hAnsi="Consolas" w:eastAsia="宋体"/>
          <w:b w:val="0"/>
          <w:color w:val="A31D1D"/>
          <w:sz w:val="20"/>
        </w:rPr>
        <w:t>接线说明</w:t>
      </w:r>
      <w:r>
        <w:rPr>
          <w:rFonts w:ascii="宋体" w:hAnsi="宋体" w:eastAsia="宋体"/>
          <w:b w:val="0"/>
          <w:sz w:val="21"/>
        </w:rPr>
        <w:t xml:space="preserve"> 那一行是空的，实际接线要看原理图，不要凭这一行猜。</w:t>
      </w:r>
    </w:p>
    <w:p w14:paraId="7FF5B8C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#include "STC89.h"</w:t>
      </w:r>
      <w:r>
        <w:rPr>
          <w:rFonts w:ascii="宋体" w:hAnsi="宋体" w:eastAsia="宋体"/>
          <w:b w:val="0"/>
          <w:sz w:val="21"/>
        </w:rPr>
        <w:t xml:space="preserve"> 是开发板配套的寄存器头文件，里面用 </w:t>
      </w:r>
      <w:r>
        <w:rPr>
          <w:rFonts w:ascii="Consolas" w:hAnsi="Consolas" w:eastAsia="宋体"/>
          <w:b w:val="0"/>
          <w:color w:val="A31D1D"/>
          <w:sz w:val="20"/>
        </w:rPr>
        <w:t>sfr</w:t>
      </w:r>
      <w:r>
        <w:rPr>
          <w:rFonts w:ascii="宋体" w:hAnsi="宋体" w:eastAsia="宋体"/>
          <w:b w:val="0"/>
          <w:sz w:val="21"/>
        </w:rPr>
        <w:t xml:space="preserve"> 定义了 P0~P3、TMOD、TCON 等特殊功能寄存器，还定义了 P00、P10 这种位名。包含了它就不用再包含 </w:t>
      </w:r>
      <w:r>
        <w:rPr>
          <w:rFonts w:ascii="Consolas" w:hAnsi="Consolas" w:eastAsia="宋体"/>
          <w:b w:val="0"/>
          <w:color w:val="A31D1D"/>
          <w:sz w:val="20"/>
        </w:rPr>
        <w:t>reg51.h</w:t>
      </w:r>
      <w:r>
        <w:rPr>
          <w:rFonts w:ascii="宋体" w:hAnsi="宋体" w:eastAsia="宋体"/>
          <w:b w:val="0"/>
          <w:sz w:val="21"/>
        </w:rPr>
        <w:t>。</w:t>
      </w:r>
    </w:p>
    <w:p w14:paraId="4B6421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typedef unsigned int u16;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typedef unsigned char u8;</w:t>
      </w:r>
      <w:r>
        <w:rPr>
          <w:rFonts w:ascii="宋体" w:hAnsi="宋体" w:eastAsia="宋体"/>
          <w:b w:val="0"/>
          <w:sz w:val="21"/>
        </w:rPr>
        <w:t xml:space="preserve"> 只是起短名字。51 上 </w:t>
      </w:r>
      <w:r>
        <w:rPr>
          <w:rFonts w:ascii="Consolas" w:hAnsi="Consolas" w:eastAsia="宋体"/>
          <w:b w:val="0"/>
          <w:color w:val="A31D1D"/>
          <w:sz w:val="20"/>
        </w:rPr>
        <w:t>int</w:t>
      </w:r>
      <w:r>
        <w:rPr>
          <w:rFonts w:ascii="宋体" w:hAnsi="宋体" w:eastAsia="宋体"/>
          <w:b w:val="0"/>
          <w:sz w:val="21"/>
        </w:rPr>
        <w:t xml:space="preserve"> 是 16 位、</w:t>
      </w:r>
      <w:r>
        <w:rPr>
          <w:rFonts w:ascii="Consolas" w:hAnsi="Consolas" w:eastAsia="宋体"/>
          <w:b w:val="0"/>
          <w:color w:val="A31D1D"/>
          <w:sz w:val="20"/>
        </w:rPr>
        <w:t>char</w:t>
      </w:r>
      <w:r>
        <w:rPr>
          <w:rFonts w:ascii="宋体" w:hAnsi="宋体" w:eastAsia="宋体"/>
          <w:b w:val="0"/>
          <w:sz w:val="21"/>
        </w:rPr>
        <w:t xml:space="preserve"> 是 8 位，所以 u16 最大 65535，u8 最大 255。后面 </w:t>
      </w:r>
      <w:r>
        <w:rPr>
          <w:rFonts w:ascii="Consolas" w:hAnsi="Consolas" w:eastAsia="宋体"/>
          <w:b w:val="0"/>
          <w:color w:val="A31D1D"/>
          <w:sz w:val="20"/>
        </w:rPr>
        <w:t>u8 key</w:t>
      </w:r>
      <w:r>
        <w:rPr>
          <w:rFonts w:ascii="宋体" w:hAnsi="宋体" w:eastAsia="宋体"/>
          <w:b w:val="0"/>
          <w:sz w:val="21"/>
        </w:rPr>
        <w:t xml:space="preserve"> 就是“8 位无符号变量”。</w:t>
      </w:r>
    </w:p>
    <w:p w14:paraId="3D3AA0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sbit KEY1=P3^1;</w:t>
      </w:r>
      <w:r>
        <w:rPr>
          <w:rFonts w:ascii="宋体" w:hAnsi="宋体" w:eastAsia="宋体"/>
          <w:b w:val="0"/>
          <w:sz w:val="21"/>
        </w:rPr>
        <w:t xml:space="preserve"> 把 P3 口的第 1 位单独起个名字。之后写 </w:t>
      </w:r>
      <w:r>
        <w:rPr>
          <w:rFonts w:ascii="Consolas" w:hAnsi="Consolas" w:eastAsia="宋体"/>
          <w:b w:val="0"/>
          <w:color w:val="A31D1D"/>
          <w:sz w:val="20"/>
        </w:rPr>
        <w:t>KEY1==0</w:t>
      </w:r>
      <w:r>
        <w:rPr>
          <w:rFonts w:ascii="宋体" w:hAnsi="宋体" w:eastAsia="宋体"/>
          <w:b w:val="0"/>
          <w:sz w:val="21"/>
        </w:rPr>
        <w:t xml:space="preserve"> 就是读 P3.1 这一根引脚的电平。sbit 只能定义在位地址上，所以写成 </w:t>
      </w:r>
      <w:r>
        <w:rPr>
          <w:rFonts w:ascii="Consolas" w:hAnsi="Consolas" w:eastAsia="宋体"/>
          <w:b w:val="0"/>
          <w:color w:val="A31D1D"/>
          <w:sz w:val="20"/>
        </w:rPr>
        <w:t>P3^1</w:t>
      </w:r>
      <w:r>
        <w:rPr>
          <w:rFonts w:ascii="宋体" w:hAnsi="宋体" w:eastAsia="宋体"/>
          <w:b w:val="0"/>
          <w:sz w:val="21"/>
        </w:rPr>
        <w:t xml:space="preserve"> 这种形式。</w:t>
      </w:r>
    </w:p>
    <w:p w14:paraId="3A448A9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sbit LED1=P2^0;</w:t>
      </w:r>
      <w:r>
        <w:rPr>
          <w:rFonts w:ascii="宋体" w:hAnsi="宋体" w:eastAsia="宋体"/>
          <w:b w:val="0"/>
          <w:sz w:val="21"/>
        </w:rPr>
        <w:t xml:space="preserve"> 同理，D1 接在 P2.0。开发板上 LED 一般是“低电平点亮”，但这里代码没写死，只做取反，所以亮灭方向由硬件决定，以原理图为准。</w:t>
      </w:r>
    </w:p>
    <w:p w14:paraId="3DA5EAA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5 个 </w:t>
      </w:r>
      <w:r>
        <w:rPr>
          <w:rFonts w:ascii="Consolas" w:hAnsi="Consolas" w:eastAsia="宋体"/>
          <w:b w:val="0"/>
          <w:color w:val="A31D1D"/>
          <w:sz w:val="20"/>
        </w:rPr>
        <w:t>#define</w:t>
      </w:r>
      <w:r>
        <w:rPr>
          <w:rFonts w:ascii="宋体" w:hAnsi="宋体" w:eastAsia="宋体"/>
          <w:b w:val="0"/>
          <w:sz w:val="21"/>
        </w:rPr>
        <w:t xml:space="preserve"> 是“键值”。键值不是引脚电平，而是我们自己约定的编号：K1 按下返回 1，K2 返回 2……没有键按下返回 0。用宏而不是直接写数字 1、2、3，是为了让 </w:t>
      </w:r>
      <w:r>
        <w:rPr>
          <w:rFonts w:ascii="Consolas" w:hAnsi="Consolas" w:eastAsia="宋体"/>
          <w:b w:val="0"/>
          <w:color w:val="A31D1D"/>
          <w:sz w:val="20"/>
        </w:rPr>
        <w:t>if(key==KEY1_PRESS)</w:t>
      </w:r>
      <w:r>
        <w:rPr>
          <w:rFonts w:ascii="宋体" w:hAnsi="宋体" w:eastAsia="宋体"/>
          <w:b w:val="0"/>
          <w:sz w:val="21"/>
        </w:rPr>
        <w:t xml:space="preserve"> 一眼能看懂。</w:t>
      </w:r>
      <w:r>
        <w:rPr>
          <w:rFonts w:ascii="Consolas" w:hAnsi="Consolas" w:eastAsia="宋体"/>
          <w:b w:val="0"/>
          <w:color w:val="A31D1D"/>
          <w:sz w:val="20"/>
        </w:rPr>
        <w:t>KEY_UNPRESS</w:t>
      </w:r>
      <w:r>
        <w:rPr>
          <w:rFonts w:ascii="宋体" w:hAnsi="宋体" w:eastAsia="宋体"/>
          <w:b w:val="0"/>
          <w:sz w:val="21"/>
        </w:rPr>
        <w:t xml:space="preserve"> 是 0，正好和“变量初值 0”一致。</w:t>
      </w:r>
    </w:p>
    <w:p w14:paraId="1CE240F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延时函数</w:t>
      </w:r>
    </w:p>
    <w:p w14:paraId="109846F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4C59F2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75B56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这是一个“空循环”延时：</w:t>
      </w:r>
      <w:r>
        <w:rPr>
          <w:rFonts w:ascii="Consolas" w:hAnsi="Consolas" w:eastAsia="宋体"/>
          <w:b w:val="0"/>
          <w:color w:val="A31D1D"/>
          <w:sz w:val="20"/>
        </w:rPr>
        <w:t>while(ten_us--)</w:t>
      </w:r>
      <w:r>
        <w:rPr>
          <w:rFonts w:ascii="宋体" w:hAnsi="宋体" w:eastAsia="宋体"/>
          <w:b w:val="0"/>
          <w:sz w:val="21"/>
        </w:rPr>
        <w:t xml:space="preserve"> 每转一圈 ten_us 减 1，减到 0 时 </w:t>
      </w:r>
      <w:r>
        <w:rPr>
          <w:rFonts w:ascii="Consolas" w:hAnsi="Consolas" w:eastAsia="宋体"/>
          <w:b w:val="0"/>
          <w:color w:val="A31D1D"/>
          <w:sz w:val="20"/>
        </w:rPr>
        <w:t>ten_us--</w:t>
      </w:r>
      <w:r>
        <w:rPr>
          <w:rFonts w:ascii="宋体" w:hAnsi="宋体" w:eastAsia="宋体"/>
          <w:b w:val="0"/>
          <w:sz w:val="21"/>
        </w:rPr>
        <w:t xml:space="preserve"> 的值为 0，循环结束。所以循环次数就是传入的参数。</w:t>
      </w:r>
    </w:p>
    <w:p w14:paraId="1B150F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函数名和注释说“ten_us=1 时约 10us”，是因为 12MHz 晶振下 51 执行一条指令大约 1us，而 </w:t>
      </w:r>
      <w:r>
        <w:rPr>
          <w:rFonts w:ascii="Consolas" w:hAnsi="Consolas" w:eastAsia="宋体"/>
          <w:b w:val="0"/>
          <w:color w:val="A31D1D"/>
          <w:sz w:val="20"/>
        </w:rPr>
        <w:t>while(ten_us--)</w:t>
      </w:r>
      <w:r>
        <w:rPr>
          <w:rFonts w:ascii="宋体" w:hAnsi="宋体" w:eastAsia="宋体"/>
          <w:b w:val="0"/>
          <w:sz w:val="21"/>
        </w:rPr>
        <w:t xml:space="preserve"> 编译出来是几条指令，一圈大约 8~10us，作者就按 10us 估算了。</w:t>
      </w:r>
    </w:p>
    <w:p w14:paraId="2F5FD9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它只是</w:t>
      </w:r>
      <w:r>
        <w:rPr>
          <w:rFonts w:ascii="宋体" w:hAnsi="宋体" w:eastAsia="宋体"/>
          <w:b/>
          <w:color w:val="1F2D3D"/>
          <w:sz w:val="21"/>
        </w:rPr>
        <w:t>估算</w:t>
      </w:r>
      <w:r>
        <w:rPr>
          <w:rFonts w:ascii="宋体" w:hAnsi="宋体" w:eastAsia="宋体"/>
          <w:b w:val="0"/>
          <w:sz w:val="21"/>
        </w:rPr>
        <w:t>延时，不是精确延时。对按键消抖、点阵扫描这类“够用就行”的场合完全没问题；要精确计时必须用定时器（见第 17 章）。</w:t>
      </w:r>
    </w:p>
    <w:p w14:paraId="5FC119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参数是 u16，所以 </w:t>
      </w: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大约是 1000×10us = 10ms，</w:t>
      </w:r>
      <w:r>
        <w:rPr>
          <w:rFonts w:ascii="Consolas" w:hAnsi="Consolas" w:eastAsia="宋体"/>
          <w:b w:val="0"/>
          <w:color w:val="A31D1D"/>
          <w:sz w:val="20"/>
        </w:rPr>
        <w:t>delay_10us(2000)</w:t>
      </w:r>
      <w:r>
        <w:rPr>
          <w:rFonts w:ascii="宋体" w:hAnsi="宋体" w:eastAsia="宋体"/>
          <w:b w:val="0"/>
          <w:sz w:val="21"/>
        </w:rPr>
        <w:t xml:space="preserve"> 约 20ms。</w:t>
      </w:r>
    </w:p>
    <w:p w14:paraId="07EE6AE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段：key_scan 的开头——static 变量和“是否已有一次按下没处理完”</w:t>
      </w:r>
    </w:p>
    <w:p w14:paraId="402D15B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key_scan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检测独立按键是否按下，按下则返回对应键值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mode=0：单次扫描按键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mode=1：连续扫描按键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KEY1_PRESS：K1按下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KEY2_PRESS：K2按下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KEY3_PRESS：K3按下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KEY4_PRESS：K4按下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KEY_UNPRESS：未有按键按下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key_scan(u8 mode)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if(mode)key=1;//连续扫描按键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if(key==1&amp;&amp;(KEY1==0||KEY2==0||KEY3==0||KEY4==0))//任意按键按下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key=0;</w:t>
      </w:r>
    </w:p>
    <w:p w14:paraId="243D813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1EA428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u8 key_scan(u8 mode)</w:t>
      </w:r>
      <w:r>
        <w:rPr>
          <w:rFonts w:ascii="宋体" w:hAnsi="宋体" w:eastAsia="宋体"/>
          <w:b w:val="0"/>
          <w:sz w:val="21"/>
        </w:rPr>
        <w:t xml:space="preserve"> 返回键值，参数 mode 选择工作方式：mode=0 单次扫描（按住只算一次），mode=1 连续扫描（按住会一直返回键值，可以当“连发”用）。</w:t>
      </w:r>
    </w:p>
    <w:p w14:paraId="741B191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 u8 key=1;</w:t>
      </w:r>
      <w:r>
        <w:rPr>
          <w:rFonts w:ascii="宋体" w:hAnsi="宋体" w:eastAsia="宋体"/>
          <w:b w:val="0"/>
          <w:sz w:val="21"/>
        </w:rPr>
        <w:t xml:space="preserve"> 是关键。</w:t>
      </w:r>
      <w:r>
        <w:rPr>
          <w:rFonts w:ascii="宋体" w:hAnsi="宋体" w:eastAsia="宋体"/>
          <w:b/>
          <w:color w:val="1F2D3D"/>
          <w:sz w:val="21"/>
        </w:rPr>
        <w:t>static 的局部变量只初始化一次</w:t>
      </w:r>
      <w:r>
        <w:rPr>
          <w:rFonts w:ascii="宋体" w:hAnsi="宋体" w:eastAsia="宋体"/>
          <w:b w:val="0"/>
          <w:sz w:val="21"/>
        </w:rPr>
        <w:t>，函数退出后它的值不会丢，下次进来还是上次的值。这里它其实是一个“标志位”：key==1 表示“现在可以接受一次新的按下”，key==0 表示“上一次按下还没松手，别再算”。</w:t>
      </w:r>
    </w:p>
    <w:p w14:paraId="1CFEC8F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if(mode)key=1;</w:t>
      </w:r>
      <w:r>
        <w:rPr>
          <w:rFonts w:ascii="宋体" w:hAnsi="宋体" w:eastAsia="宋体"/>
          <w:b w:val="0"/>
          <w:sz w:val="21"/>
        </w:rPr>
        <w:t xml:space="preserve"> 在连续模式下每次都强行把标志清成 1，等于取消“只算一次”的限制，所以按住就会一直返回键值。</w:t>
      </w:r>
    </w:p>
    <w:p w14:paraId="5539B2F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if(key==1&amp;&amp;(KEY1==0||KEY2==0||KEY3==0||KEY4==0))</w:t>
      </w:r>
      <w:r>
        <w:rPr>
          <w:rFonts w:ascii="宋体" w:hAnsi="宋体" w:eastAsia="宋体"/>
          <w:b w:val="0"/>
          <w:sz w:val="21"/>
        </w:rPr>
        <w:t xml:space="preserve"> 两个条件同时成立才进入：允许新按下，并且</w:t>
      </w:r>
      <w:r>
        <w:rPr>
          <w:rFonts w:ascii="宋体" w:hAnsi="宋体" w:eastAsia="宋体"/>
          <w:b/>
          <w:color w:val="1F2D3D"/>
          <w:sz w:val="21"/>
        </w:rPr>
        <w:t>任意一个</w:t>
      </w:r>
      <w:r>
        <w:rPr>
          <w:rFonts w:ascii="宋体" w:hAnsi="宋体" w:eastAsia="宋体"/>
          <w:b w:val="0"/>
          <w:sz w:val="21"/>
        </w:rPr>
        <w:t xml:space="preserve">按键读到 0。按键一端接 GND，按下就把引脚拉低，所以“读到 0”就是按下。四个引脚用 </w:t>
      </w:r>
      <w:r>
        <w:rPr>
          <w:rFonts w:ascii="Consolas" w:hAnsi="Consolas" w:eastAsia="宋体"/>
          <w:b w:val="0"/>
          <w:color w:val="A31D1D"/>
          <w:sz w:val="20"/>
        </w:rPr>
        <w:t>||</w:t>
      </w:r>
      <w:r>
        <w:rPr>
          <w:rFonts w:ascii="宋体" w:hAnsi="宋体" w:eastAsia="宋体"/>
          <w:b w:val="0"/>
          <w:sz w:val="21"/>
        </w:rPr>
        <w:t xml:space="preserve"> 连起来，任意一个为 0 整个表达式就为真。</w:t>
      </w:r>
    </w:p>
    <w:p w14:paraId="6CE141D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delay_10us(1000);</w:t>
      </w:r>
      <w:r>
        <w:rPr>
          <w:rFonts w:ascii="宋体" w:hAnsi="宋体" w:eastAsia="宋体"/>
          <w:b w:val="0"/>
          <w:sz w:val="21"/>
        </w:rPr>
        <w:t xml:space="preserve"> 就是消抖，约 10ms。机械按键在按下和松开的瞬间，金属片会弹跳几次，示波器上看是一串窄脉冲，持续 5~20ms。如果不延时，一次按下会被当成好几次按下，灯会“闪几下才停”。等 10ms 之后再读，触点已经稳定。想更保险可以改成 </w:t>
      </w:r>
      <w:r>
        <w:rPr>
          <w:rFonts w:ascii="Consolas" w:hAnsi="Consolas" w:eastAsia="宋体"/>
          <w:b w:val="0"/>
          <w:color w:val="A31D1D"/>
          <w:sz w:val="20"/>
        </w:rPr>
        <w:t>delay_10us(2000)</w:t>
      </w:r>
      <w:r>
        <w:rPr>
          <w:rFonts w:ascii="宋体" w:hAnsi="宋体" w:eastAsia="宋体"/>
          <w:b w:val="0"/>
          <w:sz w:val="21"/>
        </w:rPr>
        <w:t>（约 20ms），代价是按键反应变慢一点。</w:t>
      </w:r>
    </w:p>
    <w:p w14:paraId="0115CB7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key=0;</w:t>
      </w:r>
      <w:r>
        <w:rPr>
          <w:rFonts w:ascii="宋体" w:hAnsi="宋体" w:eastAsia="宋体"/>
          <w:b w:val="0"/>
          <w:sz w:val="21"/>
        </w:rPr>
        <w:t xml:space="preserve"> 消抖之后马上把标志清零。这一句配合后面的 </w:t>
      </w:r>
      <w:r>
        <w:rPr>
          <w:rFonts w:ascii="Consolas" w:hAnsi="Consolas" w:eastAsia="宋体"/>
          <w:b w:val="0"/>
          <w:color w:val="A31D1D"/>
          <w:sz w:val="20"/>
        </w:rPr>
        <w:t>key=1</w:t>
      </w:r>
      <w:r>
        <w:rPr>
          <w:rFonts w:ascii="宋体" w:hAnsi="宋体" w:eastAsia="宋体"/>
          <w:b w:val="0"/>
          <w:sz w:val="21"/>
        </w:rPr>
        <w:t xml:space="preserve"> 判断，实现了“按住不放只算一次”和“等松手”——不用写 </w:t>
      </w:r>
      <w:r>
        <w:rPr>
          <w:rFonts w:ascii="Consolas" w:hAnsi="Consolas" w:eastAsia="宋体"/>
          <w:b w:val="0"/>
          <w:color w:val="A31D1D"/>
          <w:sz w:val="20"/>
        </w:rPr>
        <w:t>while(KEY1==0);</w:t>
      </w:r>
      <w:r>
        <w:rPr>
          <w:rFonts w:ascii="宋体" w:hAnsi="宋体" w:eastAsia="宋体"/>
          <w:b w:val="0"/>
          <w:sz w:val="21"/>
        </w:rPr>
        <w:t xml:space="preserve"> 死等，程序不会被卡住。第 9 章的矩阵按键用的是 </w:t>
      </w:r>
      <w:r>
        <w:rPr>
          <w:rFonts w:ascii="Consolas" w:hAnsi="Consolas" w:eastAsia="宋体"/>
          <w:b w:val="0"/>
          <w:color w:val="A31D1D"/>
          <w:sz w:val="20"/>
        </w:rPr>
        <w:t>while(...)</w:t>
      </w:r>
      <w:r>
        <w:rPr>
          <w:rFonts w:ascii="宋体" w:hAnsi="宋体" w:eastAsia="宋体"/>
          <w:b w:val="0"/>
          <w:sz w:val="21"/>
        </w:rPr>
        <w:t xml:space="preserve"> 死等的写法，两种都能用。</w:t>
      </w:r>
    </w:p>
    <w:p w14:paraId="312E747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段：判断具体是哪一个键、以及松手后恢复标志</w:t>
      </w:r>
    </w:p>
    <w:p w14:paraId="4B01ACC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if(KEY1==0)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KEY1_PRESS;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if(KEY2==0)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KEY2_PRESS;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if(KEY3==0)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KEY3_PRESS;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if(KEY4==0)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KEY4_PRESS;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if(KEY1==1&amp;&amp;KEY2==1&amp;&amp;KEY3==1&amp;&amp;KEY4==1) //无按键按下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KEY_UNPRESS;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5B8D8D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C8E4AF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消抖后按顺序问一遍“谁还是 0”。因为前面已经确认“至少有一个是 0”，这一串 </w:t>
      </w:r>
      <w:r>
        <w:rPr>
          <w:rFonts w:ascii="Consolas" w:hAnsi="Consolas" w:eastAsia="宋体"/>
          <w:b w:val="0"/>
          <w:color w:val="A31D1D"/>
          <w:sz w:val="20"/>
        </w:rPr>
        <w:t>else if</w:t>
      </w:r>
      <w:r>
        <w:rPr>
          <w:rFonts w:ascii="宋体" w:hAnsi="宋体" w:eastAsia="宋体"/>
          <w:b w:val="0"/>
          <w:sz w:val="21"/>
        </w:rPr>
        <w:t xml:space="preserve"> 一定能命中一个，然后 </w:t>
      </w:r>
      <w:r>
        <w:rPr>
          <w:rFonts w:ascii="Consolas" w:hAnsi="Consolas" w:eastAsia="宋体"/>
          <w:b w:val="0"/>
          <w:color w:val="A31D1D"/>
          <w:sz w:val="20"/>
        </w:rPr>
        <w:t>return</w:t>
      </w:r>
      <w:r>
        <w:rPr>
          <w:rFonts w:ascii="宋体" w:hAnsi="宋体" w:eastAsia="宋体"/>
          <w:b w:val="0"/>
          <w:sz w:val="21"/>
        </w:rPr>
        <w:t xml:space="preserve"> 直接把键值返回给调用者。</w:t>
      </w:r>
    </w:p>
    <w:p w14:paraId="2243AE0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注意这里返回的是</w:t>
      </w:r>
      <w:r>
        <w:rPr>
          <w:rFonts w:ascii="宋体" w:hAnsi="宋体" w:eastAsia="宋体"/>
          <w:b/>
          <w:color w:val="1F2D3D"/>
          <w:sz w:val="21"/>
        </w:rPr>
        <w:t>宏定义的键值</w:t>
      </w:r>
      <w:r>
        <w:rPr>
          <w:rFonts w:ascii="宋体" w:hAnsi="宋体" w:eastAsia="宋体"/>
          <w:b w:val="0"/>
          <w:sz w:val="21"/>
        </w:rPr>
        <w:t>（1~4），不是引脚电平 0。返回之后函数就结束了，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里的 </w:t>
      </w:r>
      <w:r>
        <w:rPr>
          <w:rFonts w:ascii="Consolas" w:hAnsi="Consolas" w:eastAsia="宋体"/>
          <w:b w:val="0"/>
          <w:color w:val="A31D1D"/>
          <w:sz w:val="20"/>
        </w:rPr>
        <w:t>return</w:t>
      </w:r>
      <w:r>
        <w:rPr>
          <w:rFonts w:ascii="宋体" w:hAnsi="宋体" w:eastAsia="宋体"/>
          <w:b w:val="0"/>
          <w:sz w:val="21"/>
        </w:rPr>
        <w:t xml:space="preserve"> 会跳过函数末尾的 </w:t>
      </w:r>
      <w:r>
        <w:rPr>
          <w:rFonts w:ascii="Consolas" w:hAnsi="Consolas" w:eastAsia="宋体"/>
          <w:b w:val="0"/>
          <w:color w:val="A31D1D"/>
          <w:sz w:val="20"/>
        </w:rPr>
        <w:t>return KEY_UNPRESS;</w:t>
      </w:r>
      <w:r>
        <w:rPr>
          <w:rFonts w:ascii="宋体" w:hAnsi="宋体" w:eastAsia="宋体"/>
          <w:b w:val="0"/>
          <w:sz w:val="21"/>
        </w:rPr>
        <w:t>。</w:t>
      </w:r>
    </w:p>
    <w:p w14:paraId="10CB55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else if(KEY1==1&amp;&amp;KEY2==1&amp;&amp;KEY3==1&amp;&amp;KEY4==1)</w:t>
      </w:r>
      <w:r>
        <w:rPr>
          <w:rFonts w:ascii="宋体" w:hAnsi="宋体" w:eastAsia="宋体"/>
          <w:b w:val="0"/>
          <w:sz w:val="21"/>
        </w:rPr>
        <w:t xml:space="preserve"> 是“四个都松开了”。这时把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置回 1，表示可以接受下一次按下。</w:t>
      </w:r>
      <w:r>
        <w:rPr>
          <w:rFonts w:ascii="宋体" w:hAnsi="宋体" w:eastAsia="宋体"/>
          <w:b/>
          <w:color w:val="1F2D3D"/>
          <w:sz w:val="21"/>
        </w:rPr>
        <w:t>这一步就是松手检测</w:t>
      </w:r>
      <w:r>
        <w:rPr>
          <w:rFonts w:ascii="宋体" w:hAnsi="宋体" w:eastAsia="宋体"/>
          <w:b w:val="0"/>
          <w:sz w:val="21"/>
        </w:rPr>
        <w:t xml:space="preserve">：只要手不松，key 一直是 0，下一次调用会卡在第一个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key==1</w:t>
      </w:r>
      <w:r>
        <w:rPr>
          <w:rFonts w:ascii="宋体" w:hAnsi="宋体" w:eastAsia="宋体"/>
          <w:b w:val="0"/>
          <w:sz w:val="21"/>
        </w:rPr>
        <w:t xml:space="preserve"> 条件上，直接掉到末尾返回 0，所以按住不放不会连续翻转。</w:t>
      </w:r>
    </w:p>
    <w:p w14:paraId="5CC9DA1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return KEY_UNPRESS;</w:t>
      </w:r>
      <w:r>
        <w:rPr>
          <w:rFonts w:ascii="宋体" w:hAnsi="宋体" w:eastAsia="宋体"/>
          <w:b w:val="0"/>
          <w:sz w:val="21"/>
        </w:rPr>
        <w:t xml:space="preserve">（也就是 0）是“这次没有新按键”的返回值。main 里用 </w:t>
      </w:r>
      <w:r>
        <w:rPr>
          <w:rFonts w:ascii="Consolas" w:hAnsi="Consolas" w:eastAsia="宋体"/>
          <w:b w:val="0"/>
          <w:color w:val="A31D1D"/>
          <w:sz w:val="20"/>
        </w:rPr>
        <w:t>if(key==KEY1_PRESS)</w:t>
      </w:r>
      <w:r>
        <w:rPr>
          <w:rFonts w:ascii="宋体" w:hAnsi="宋体" w:eastAsia="宋体"/>
          <w:b w:val="0"/>
          <w:sz w:val="21"/>
        </w:rPr>
        <w:t xml:space="preserve"> 过滤，返回 0 时什么都不做。</w:t>
      </w:r>
    </w:p>
    <w:p w14:paraId="5E64F17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这里有一个细节值得注意：</w:t>
      </w:r>
      <w:r>
        <w:rPr>
          <w:rFonts w:ascii="Consolas" w:hAnsi="Consolas" w:eastAsia="宋体"/>
          <w:b w:val="0"/>
          <w:color w:val="A31D1D"/>
          <w:sz w:val="20"/>
        </w:rPr>
        <w:t>else if</w:t>
      </w:r>
      <w:r>
        <w:rPr>
          <w:rFonts w:ascii="宋体" w:hAnsi="宋体" w:eastAsia="宋体"/>
          <w:b w:val="0"/>
          <w:sz w:val="21"/>
        </w:rPr>
        <w:t xml:space="preserve"> 分支只判断“全 1”，前提是按键松开后引脚能被上拉到高电平。开发板按键电路一般有上拉电阻（或靠 51 的内部弱上拉），所以松开读到 1。如果你的板子读不到 1，要查原理图上的上拉。</w:t>
      </w:r>
    </w:p>
    <w:p w14:paraId="7C637FA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段：main 主函数</w:t>
      </w:r>
    </w:p>
    <w:p w14:paraId="56C599A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if(key==KEY1_PRESS)//检测按键K1是否按下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LED1=!LED1;//LED1状态翻转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5FF248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0A22B5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u8 key=0;</w:t>
      </w:r>
      <w:r>
        <w:rPr>
          <w:rFonts w:ascii="宋体" w:hAnsi="宋体" w:eastAsia="宋体"/>
          <w:b w:val="0"/>
          <w:sz w:val="21"/>
        </w:rPr>
        <w:t xml:space="preserve"> 每次扫描的结果都存在这里。初值 0 对应 </w:t>
      </w:r>
      <w:r>
        <w:rPr>
          <w:rFonts w:ascii="Consolas" w:hAnsi="Consolas" w:eastAsia="宋体"/>
          <w:b w:val="0"/>
          <w:color w:val="A31D1D"/>
          <w:sz w:val="20"/>
        </w:rPr>
        <w:t>KEY_UNPRESS</w:t>
      </w:r>
      <w:r>
        <w:rPr>
          <w:rFonts w:ascii="宋体" w:hAnsi="宋体" w:eastAsia="宋体"/>
          <w:b w:val="0"/>
          <w:sz w:val="21"/>
        </w:rPr>
        <w:t>，所以上电第一轮不会误动作。</w:t>
      </w:r>
    </w:p>
    <w:p w14:paraId="5DB343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key=key_scan(0);</w:t>
      </w:r>
      <w:r>
        <w:rPr>
          <w:rFonts w:ascii="宋体" w:hAnsi="宋体" w:eastAsia="宋体"/>
          <w:b w:val="0"/>
          <w:sz w:val="21"/>
        </w:rPr>
        <w:t xml:space="preserve"> 参数 0 表示单次扫描。如果想做“按住连续翻转”，改成 </w:t>
      </w:r>
      <w:r>
        <w:rPr>
          <w:rFonts w:ascii="Consolas" w:hAnsi="Consolas" w:eastAsia="宋体"/>
          <w:b w:val="0"/>
          <w:color w:val="A31D1D"/>
          <w:sz w:val="20"/>
        </w:rPr>
        <w:t>key_scan(1)</w:t>
      </w:r>
      <w:r>
        <w:rPr>
          <w:rFonts w:ascii="宋体" w:hAnsi="宋体" w:eastAsia="宋体"/>
          <w:b w:val="0"/>
          <w:sz w:val="21"/>
        </w:rPr>
        <w:t xml:space="preserve"> 就行，一行代码就切换了工作模式。</w:t>
      </w:r>
    </w:p>
    <w:p w14:paraId="089000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if(key==KEY1_PRESS) LED1=!LED1;</w:t>
      </w:r>
      <w:r>
        <w:rPr>
          <w:rFonts w:ascii="宋体" w:hAnsi="宋体" w:eastAsia="宋体"/>
          <w:b w:val="0"/>
          <w:sz w:val="21"/>
        </w:rPr>
        <w:t xml:space="preserve"> 只处理 K1。</w:t>
      </w:r>
      <w:r>
        <w:rPr>
          <w:rFonts w:ascii="Consolas" w:hAnsi="Consolas" w:eastAsia="宋体"/>
          <w:b w:val="0"/>
          <w:color w:val="A31D1D"/>
          <w:sz w:val="20"/>
        </w:rPr>
        <w:t>!</w:t>
      </w:r>
      <w:r>
        <w:rPr>
          <w:rFonts w:ascii="宋体" w:hAnsi="宋体" w:eastAsia="宋体"/>
          <w:b w:val="0"/>
          <w:sz w:val="21"/>
        </w:rPr>
        <w:t xml:space="preserve"> 是逻辑取反，对 sbit 赋值时 0 变 1、1 变 0，所以每按一次灯的状态翻转一次，这就是“按一下亮、再按一下灭”。</w:t>
      </w:r>
    </w:p>
    <w:p w14:paraId="3F0DBE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</w:t>
      </w:r>
      <w:r>
        <w:rPr>
          <w:rFonts w:ascii="宋体" w:hAnsi="宋体" w:eastAsia="宋体"/>
          <w:b/>
          <w:color w:val="1F2D3D"/>
          <w:sz w:val="21"/>
        </w:rPr>
        <w:t>没有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else if(key==KEY2_PRESS)</w:t>
      </w:r>
      <w:r>
        <w:rPr>
          <w:rFonts w:ascii="宋体" w:hAnsi="宋体" w:eastAsia="宋体"/>
          <w:b w:val="0"/>
          <w:sz w:val="21"/>
        </w:rPr>
        <w:t xml:space="preserve"> 之类的分支，所以 K2~K4 按下去只会被 key_scan 识别并返回 2、3、4，但 main 不理会。想让 K2 控制别的东西，就在这里加分支。</w:t>
      </w:r>
    </w:p>
    <w:p w14:paraId="2008BD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整个 while(1) 里没有延时（除了消抖那一刻），所以扫描是“一直在扫”，不会漏按键。</w:t>
      </w:r>
    </w:p>
    <w:p w14:paraId="7ED66CD5">
      <w:pPr>
        <w:keepNext/>
        <w:spacing w:before="220" w:after="80"/>
        <w:outlineLvl w:val="2"/>
      </w:pPr>
      <w:bookmarkStart w:id="70" w:name="_Toc19850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70"/>
    </w:p>
    <w:p w14:paraId="5B0E95C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只起“声明寄存器地址”的作用，不用改也不用贴全文。它用 </w:t>
      </w:r>
      <w:r>
        <w:rPr>
          <w:rFonts w:ascii="Consolas" w:hAnsi="Consolas" w:eastAsia="宋体"/>
          <w:b w:val="0"/>
          <w:color w:val="A31D1D"/>
          <w:sz w:val="20"/>
        </w:rPr>
        <w:t>sfr P1 = 0x90;</w:t>
      </w:r>
      <w:r>
        <w:rPr>
          <w:rFonts w:ascii="宋体" w:hAnsi="宋体" w:eastAsia="宋体"/>
          <w:b w:val="0"/>
          <w:sz w:val="21"/>
        </w:rPr>
        <w:t xml:space="preserve"> 这种方式把每个特殊功能寄存器和它的字节地址对应起来，再用 </w:t>
      </w:r>
      <w:r>
        <w:rPr>
          <w:rFonts w:ascii="Consolas" w:hAnsi="Consolas" w:eastAsia="宋体"/>
          <w:b w:val="0"/>
          <w:color w:val="A31D1D"/>
          <w:sz w:val="20"/>
        </w:rPr>
        <w:t>sbit P10 = P1^0;</w:t>
      </w:r>
      <w:r>
        <w:rPr>
          <w:rFonts w:ascii="宋体" w:hAnsi="宋体" w:eastAsia="宋体"/>
          <w:b w:val="0"/>
          <w:sz w:val="21"/>
        </w:rPr>
        <w:t xml:space="preserve"> 给出位名。包含它之后就能直接写 </w:t>
      </w:r>
      <w:r>
        <w:rPr>
          <w:rFonts w:ascii="Consolas" w:hAnsi="Consolas" w:eastAsia="宋体"/>
          <w:b w:val="0"/>
          <w:color w:val="A31D1D"/>
          <w:sz w:val="20"/>
        </w:rPr>
        <w:t>P3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TMOD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TR0</w:t>
      </w:r>
      <w:r>
        <w:rPr>
          <w:rFonts w:ascii="宋体" w:hAnsi="宋体" w:eastAsia="宋体"/>
          <w:b w:val="0"/>
          <w:sz w:val="21"/>
        </w:rPr>
        <w:t xml:space="preserve"> 这些名字，编译器才知道它们对应芯片里的哪个地址。</w:t>
      </w:r>
    </w:p>
    <w:p w14:paraId="1332B02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1" w:name="_Toc28360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71"/>
    </w:p>
    <w:p w14:paraId="5D96551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按键必须消抖：机械触点在按下和松开瞬间会抖动 5~20ms，延时 10~20ms 再读才可靠，否则一次按下会被当成好几次。</w:t>
      </w:r>
    </w:p>
    <w:p w14:paraId="6F032D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按键一端接 GND，所以“读到 0”才是按下；松开读到 1 靠的是上拉电阻，别把 0/1 判反。</w:t>
      </w:r>
    </w:p>
    <w:p w14:paraId="782B64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 局部变量只初始化一次、函数退出后值还在，用它做“这次按下已经处理过”的标志，比 </w:t>
      </w:r>
      <w:r>
        <w:rPr>
          <w:rFonts w:ascii="Consolas" w:hAnsi="Consolas" w:eastAsia="宋体"/>
          <w:b w:val="0"/>
          <w:color w:val="A31D1D"/>
          <w:sz w:val="20"/>
        </w:rPr>
        <w:t>while(KEY==0);</w:t>
      </w:r>
      <w:r>
        <w:rPr>
          <w:rFonts w:ascii="宋体" w:hAnsi="宋体" w:eastAsia="宋体"/>
          <w:b w:val="0"/>
          <w:sz w:val="21"/>
        </w:rPr>
        <w:t xml:space="preserve"> 死等更不影响程序其他部分。</w:t>
      </w:r>
    </w:p>
    <w:p w14:paraId="1C6F82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单次扫描和连续扫描的区别只在一个 </w:t>
      </w:r>
      <w:r>
        <w:rPr>
          <w:rFonts w:ascii="Consolas" w:hAnsi="Consolas" w:eastAsia="宋体"/>
          <w:b w:val="0"/>
          <w:color w:val="A31D1D"/>
          <w:sz w:val="20"/>
        </w:rPr>
        <w:t>if(mode)key=1;</w:t>
      </w:r>
      <w:r>
        <w:rPr>
          <w:rFonts w:ascii="宋体" w:hAnsi="宋体" w:eastAsia="宋体"/>
          <w:b w:val="0"/>
          <w:sz w:val="21"/>
        </w:rPr>
        <w:t>：前者按住只响应一次，后者按住会连续响应。</w:t>
      </w:r>
    </w:p>
    <w:p w14:paraId="04994E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键值是自己用 </w:t>
      </w:r>
      <w:r>
        <w:rPr>
          <w:rFonts w:ascii="Consolas" w:hAnsi="Consolas" w:eastAsia="宋体"/>
          <w:b w:val="0"/>
          <w:color w:val="A31D1D"/>
          <w:sz w:val="20"/>
        </w:rPr>
        <w:t>#define</w:t>
      </w:r>
      <w:r>
        <w:rPr>
          <w:rFonts w:ascii="宋体" w:hAnsi="宋体" w:eastAsia="宋体"/>
          <w:b w:val="0"/>
          <w:sz w:val="21"/>
        </w:rPr>
        <w:t xml:space="preserve"> 约定的编号，和引脚电平无关；返回 0 表示没有新按键，主程序要用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过滤掉。</w:t>
      </w:r>
    </w:p>
    <w:p w14:paraId="2804FF6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本章 K1 接 P3.1、K2 接 P3.0，顺序是反的，抄代码时不要“顺手改成顺序”。</w:t>
      </w:r>
    </w:p>
    <w:p w14:paraId="2B4E0155">
      <w:pPr>
        <w:keepNext/>
        <w:pageBreakBefore/>
        <w:spacing w:before="0" w:after="200"/>
        <w:outlineLvl w:val="0"/>
      </w:pPr>
      <w:bookmarkStart w:id="72" w:name="ch9"/>
      <w:bookmarkStart w:id="73" w:name="_Toc880"/>
      <w:r>
        <w:rPr>
          <w:rFonts w:ascii="微软雅黑" w:hAnsi="微软雅黑" w:eastAsia="微软雅黑"/>
          <w:b/>
          <w:color w:val="1F2D3D"/>
          <w:sz w:val="44"/>
        </w:rPr>
        <w:t>第09章 矩阵按键实验</w:t>
      </w:r>
      <w:bookmarkEnd w:id="72"/>
      <w:bookmarkEnd w:id="73"/>
    </w:p>
    <w:p w14:paraId="0BC76322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D:\51\新实验HEX合集\9-矩阵按键实验\9-矩阵按键实验.hex</w:t>
      </w:r>
    </w:p>
    <w:p w14:paraId="00F37D13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8 根 IO 认 16 个键：讲清行列扫描和线反转两种方法的电平逻辑与键值计算。</w:t>
      </w:r>
    </w:p>
    <w:p w14:paraId="52C0DB6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4" w:name="_Toc10949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74"/>
    </w:p>
    <w:p w14:paraId="771C8F3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下载程序后，按下“矩阵按键”模块的 S1~S16 任意一个键，最左边那一位数码管就显示对应的 0~F：按 S1 显示 0，按 S2 显示 1，按 S16 显示 F。松手后数字保持不变，按下另一个键才刷新。按住不放时数字不闪烁、不重复变化。</w:t>
      </w:r>
    </w:p>
    <w:p w14:paraId="707ECC8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5" w:name="_Toc22926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7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A258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7C73747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2F0834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C10F35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3F27151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26AA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E758A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矩阵行 R1~R4</w:t>
            </w:r>
          </w:p>
        </w:tc>
        <w:tc>
          <w:tcPr>
            <w:tcW w:w="2381" w:type="dxa"/>
          </w:tcPr>
          <w:p w14:paraId="1B7B20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P1.7、P1.6、P1.5、P1.4</w:t>
            </w:r>
          </w:p>
        </w:tc>
        <w:tc>
          <w:tcPr>
            <w:tcW w:w="2381" w:type="dxa"/>
          </w:tcPr>
          <w:p w14:paraId="3EEBAE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矩阵按键 4 根行线</w:t>
            </w:r>
          </w:p>
        </w:tc>
        <w:tc>
          <w:tcPr>
            <w:tcW w:w="2381" w:type="dxa"/>
          </w:tcPr>
          <w:p w14:paraId="747ABF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代码里没有单独 sbit，靠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KEY_MATRIX_PORT=0xf7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这类整字节操作</w:t>
            </w:r>
          </w:p>
        </w:tc>
      </w:tr>
      <w:tr w14:paraId="1643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2E804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矩阵列 C1~C4</w:t>
            </w:r>
          </w:p>
        </w:tc>
        <w:tc>
          <w:tcPr>
            <w:tcW w:w="2381" w:type="dxa"/>
          </w:tcPr>
          <w:p w14:paraId="75D609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P1.3、P1.2、P1.1、P1.0</w:t>
            </w:r>
          </w:p>
        </w:tc>
        <w:tc>
          <w:tcPr>
            <w:tcW w:w="2381" w:type="dxa"/>
          </w:tcPr>
          <w:p w14:paraId="73066C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矩阵按键 4 根列线</w:t>
            </w:r>
          </w:p>
        </w:tc>
        <w:tc>
          <w:tcPr>
            <w:tcW w:w="2381" w:type="dxa"/>
          </w:tcPr>
          <w:p w14:paraId="7D2AAA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同上，行在高 4 位、列在低 4 位</w:t>
            </w:r>
          </w:p>
        </w:tc>
      </w:tr>
      <w:tr w14:paraId="2AD25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A297C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</w:t>
            </w:r>
          </w:p>
        </w:tc>
        <w:tc>
          <w:tcPr>
            <w:tcW w:w="2381" w:type="dxa"/>
          </w:tcPr>
          <w:p w14:paraId="6F3DD3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0FDC63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数码管 a~dp</w:t>
            </w:r>
          </w:p>
        </w:tc>
        <w:tc>
          <w:tcPr>
            <w:tcW w:w="2381" w:type="dxa"/>
          </w:tcPr>
          <w:p w14:paraId="2FA398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SMG_A_DP_PORT P0</w:t>
            </w:r>
          </w:p>
        </w:tc>
      </w:tr>
      <w:tr w14:paraId="72E6C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45987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</w:t>
            </w:r>
          </w:p>
        </w:tc>
        <w:tc>
          <w:tcPr>
            <w:tcW w:w="2381" w:type="dxa"/>
          </w:tcPr>
          <w:p w14:paraId="7F8F00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P2.2、P2.3、P2.4</w:t>
            </w:r>
          </w:p>
        </w:tc>
        <w:tc>
          <w:tcPr>
            <w:tcW w:w="2381" w:type="dxa"/>
          </w:tcPr>
          <w:p w14:paraId="13C9B2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74HC138（板上）</w:t>
            </w:r>
          </w:p>
        </w:tc>
        <w:tc>
          <w:tcPr>
            <w:tcW w:w="2381" w:type="dxa"/>
          </w:tcPr>
          <w:p w14:paraId="337DF9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本程序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没有</w:t>
            </w:r>
            <w:r>
              <w:rPr>
                <w:rFonts w:ascii="宋体" w:hAnsi="宋体" w:eastAsia="宋体"/>
                <w:b w:val="0"/>
                <w:sz w:val="18"/>
              </w:rPr>
              <w:t>设置位选，靠上电复位后 P2 全高选中最左一位，以原理图为准</w:t>
            </w:r>
          </w:p>
        </w:tc>
      </w:tr>
    </w:tbl>
    <w:p w14:paraId="1F7E03E0">
      <w:pPr>
        <w:spacing w:after="40"/>
      </w:pPr>
    </w:p>
    <w:p w14:paraId="560089F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行在 P1 的高 4 位、列在 P1 的低 4 位，这一点必须从代码里的数值反推出来，后面讲 </w:t>
      </w:r>
      <w:r>
        <w:rPr>
          <w:rFonts w:ascii="Consolas" w:hAnsi="Consolas" w:eastAsia="宋体"/>
          <w:b w:val="0"/>
          <w:color w:val="A31D1D"/>
          <w:sz w:val="20"/>
        </w:rPr>
        <w:t>0xf7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0x0f</w:t>
      </w:r>
      <w:r>
        <w:rPr>
          <w:rFonts w:ascii="宋体" w:hAnsi="宋体" w:eastAsia="宋体"/>
          <w:b w:val="0"/>
          <w:sz w:val="21"/>
        </w:rPr>
        <w:t xml:space="preserve"> 时会一遍遍用到。</w:t>
      </w:r>
    </w:p>
    <w:p w14:paraId="02C2437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6" w:name="_Toc839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76"/>
    </w:p>
    <w:p w14:paraId="253D7B9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定义按键端口 P1、段码端口 P0，准备好 0~F 的段码表。</w:t>
      </w:r>
    </w:p>
    <w:p w14:paraId="1247D98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进入 main，key 清零，进入死循环。</w:t>
      </w:r>
    </w:p>
    <w:p w14:paraId="3154DE2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调用 key_matrix_ranks_scan() 扫一遍键盘。</w:t>
      </w:r>
    </w:p>
    <w:p w14:paraId="38D1D9C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函数先把 P1 写成 0xf7，即只让第 1 列输出低电平，其余全为高。</w:t>
      </w:r>
    </w:p>
    <w:p w14:paraId="24424C8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读回 P1，如果不再是 0xf7，说明这一列有键按下；延时约 10ms 消抖。</w:t>
      </w:r>
    </w:p>
    <w:p w14:paraId="5B52086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用 switch 比对读回值，确定是哪一行，得到键值 1/5/9/13。</w:t>
      </w:r>
    </w:p>
    <w:p w14:paraId="5547867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死等这一列恢复成 0xf7（松手），再换下一列重复 4 次。</w:t>
      </w:r>
    </w:p>
    <w:p w14:paraId="5C3439E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返回键值（没有键按下时返回 0）。</w:t>
      </w:r>
    </w:p>
    <w:p w14:paraId="7BE9289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 xml:space="preserve">main 里 </w:t>
      </w:r>
      <w:r>
        <w:rPr>
          <w:rFonts w:ascii="Consolas" w:hAnsi="Consolas" w:eastAsia="宋体"/>
          <w:b w:val="0"/>
          <w:color w:val="A31D1D"/>
          <w:sz w:val="20"/>
        </w:rPr>
        <w:t>if(key!=0)</w:t>
      </w:r>
      <w:r>
        <w:rPr>
          <w:rFonts w:ascii="宋体" w:hAnsi="宋体" w:eastAsia="宋体"/>
          <w:b w:val="0"/>
          <w:sz w:val="21"/>
        </w:rPr>
        <w:t xml:space="preserve"> 成立就把 </w:t>
      </w:r>
      <w:r>
        <w:rPr>
          <w:rFonts w:ascii="Consolas" w:hAnsi="Consolas" w:eastAsia="宋体"/>
          <w:b w:val="0"/>
          <w:color w:val="A31D1D"/>
          <w:sz w:val="20"/>
        </w:rPr>
        <w:t>gsmg_code[key-1]</w:t>
      </w:r>
      <w:r>
        <w:rPr>
          <w:rFonts w:ascii="宋体" w:hAnsi="宋体" w:eastAsia="宋体"/>
          <w:b w:val="0"/>
          <w:sz w:val="21"/>
        </w:rPr>
        <w:t xml:space="preserve"> 送到 P0，显示 0~F。</w:t>
      </w:r>
    </w:p>
    <w:p w14:paraId="11F6736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77" w:name="_Toc1906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77"/>
    </w:p>
    <w:p w14:paraId="61A3CD4B">
      <w:pPr>
        <w:keepNext/>
        <w:spacing w:before="220" w:after="80"/>
        <w:outlineLvl w:val="2"/>
      </w:pPr>
      <w:bookmarkStart w:id="78" w:name="_Toc8358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78"/>
    </w:p>
    <w:p w14:paraId="4675507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文件里写了两个扫描函数：行列扫描 </w:t>
      </w:r>
      <w:r>
        <w:rPr>
          <w:rFonts w:ascii="Consolas" w:hAnsi="Consolas" w:eastAsia="宋体"/>
          <w:b w:val="0"/>
          <w:color w:val="A31D1D"/>
          <w:sz w:val="20"/>
        </w:rPr>
        <w:t>key_matrix_ranks_scan</w:t>
      </w:r>
      <w:r>
        <w:rPr>
          <w:rFonts w:ascii="宋体" w:hAnsi="宋体" w:eastAsia="宋体"/>
          <w:b w:val="0"/>
          <w:sz w:val="21"/>
        </w:rPr>
        <w:t xml:space="preserve"> 和线反转扫描 </w:t>
      </w:r>
      <w:r>
        <w:rPr>
          <w:rFonts w:ascii="Consolas" w:hAnsi="Consolas" w:eastAsia="宋体"/>
          <w:b w:val="0"/>
          <w:color w:val="A31D1D"/>
          <w:sz w:val="20"/>
        </w:rPr>
        <w:t>key_matrix_flip_scan</w:t>
      </w:r>
      <w:r>
        <w:rPr>
          <w:rFonts w:ascii="宋体" w:hAnsi="宋体" w:eastAsia="宋体"/>
          <w:b w:val="0"/>
          <w:sz w:val="21"/>
        </w:rPr>
        <w:t>。main 只调用了前者，但两个都要看懂，它们是同一件事的两种解法。</w:t>
      </w:r>
    </w:p>
    <w:p w14:paraId="2DB52A9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段：头文件、端口宏和段码表</w:t>
      </w:r>
    </w:p>
    <w:p w14:paraId="0A52600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实验名称：矩阵按键实验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实验现象：下载程序后，按下“矩阵按键”模块中S1-S16键，对应数码管最左边显示0-F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KEY_MATRIX_PORT P1  //使用宏定义矩阵按键控制口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SMG_A_DP_PORT   P0  //使用宏定义数码管段码口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//共阴极数码管显示0~F的段码数据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</w:p>
    <w:p w14:paraId="258F18C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936012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#define KEY_MATRIX_PORT P1</w:t>
      </w:r>
      <w:r>
        <w:rPr>
          <w:rFonts w:ascii="宋体" w:hAnsi="宋体" w:eastAsia="宋体"/>
          <w:b w:val="0"/>
          <w:sz w:val="21"/>
        </w:rPr>
        <w:t xml:space="preserve"> 把 P1 起了个别名。之所以用宏，是因为矩阵按键要“整字节写、整字节读”，不能像独立按键那样一位一位判断。以后换到别的口，只改这一行。</w:t>
      </w:r>
    </w:p>
    <w:p w14:paraId="0B724BF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#define SMG_A_DP_PORT P0</w:t>
      </w:r>
      <w:r>
        <w:rPr>
          <w:rFonts w:ascii="宋体" w:hAnsi="宋体" w:eastAsia="宋体"/>
          <w:b w:val="0"/>
          <w:sz w:val="21"/>
        </w:rPr>
        <w:t xml:space="preserve"> 是段码口。数码管的 a~dp 八段接在 P0 的 8 根线上。</w:t>
      </w:r>
    </w:p>
    <w:p w14:paraId="351750E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gsmg_code[17]</w:t>
      </w:r>
      <w:r>
        <w:rPr>
          <w:rFonts w:ascii="宋体" w:hAnsi="宋体" w:eastAsia="宋体"/>
          <w:b w:val="0"/>
          <w:sz w:val="21"/>
        </w:rPr>
        <w:t xml:space="preserve"> 声明了 17 个元素，但只给了 16 个初值，第 17 个（下标 16）自动是 0。程序只用到下标 0~15，所以没影响。段码是</w:t>
      </w:r>
      <w:r>
        <w:rPr>
          <w:rFonts w:ascii="宋体" w:hAnsi="宋体" w:eastAsia="宋体"/>
          <w:b/>
          <w:color w:val="1F2D3D"/>
          <w:sz w:val="21"/>
        </w:rPr>
        <w:t>共阴极</w:t>
      </w:r>
      <w:r>
        <w:rPr>
          <w:rFonts w:ascii="宋体" w:hAnsi="宋体" w:eastAsia="宋体"/>
          <w:b w:val="0"/>
          <w:sz w:val="21"/>
        </w:rPr>
        <w:t>编码：0x3f 的二进制是 0011 1111，bit0~bit5 为 1，正好点亮 a、b、c、d、e、f 六段，组成“0”。</w:t>
      </w:r>
    </w:p>
    <w:p w14:paraId="70C1D86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数组下标 0~15 对应字符 0~F，而键值是 1~16，所以后面要写 </w:t>
      </w:r>
      <w:r>
        <w:rPr>
          <w:rFonts w:ascii="Consolas" w:hAnsi="Consolas" w:eastAsia="宋体"/>
          <w:b w:val="0"/>
          <w:color w:val="A31D1D"/>
          <w:sz w:val="20"/>
        </w:rPr>
        <w:t>gsmg_code[key-1]</w:t>
      </w:r>
      <w:r>
        <w:rPr>
          <w:rFonts w:ascii="宋体" w:hAnsi="宋体" w:eastAsia="宋体"/>
          <w:b w:val="0"/>
          <w:sz w:val="21"/>
        </w:rPr>
        <w:t>。</w:t>
      </w:r>
    </w:p>
    <w:p w14:paraId="1282AF7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</w:t>
      </w:r>
    </w:p>
    <w:p w14:paraId="22C4231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8FB892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1FDE0F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同上章的空循环延时，</w:t>
      </w: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大约 10ms，专门用来给按键消抖。</w:t>
      </w:r>
    </w:p>
    <w:p w14:paraId="1963FCB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矩阵按键同样有机械抖动。这里的抖动用两个手段一起解决：先延时 10ms，再“读两次确认”（线反转法里会看到两次 </w:t>
      </w:r>
      <w:r>
        <w:rPr>
          <w:rFonts w:ascii="Consolas" w:hAnsi="Consolas" w:eastAsia="宋体"/>
          <w:b w:val="0"/>
          <w:color w:val="A31D1D"/>
          <w:sz w:val="20"/>
        </w:rPr>
        <w:t>!=0x0f</w:t>
      </w:r>
      <w:r>
        <w:rPr>
          <w:rFonts w:ascii="宋体" w:hAnsi="宋体" w:eastAsia="宋体"/>
          <w:b w:val="0"/>
          <w:sz w:val="21"/>
        </w:rPr>
        <w:t>）。</w:t>
      </w:r>
    </w:p>
    <w:p w14:paraId="266C141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段：行列扫描的第一列——先给一列低电平，再看哪一行被拉低</w:t>
      </w:r>
    </w:p>
    <w:p w14:paraId="5706E79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key_matrix_ranks_scan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使用行列式扫描方法，检测矩阵按键是否按下，按下则返回对应键值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key_value：1-16，对应S1-S16键，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0：按键未按下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key_matrix_ranks_scan(void)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KEY_MATRIX_PORT=0xf7;//给第一列赋值0，其余全为1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if(KEY_MATRIX_PORT!=0xf7)//判断第一列按键是否按下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switch(KEY_MATRIX_PORT)//保存第一列按键按下后的键值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0x77: key_value=1;break;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0xb7: key_value=5;break;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0xd7: key_value=9;break;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0xe7: key_value=13;break;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while(KEY_MATRIX_PORT!=0xf7);//等待按键松开</w:t>
      </w:r>
    </w:p>
    <w:p w14:paraId="3868E01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F5221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为什么 0xf7 就代表“第一列”？</w:t>
      </w:r>
      <w:r>
        <w:rPr>
          <w:rFonts w:ascii="宋体" w:hAnsi="宋体" w:eastAsia="宋体"/>
          <w:b w:val="0"/>
          <w:sz w:val="21"/>
        </w:rPr>
        <w:t xml:space="preserve"> 把 0xf7 写成二进制：1111 0111。只有 bit3 是 0，也就是 P1.3 输出低电平，P1.7~P1.4（行）和 P1.2~P1.0（其余列）都是 1。按代码的列编号习惯，P1.3 是第 1 列，P1.2 是第 2 列，P1.1 是第 3 列，P1.0 是第 4 列，所以 </w:t>
      </w:r>
      <w:r>
        <w:rPr>
          <w:rFonts w:ascii="宋体" w:hAnsi="宋体" w:eastAsia="宋体"/>
          <w:b/>
          <w:color w:val="1F2D3D"/>
          <w:sz w:val="21"/>
        </w:rPr>
        <w:t>列是从 P1.3 往 P1.0 数的</w:t>
      </w:r>
      <w:r>
        <w:rPr>
          <w:rFonts w:ascii="宋体" w:hAnsi="宋体" w:eastAsia="宋体"/>
          <w:b w:val="0"/>
          <w:sz w:val="21"/>
        </w:rPr>
        <w:t>，这一点和直觉相反，必须记牢。</w:t>
      </w:r>
    </w:p>
    <w:p w14:paraId="169423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51 的 IO 是“准双向口”：写 0 就是强下拉（输出低），写 1 是弱上拉（可以当输入读）。所以写 0xf7 之后，P1.3 被强行拉低，其余 7 根脚处于“弱上拉”，谁被外部拉低就能读到 0。</w:t>
      </w:r>
    </w:p>
    <w:p w14:paraId="09AD37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4×4 矩阵每个按键跨接在一根行线和一根列线之间。假设第 1 列、第 2 行的键被按下，它就把 P1.3（低）和 P1.6（弱高）短接，P1.6 被拉成 0。于是读回 P1 得到 1011 0111 = 0xb7。</w:t>
      </w:r>
      <w:r>
        <w:rPr>
          <w:rFonts w:ascii="宋体" w:hAnsi="宋体" w:eastAsia="宋体"/>
          <w:b/>
          <w:color w:val="1F2D3D"/>
          <w:sz w:val="21"/>
        </w:rPr>
        <w:t>这就是“行扫描、列定位”的物理过程：列输出低，行被按键拉低。</w:t>
      </w:r>
    </w:p>
    <w:p w14:paraId="304C36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if(KEY_MATRIX_PORT!=0xf7)</w:t>
      </w:r>
      <w:r>
        <w:rPr>
          <w:rFonts w:ascii="宋体" w:hAnsi="宋体" w:eastAsia="宋体"/>
          <w:b w:val="0"/>
          <w:sz w:val="21"/>
        </w:rPr>
        <w:t>：如果这一列没有键按下，没有任何行被拉低，读回来还是 0xf7。所以“读回值变了”就等于“这一列有键按下”。注意这里读的是</w:t>
      </w:r>
      <w:r>
        <w:rPr>
          <w:rFonts w:ascii="宋体" w:hAnsi="宋体" w:eastAsia="宋体"/>
          <w:b/>
          <w:color w:val="1F2D3D"/>
          <w:sz w:val="21"/>
        </w:rPr>
        <w:t>引脚</w:t>
      </w:r>
      <w:r>
        <w:rPr>
          <w:rFonts w:ascii="宋体" w:hAnsi="宋体" w:eastAsia="宋体"/>
          <w:b w:val="0"/>
          <w:sz w:val="21"/>
        </w:rPr>
        <w:t>而不是锁存器，51 读 P1 读到的是引脚电平。</w:t>
      </w:r>
    </w:p>
    <w:p w14:paraId="1BA70EE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如果第 2 列的键被按下，此时第 2 列引脚是弱高、行也是弱高，读回仍是 0xf7，不会误判到第 1 列——这正是扫描法能区分 16 个键的原因：</w:t>
      </w:r>
      <w:r>
        <w:rPr>
          <w:rFonts w:ascii="宋体" w:hAnsi="宋体" w:eastAsia="宋体"/>
          <w:b/>
          <w:color w:val="1F2D3D"/>
          <w:sz w:val="21"/>
        </w:rPr>
        <w:t>同一时刻只让一列变低，被拉低的只可能是这一列上的键。</w:t>
      </w:r>
    </w:p>
    <w:p w14:paraId="6E65D50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delay_10us(1000);</w:t>
      </w:r>
      <w:r>
        <w:rPr>
          <w:rFonts w:ascii="宋体" w:hAnsi="宋体" w:eastAsia="宋体"/>
          <w:b w:val="0"/>
          <w:sz w:val="21"/>
        </w:rPr>
        <w:t xml:space="preserve"> 消抖 10ms。</w:t>
      </w:r>
    </w:p>
    <w:p w14:paraId="2BC139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switch(KEY_MATRIX_PORT)</w:t>
      </w:r>
      <w:r>
        <w:rPr>
          <w:rFonts w:ascii="宋体" w:hAnsi="宋体" w:eastAsia="宋体"/>
          <w:b w:val="0"/>
          <w:sz w:val="21"/>
        </w:rPr>
        <w:t xml:space="preserve"> 又读了一次端口。这时值已经稳定，直接拿它查表：0x77 是 bit6=0（P1.6 被拉低），即第 1 行，键值 1；0xb7 是 bit5=0，第 2 行，键值 5；0xd7 是 bit4=0，第 3 行，键值 9；0xe7 是 bit7=0，第 4 行，键值 13。</w:t>
      </w:r>
    </w:p>
    <w:p w14:paraId="71D787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键值编号规则在这里体现出来：</w:t>
      </w:r>
      <w:r>
        <w:rPr>
          <w:rFonts w:ascii="宋体" w:hAnsi="宋体" w:eastAsia="宋体"/>
          <w:b/>
          <w:color w:val="1F2D3D"/>
          <w:sz w:val="21"/>
        </w:rPr>
        <w:t>键值 = (行号-1)×4 + 列号</w:t>
      </w:r>
      <w:r>
        <w:rPr>
          <w:rFonts w:ascii="宋体" w:hAnsi="宋体" w:eastAsia="宋体"/>
          <w:b w:val="0"/>
          <w:sz w:val="21"/>
        </w:rPr>
        <w:t>。第 1 列上从上到下是 1、5、9、13，第 2 列是 2、6、10、14，也就是 S1~S4 是第一行、S5~S8 是第二行。</w:t>
      </w:r>
    </w:p>
    <w:p w14:paraId="6E52A82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while(KEY_MATRIX_PORT!=0xf7);</w:t>
      </w:r>
      <w:r>
        <w:rPr>
          <w:rFonts w:ascii="宋体" w:hAnsi="宋体" w:eastAsia="宋体"/>
          <w:b w:val="0"/>
          <w:sz w:val="21"/>
        </w:rPr>
        <w:t xml:space="preserve"> 是松手检测：只要键还按着，这一列就还是被拉低，程序就停在这里等。松手后恢复 0xf7，循环结束。</w:t>
      </w:r>
      <w:r>
        <w:rPr>
          <w:rFonts w:ascii="宋体" w:hAnsi="宋体" w:eastAsia="宋体"/>
          <w:b/>
          <w:color w:val="1F2D3D"/>
          <w:sz w:val="21"/>
        </w:rPr>
        <w:t>代价是按住不放时 CPU 卡在这个 while 里</w:t>
      </w:r>
      <w:r>
        <w:rPr>
          <w:rFonts w:ascii="宋体" w:hAnsi="宋体" w:eastAsia="宋体"/>
          <w:b w:val="0"/>
          <w:sz w:val="21"/>
        </w:rPr>
        <w:t>，这一章的程序不需要干别的事，所以没关系；实际项目里更常用第 8 章那种标志位写法。</w:t>
      </w:r>
    </w:p>
    <w:p w14:paraId="51F49CB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小坑：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放在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外面。如果这一列本来就没键按下，</w:t>
      </w:r>
      <w:r>
        <w:rPr>
          <w:rFonts w:ascii="Consolas" w:hAnsi="Consolas" w:eastAsia="宋体"/>
          <w:b w:val="0"/>
          <w:color w:val="A31D1D"/>
          <w:sz w:val="20"/>
        </w:rPr>
        <w:t>KEY_MATRIX_PORT</w:t>
      </w:r>
      <w:r>
        <w:rPr>
          <w:rFonts w:ascii="宋体" w:hAnsi="宋体" w:eastAsia="宋体"/>
          <w:b w:val="0"/>
          <w:sz w:val="21"/>
        </w:rPr>
        <w:t xml:space="preserve"> 是 0xf7，while 立刻通过，不会卡住。</w:t>
      </w:r>
    </w:p>
    <w:p w14:paraId="148411B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段：第二列和第三列</w:t>
      </w:r>
    </w:p>
    <w:p w14:paraId="2C37632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KEY_MATRIX_PORT=0xfb;//给第二列赋值0，其余全为1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if(KEY_MATRIX_PORT!=0xfb)//判断第二列按键是否按下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switch(KEY_MATRIX_PORT)//保存第二列按键按下后的键值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0x7b: key_value=2;break;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0xbb: key_value=6;break;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0xdb: key_value=10;break;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0xeb: key_value=14;break;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while(KEY_MATRIX_PORT!=0xfb);//等待按键松开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KEY_MATRIX_PORT=0xfd;//给第三列赋值0，其余全为1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if(KEY_MATRIX_PORT!=0xfd)//判断第三列按键是否按下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switch(KEY_MATRIX_PORT)//保存第三列按键按下后的键值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0x7d: key_value=3;break;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0xbd: key_value=7;break;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0xdd: key_value=11;break;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0xed: key_value=15;break;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while(KEY_MATRIX_PORT!=0xfd);//等待按键松开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</w:p>
    <w:p w14:paraId="153BBC5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127B4C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0xfb = 1111 1011，bit2 为 0，选中第 2 列（P1.2）；0xfd = 1111 1101，bit1 为 0，选中第 3 列（P1.1）。</w:t>
      </w:r>
    </w:p>
    <w:p w14:paraId="2A51CA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读回值的高 4 位表示行：0x7b（bit7=0，第 1 行）、0xbb（bit6=0，第 2 行）、0xdb（bit5=0，第 3 行）、0xeb（bit4=0，第 4 行）。低 4 位始终保持本列的 0，所以 </w:t>
      </w:r>
      <w:r>
        <w:rPr>
          <w:rFonts w:ascii="Consolas" w:hAnsi="Consolas" w:eastAsia="宋体"/>
          <w:b w:val="0"/>
          <w:color w:val="A31D1D"/>
          <w:sz w:val="20"/>
        </w:rPr>
        <w:t>列掩码 | 行位</w:t>
      </w:r>
      <w:r>
        <w:rPr>
          <w:rFonts w:ascii="宋体" w:hAnsi="宋体" w:eastAsia="宋体"/>
          <w:b w:val="0"/>
          <w:sz w:val="21"/>
        </w:rPr>
        <w:t xml:space="preserve"> 就是 case 的值。比如第 3 列第 2 行：掩码 0xfd 的高 4 位换成 1011 得 0xbd，键值 7。</w:t>
      </w:r>
    </w:p>
    <w:p w14:paraId="6F4E75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每段的结构完全一样，只是两个常数换掉。看代码时可以只盯住“哪个 bit 是 0”，这是矩阵扫描的全部秘密。</w:t>
      </w:r>
    </w:p>
    <w:p w14:paraId="51E8FE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四段串行执行，所以整个扫描函数最多要花 4 次“延时 + 松手等待”。这也是扫描法的一个特点：</w:t>
      </w:r>
      <w:r>
        <w:rPr>
          <w:rFonts w:ascii="宋体" w:hAnsi="宋体" w:eastAsia="宋体"/>
          <w:b/>
          <w:color w:val="1F2D3D"/>
          <w:sz w:val="21"/>
        </w:rPr>
        <w:t>慢，但逻辑最直白</w:t>
      </w:r>
      <w:r>
        <w:rPr>
          <w:rFonts w:ascii="宋体" w:hAnsi="宋体" w:eastAsia="宋体"/>
          <w:b w:val="0"/>
          <w:sz w:val="21"/>
        </w:rPr>
        <w:t>。</w:t>
      </w:r>
    </w:p>
    <w:p w14:paraId="7ABBC3B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段：第四列和返回值</w:t>
      </w:r>
    </w:p>
    <w:p w14:paraId="391598F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KEY_MATRIX_PORT=0xfe;//给第四列赋值0，其余全为1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if(KEY_MATRIX_PORT!=0xfe)//判断第四列按键是否按下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switch(KEY_MATRIX_PORT)//保存第四列按键按下后的键值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0x7e: key_value=4;break;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0xbe: key_value=8;break;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0xde: key_value=12;break;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0xee: key_value=16;break;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while(KEY_MATRIX_PORT!=0xfe);//等待按键松开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5FEE48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6B90A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0xfe = 1111 1110，bit0 为 0，选中第 4 列（P1.0），对应键值 4、8、12、16。</w:t>
      </w:r>
    </w:p>
    <w:p w14:paraId="33A0589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key_value</w:t>
      </w:r>
      <w:r>
        <w:rPr>
          <w:rFonts w:ascii="宋体" w:hAnsi="宋体" w:eastAsia="宋体"/>
          <w:b w:val="0"/>
          <w:sz w:val="21"/>
        </w:rPr>
        <w:t xml:space="preserve"> 的初值是 0。如果四列都没有键按下，四个 if 全部不进入，最后返回 0，main 里 </w:t>
      </w:r>
      <w:r>
        <w:rPr>
          <w:rFonts w:ascii="Consolas" w:hAnsi="Consolas" w:eastAsia="宋体"/>
          <w:b w:val="0"/>
          <w:color w:val="A31D1D"/>
          <w:sz w:val="20"/>
        </w:rPr>
        <w:t>if(key!=0)</w:t>
      </w:r>
      <w:r>
        <w:rPr>
          <w:rFonts w:ascii="宋体" w:hAnsi="宋体" w:eastAsia="宋体"/>
          <w:b w:val="0"/>
          <w:sz w:val="21"/>
        </w:rPr>
        <w:t xml:space="preserve"> 就不会刷新数码管。</w:t>
      </w:r>
    </w:p>
    <w:p w14:paraId="6F7C3CF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如果按下的键在第 1 列，第 2~4 列的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不会成立（该列没被拉低），</w:t>
      </w:r>
      <w:r>
        <w:rPr>
          <w:rFonts w:ascii="Consolas" w:hAnsi="Consolas" w:eastAsia="宋体"/>
          <w:b w:val="0"/>
          <w:color w:val="A31D1D"/>
          <w:sz w:val="20"/>
        </w:rPr>
        <w:t>key_value</w:t>
      </w:r>
      <w:r>
        <w:rPr>
          <w:rFonts w:ascii="宋体" w:hAnsi="宋体" w:eastAsia="宋体"/>
          <w:b w:val="0"/>
          <w:sz w:val="21"/>
        </w:rPr>
        <w:t xml:space="preserve"> 保持第 1 列算出来的值，不会被后面覆盖。</w:t>
      </w:r>
    </w:p>
    <w:p w14:paraId="19951A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返回类型是 u8，键值 1~16 用 8 位装得下。</w:t>
      </w:r>
    </w:p>
    <w:p w14:paraId="1D488A2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段：线反转法——先定列</w:t>
      </w:r>
    </w:p>
    <w:p w14:paraId="39E40A5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key_matrix_flip_scan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使用线翻转扫描方法，检测矩阵按键是否按下，按下则返回对应键值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key_value：1-16，对应S1-S16键，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0：按键未按下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key_matrix_flip_scan(void)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key_value=0;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KEY_MATRIX_PORT=0x0f;//给所有行赋值0，列全为1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if(KEY_MATRIX_PORT!=0x0f)//判断按键是否按下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if(KEY_MATRIX_PORT!=0x0f)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//测试列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KEY_MATRIX_PORT=0x0f;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switch(KEY_MATRIX_PORT)//保存行为0，按键按下后的列值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0x07: key_value=1;break;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0x0b: key_value=2;break;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0x0d: key_value=3;break;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0x0e: key_value=4;break;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</w:p>
    <w:p w14:paraId="1F883AC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B52150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线反转法也叫“两次反转”。思路是：</w:t>
      </w:r>
      <w:r>
        <w:rPr>
          <w:rFonts w:ascii="宋体" w:hAnsi="宋体" w:eastAsia="宋体"/>
          <w:b/>
          <w:color w:val="1F2D3D"/>
          <w:sz w:val="21"/>
        </w:rPr>
        <w:t>第一次让 4 根行线全输出 0、4 根列线当输入</w:t>
      </w:r>
      <w:r>
        <w:rPr>
          <w:rFonts w:ascii="宋体" w:hAnsi="宋体" w:eastAsia="宋体"/>
          <w:b w:val="0"/>
          <w:sz w:val="21"/>
        </w:rPr>
        <w:t>（写 0x0f：高 4 位行 = 0，低 4 位列 = 1），此时任何按下的键都会把它所在的那根列线拉低，读回来低 4 位里哪个是 0，就知道是哪一列。</w:t>
      </w:r>
    </w:p>
    <w:p w14:paraId="43CB56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if(KEY_MATRIX_PORT!=0x0f)</w:t>
      </w:r>
      <w:r>
        <w:rPr>
          <w:rFonts w:ascii="宋体" w:hAnsi="宋体" w:eastAsia="宋体"/>
          <w:b w:val="0"/>
          <w:sz w:val="21"/>
        </w:rPr>
        <w:t xml:space="preserve"> 判断有没有键按下：没有键时列线全是弱高，读回 0x0f。</w:t>
      </w:r>
    </w:p>
    <w:p w14:paraId="704786A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消抖 10ms 后</w:t>
      </w:r>
      <w:r>
        <w:rPr>
          <w:rFonts w:ascii="宋体" w:hAnsi="宋体" w:eastAsia="宋体"/>
          <w:b/>
          <w:color w:val="1F2D3D"/>
          <w:sz w:val="21"/>
        </w:rPr>
        <w:t>再读一次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if(KEY_MATRIX_PORT!=0x0f)</w:t>
      </w:r>
      <w:r>
        <w:rPr>
          <w:rFonts w:ascii="宋体" w:hAnsi="宋体" w:eastAsia="宋体"/>
          <w:b w:val="0"/>
          <w:sz w:val="21"/>
        </w:rPr>
        <w:t>。这叫“二次确认”：延时后如果电平还在，才认为是真的按下，比单次延时更抗干扰。</w:t>
      </w:r>
    </w:p>
    <w:p w14:paraId="510F11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里面又写了一次 </w:t>
      </w:r>
      <w:r>
        <w:rPr>
          <w:rFonts w:ascii="Consolas" w:hAnsi="Consolas" w:eastAsia="宋体"/>
          <w:b w:val="0"/>
          <w:color w:val="A31D1D"/>
          <w:sz w:val="20"/>
        </w:rPr>
        <w:t>KEY_MATRIX_PORT=0x0f;</w:t>
      </w:r>
      <w:r>
        <w:rPr>
          <w:rFonts w:ascii="宋体" w:hAnsi="宋体" w:eastAsia="宋体"/>
          <w:b w:val="0"/>
          <w:sz w:val="21"/>
        </w:rPr>
        <w:t>，是重新建立“行低、列高”的状态，防止刚才的读操作或外部干扰改变了端口状态，然后立刻读。</w:t>
      </w:r>
    </w:p>
    <w:p w14:paraId="25D66D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读回 0x07 = 0000 0111：低 4 位是 0111，只有 bit3 为 0，即第 1 列（P1.3）被拉低；0x0b = 0000 1011，bit2 为 0，第 2 列；0x0d，bit1 为 0，第 3 列；0x0e，bit0 为 0，第 4 列。注意这里高 4 位是 0，因为行线是我们自己输出低。</w:t>
      </w:r>
    </w:p>
    <w:p w14:paraId="708407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这一步只得到“第几列”，</w:t>
      </w:r>
      <w:r>
        <w:rPr>
          <w:rFonts w:ascii="Consolas" w:hAnsi="Consolas" w:eastAsia="宋体"/>
          <w:b w:val="0"/>
          <w:color w:val="A31D1D"/>
          <w:sz w:val="20"/>
        </w:rPr>
        <w:t>key_value</w:t>
      </w:r>
      <w:r>
        <w:rPr>
          <w:rFonts w:ascii="宋体" w:hAnsi="宋体" w:eastAsia="宋体"/>
          <w:b w:val="0"/>
          <w:sz w:val="21"/>
        </w:rPr>
        <w:t xml:space="preserve"> 暂时存 1~4。列号按低位往高位排，和行列扫描法的列编号规则一致。</w:t>
      </w:r>
    </w:p>
    <w:p w14:paraId="36A1F32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7 段：线反转法——再定行</w:t>
      </w:r>
    </w:p>
    <w:p w14:paraId="797A623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//测试行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KEY_MATRIX_PORT=0xf0;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switch(KEY_MATRIX_PORT)//保存列为0，按键按下后的键值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0x70: key_value=key_value;break;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0xb0: key_value=key_value+4;break;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0xd0: key_value=key_value+8;break;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0xe0: key_value=key_value+12;break;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while(KEY_MATRIX_PORT!=0xf0);//等待按键松开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68849D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17BBE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这一段的 0xf0 就是“反转”：高 4 位（行）= 1，变成弱上拉输入；低 4 位（列）= 0，变成强下拉输出。于是按下的键把某根行线拉低，读回来高 4 位里哪个是 0，就是哪一行。</w:t>
      </w:r>
    </w:p>
    <w:p w14:paraId="16BFB80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0x70 = 0111 0000，bit7 为 0，P1.7 是第 1 行，键值不变（列值 1~4 就是第一行的 1~4）；0xb0，P1.6 被拉低，第 2 行，</w:t>
      </w:r>
      <w:r>
        <w:rPr>
          <w:rFonts w:ascii="Consolas" w:hAnsi="Consolas" w:eastAsia="宋体"/>
          <w:b w:val="0"/>
          <w:color w:val="A31D1D"/>
          <w:sz w:val="20"/>
        </w:rPr>
        <w:t>key_value+4</w:t>
      </w:r>
      <w:r>
        <w:rPr>
          <w:rFonts w:ascii="宋体" w:hAnsi="宋体" w:eastAsia="宋体"/>
          <w:b w:val="0"/>
          <w:sz w:val="21"/>
        </w:rPr>
        <w:t>；0xd0 第 3 行，+8；0xe0 第 4 行，+12。</w:t>
      </w:r>
    </w:p>
    <w:p w14:paraId="1D919DE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最后一步的加法就是键值公式：</w:t>
      </w:r>
      <w:r>
        <w:rPr>
          <w:rFonts w:ascii="宋体" w:hAnsi="宋体" w:eastAsia="宋体"/>
          <w:b/>
          <w:color w:val="1F2D3D"/>
          <w:sz w:val="21"/>
        </w:rPr>
        <w:t>键值 = 列号 + (行号-1)×4</w:t>
      </w:r>
      <w:r>
        <w:rPr>
          <w:rFonts w:ascii="宋体" w:hAnsi="宋体" w:eastAsia="宋体"/>
          <w:b w:val="0"/>
          <w:sz w:val="21"/>
        </w:rPr>
        <w:t>。第 3 列第 2 行 = 3 + 4 = 7，和行列扫描法算出来的 0xbd 对应键值 7 完全一致。</w:t>
      </w:r>
    </w:p>
    <w:p w14:paraId="20B496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两次反转只需要写两次端口，就能定位 16 个键，比扫描法的 4 段 switch 短得多。代价是逻辑更绕，而且同样依赖“行高列低 / 行低列高”这两个互补的端口值。</w:t>
      </w:r>
    </w:p>
    <w:p w14:paraId="3CB13D5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while(KEY_MATRIX_PORT!=0xf0);</w:t>
      </w:r>
      <w:r>
        <w:rPr>
          <w:rFonts w:ascii="宋体" w:hAnsi="宋体" w:eastAsia="宋体"/>
          <w:b w:val="0"/>
          <w:sz w:val="21"/>
        </w:rPr>
        <w:t xml:space="preserve"> 等松手：此时列线是输出 0，行线是输入，松手后行线回到弱高，读回 0xf0。</w:t>
      </w:r>
    </w:p>
    <w:p w14:paraId="4FD8044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else key_value=0;</w:t>
      </w:r>
      <w:r>
        <w:rPr>
          <w:rFonts w:ascii="宋体" w:hAnsi="宋体" w:eastAsia="宋体"/>
          <w:b w:val="0"/>
          <w:sz w:val="21"/>
        </w:rPr>
        <w:t xml:space="preserve">：没有键按下时清 0。因为 </w:t>
      </w:r>
      <w:r>
        <w:rPr>
          <w:rFonts w:ascii="Consolas" w:hAnsi="Consolas" w:eastAsia="宋体"/>
          <w:b w:val="0"/>
          <w:color w:val="A31D1D"/>
          <w:sz w:val="20"/>
        </w:rPr>
        <w:t>key_value</w:t>
      </w:r>
      <w:r>
        <w:rPr>
          <w:rFonts w:ascii="宋体" w:hAnsi="宋体" w:eastAsia="宋体"/>
          <w:b w:val="0"/>
          <w:sz w:val="21"/>
        </w:rPr>
        <w:t xml:space="preserve"> 是 static，值会保留上一次的结果，不清零的话松手后还会一直返回旧键值，数码管看起来“按一下永远不变”。这是 static 变量在这里必须配一个 else 的原因。</w:t>
      </w:r>
    </w:p>
    <w:p w14:paraId="48943E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这个函数在本实验里</w:t>
      </w:r>
      <w:r>
        <w:rPr>
          <w:rFonts w:ascii="宋体" w:hAnsi="宋体" w:eastAsia="宋体"/>
          <w:b/>
          <w:color w:val="1F2D3D"/>
          <w:sz w:val="21"/>
        </w:rPr>
        <w:t>没有被 main 调用</w:t>
      </w:r>
      <w:r>
        <w:rPr>
          <w:rFonts w:ascii="宋体" w:hAnsi="宋体" w:eastAsia="宋体"/>
          <w:b w:val="0"/>
          <w:sz w:val="21"/>
        </w:rPr>
        <w:t xml:space="preserve">，编译器仍会把它编译进去。想验证可以先在 main 里把函数名换成 </w:t>
      </w:r>
      <w:r>
        <w:rPr>
          <w:rFonts w:ascii="Consolas" w:hAnsi="Consolas" w:eastAsia="宋体"/>
          <w:b w:val="0"/>
          <w:color w:val="A31D1D"/>
          <w:sz w:val="20"/>
        </w:rPr>
        <w:t>key_matrix_flip_scan()</w:t>
      </w:r>
      <w:r>
        <w:rPr>
          <w:rFonts w:ascii="宋体" w:hAnsi="宋体" w:eastAsia="宋体"/>
          <w:b w:val="0"/>
          <w:sz w:val="21"/>
        </w:rPr>
        <w:t>，现象完全一样。</w:t>
      </w:r>
    </w:p>
    <w:p w14:paraId="3CC5C08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8 段：main</w:t>
      </w:r>
    </w:p>
    <w:p w14:paraId="215C74D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key=key_matrix_ranks_scan();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if(key!=0)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SMG_A_DP_PORT=gsmg_code[key-1];//得到的按键值减1换算成数组下标对应0-F段码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ACE1E7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B8A0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key=key_matrix_ranks_scan();</w:t>
      </w:r>
      <w:r>
        <w:rPr>
          <w:rFonts w:ascii="宋体" w:hAnsi="宋体" w:eastAsia="宋体"/>
          <w:b w:val="0"/>
          <w:sz w:val="21"/>
        </w:rPr>
        <w:t xml:space="preserve"> 扫描函数内部已经完成了消抖和松手等待，所以返回时按键一定已经松开，主循环不会重复计数。</w:t>
      </w:r>
    </w:p>
    <w:p w14:paraId="35EB24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if(key!=0)</w:t>
      </w:r>
      <w:r>
        <w:rPr>
          <w:rFonts w:ascii="宋体" w:hAnsi="宋体" w:eastAsia="宋体"/>
          <w:b w:val="0"/>
          <w:sz w:val="21"/>
        </w:rPr>
        <w:t xml:space="preserve"> 过滤“没有按键”的情况，0 表示没有新按键。</w:t>
      </w:r>
    </w:p>
    <w:p w14:paraId="0E8890A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SMG_A_DP_PORT=gsmg_code[key-1];</w:t>
      </w:r>
      <w:r>
        <w:rPr>
          <w:rFonts w:ascii="宋体" w:hAnsi="宋体" w:eastAsia="宋体"/>
          <w:b w:val="0"/>
          <w:sz w:val="21"/>
        </w:rPr>
        <w:t xml:space="preserve"> 是本章唯一的显示动作。键值 1~16 减 1 得到 0~15，正好是段码表下标。按下 S1 键值 1，显示 </w:t>
      </w:r>
      <w:r>
        <w:rPr>
          <w:rFonts w:ascii="Consolas" w:hAnsi="Consolas" w:eastAsia="宋体"/>
          <w:b w:val="0"/>
          <w:color w:val="A31D1D"/>
          <w:sz w:val="20"/>
        </w:rPr>
        <w:t>gsmg_code[0]</w:t>
      </w:r>
      <w:r>
        <w:rPr>
          <w:rFonts w:ascii="宋体" w:hAnsi="宋体" w:eastAsia="宋体"/>
          <w:b w:val="0"/>
          <w:sz w:val="21"/>
        </w:rPr>
        <w:t xml:space="preserve">=0x3f，也就是“0”；按下 S16 键值 16，显示 </w:t>
      </w:r>
      <w:r>
        <w:rPr>
          <w:rFonts w:ascii="Consolas" w:hAnsi="Consolas" w:eastAsia="宋体"/>
          <w:b w:val="0"/>
          <w:color w:val="A31D1D"/>
          <w:sz w:val="20"/>
        </w:rPr>
        <w:t>gsmg_code[15]</w:t>
      </w:r>
      <w:r>
        <w:rPr>
          <w:rFonts w:ascii="宋体" w:hAnsi="宋体" w:eastAsia="宋体"/>
          <w:b w:val="0"/>
          <w:sz w:val="21"/>
        </w:rPr>
        <w:t>=0x71，也就是“F”。</w:t>
      </w:r>
    </w:p>
    <w:p w14:paraId="5ABE309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程序</w:t>
      </w:r>
      <w:r>
        <w:rPr>
          <w:rFonts w:ascii="宋体" w:hAnsi="宋体" w:eastAsia="宋体"/>
          <w:b/>
          <w:color w:val="1F2D3D"/>
          <w:sz w:val="21"/>
        </w:rPr>
        <w:t>没有写位选</w:t>
      </w:r>
      <w:r>
        <w:rPr>
          <w:rFonts w:ascii="宋体" w:hAnsi="宋体" w:eastAsia="宋体"/>
          <w:b w:val="0"/>
          <w:sz w:val="21"/>
        </w:rPr>
        <w:t>（没有 LSA/LSB/LSC）。上电复位后 P2 全为高电平，按第 7 章动态数码管的位选表（LSC=LSB=LSA=1）正好选中左边第一位，所以数字出现在最左边。换板子或改了位选电路，就要自己补上位选代码，以原理图为准。</w:t>
      </w:r>
    </w:p>
    <w:p w14:paraId="72D5531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松手后 P0 保持上一次的段码，数码管继续显示，所以看起来“按一下就记住”。</w:t>
      </w:r>
    </w:p>
    <w:p w14:paraId="6D865B70">
      <w:pPr>
        <w:keepNext/>
        <w:spacing w:before="220" w:after="80"/>
        <w:outlineLvl w:val="2"/>
      </w:pPr>
      <w:bookmarkStart w:id="79" w:name="_Toc28697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79"/>
    </w:p>
    <w:p w14:paraId="55263E2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只负责声明寄存器和位地址，作用同第 8 章。本章用到的 P1（0x90）和 P0（0x80）都在里面，所以可以直接对 P1 整字节赋值 </w:t>
      </w:r>
      <w:r>
        <w:rPr>
          <w:rFonts w:ascii="Consolas" w:hAnsi="Consolas" w:eastAsia="宋体"/>
          <w:b w:val="0"/>
          <w:color w:val="A31D1D"/>
          <w:sz w:val="20"/>
        </w:rPr>
        <w:t>P1=0xf7</w:t>
      </w:r>
      <w:r>
        <w:rPr>
          <w:rFonts w:ascii="宋体" w:hAnsi="宋体" w:eastAsia="宋体"/>
          <w:b w:val="0"/>
          <w:sz w:val="21"/>
        </w:rPr>
        <w:t>。</w:t>
      </w:r>
    </w:p>
    <w:p w14:paraId="7BCC349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0" w:name="_Toc26841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80"/>
    </w:p>
    <w:p w14:paraId="392384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4×4 矩阵用 8 根 IO 认 16 个键，前提是“同一时刻只让一行（或一列）输出低”，被拉低的线才唯一对应一个键。</w:t>
      </w:r>
    </w:p>
    <w:p w14:paraId="302797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51 的准双向口写 0 是强下拉、写 1 是弱上拉可读，所以“写 0 的脚当输出，写 1 的脚当输入”是整个矩阵扫描的电气基础。</w:t>
      </w:r>
    </w:p>
    <w:p w14:paraId="0DFA7EE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行列扫描的掩码 0xf7、0xfb、0xfd、0xfe 分别是让 P1.3、P1.2、P1.1、P1.0 变低，列号是从 P1.3 往 P1.0 数的。</w:t>
      </w:r>
    </w:p>
    <w:p w14:paraId="5C6A51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键值 = 列号 + (行号-1)×4；行列扫描靠 switch 查表得到，线反转靠“列值 + 行偏移”算出来，两种方法结果必须一致。</w:t>
      </w:r>
    </w:p>
    <w:p w14:paraId="4659A3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线反转法写两次端口（0x0f 和 0xf0）就完成定位，但第二次反转前必须重新写一次 0x0f 来“刷新状态”，否则读到的可能是被上一次读操作影响的值。</w:t>
      </w:r>
    </w:p>
    <w:p w14:paraId="4BB2954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while(端口!=原值);</w:t>
      </w:r>
      <w:r>
        <w:rPr>
          <w:rFonts w:ascii="宋体" w:hAnsi="宋体" w:eastAsia="宋体"/>
          <w:b w:val="0"/>
          <w:sz w:val="21"/>
        </w:rPr>
        <w:t xml:space="preserve"> 是松手检测，能保证一次按下只算一次，但会把 CPU 卡住；static 变量存键值时一定要有 </w:t>
      </w:r>
      <w:r>
        <w:rPr>
          <w:rFonts w:ascii="Consolas" w:hAnsi="Consolas" w:eastAsia="宋体"/>
          <w:b w:val="0"/>
          <w:color w:val="A31D1D"/>
          <w:sz w:val="20"/>
        </w:rPr>
        <w:t>else key_value=0;</w:t>
      </w:r>
      <w:r>
        <w:rPr>
          <w:rFonts w:ascii="宋体" w:hAnsi="宋体" w:eastAsia="宋体"/>
          <w:b w:val="0"/>
          <w:sz w:val="21"/>
        </w:rPr>
        <w:t>，否则松手后旧键值会一直返回。</w:t>
      </w:r>
    </w:p>
    <w:p w14:paraId="4BBFBB6B">
      <w:pPr>
        <w:keepNext/>
        <w:pageBreakBefore/>
        <w:spacing w:before="0" w:after="200"/>
        <w:outlineLvl w:val="0"/>
      </w:pPr>
      <w:bookmarkStart w:id="81" w:name="ch10"/>
      <w:bookmarkStart w:id="82" w:name="_Toc29312"/>
      <w:r>
        <w:rPr>
          <w:rFonts w:ascii="微软雅黑" w:hAnsi="微软雅黑" w:eastAsia="微软雅黑"/>
          <w:b/>
          <w:color w:val="1F2D3D"/>
          <w:sz w:val="44"/>
        </w:rPr>
        <w:t>第10章 IO扩展（串转并）实验-74HC595</w:t>
      </w:r>
      <w:bookmarkEnd w:id="81"/>
      <w:bookmarkEnd w:id="82"/>
    </w:p>
    <w:p w14:paraId="6C69D3DA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D:\51\新实验HEX合集\10-IO扩展(串转并)实验-74HC595\10-IO扩展(串转并)实验-74HC595.hex</w:t>
      </w:r>
    </w:p>
    <w:p w14:paraId="0A5C5FD9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3 根 IO 换 8 根输出：讲清 595 的移位时钟、锁存时钟和“为什么先送高位”。</w:t>
      </w:r>
    </w:p>
    <w:p w14:paraId="1C0214E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3" w:name="_Toc15943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83"/>
    </w:p>
    <w:p w14:paraId="7CB84FD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下载程序后，8×8 LED 点阵上会亮起</w:t>
      </w:r>
      <w:r>
        <w:rPr>
          <w:rFonts w:ascii="宋体" w:hAnsi="宋体" w:eastAsia="宋体"/>
          <w:b/>
          <w:color w:val="1F2D3D"/>
          <w:sz w:val="21"/>
        </w:rPr>
        <w:t>一整行 8 个点</w:t>
      </w:r>
      <w:r>
        <w:rPr>
          <w:rFonts w:ascii="宋体" w:hAnsi="宋体" w:eastAsia="宋体"/>
          <w:b w:val="0"/>
          <w:sz w:val="21"/>
        </w:rPr>
        <w:t>，这一行从上往下走，每 500ms 下移一行，走到最下面一行后回到最上面，循环滚动。除了这一行，其他行都是灭的。</w:t>
      </w:r>
    </w:p>
    <w:p w14:paraId="487A0A0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4" w:name="_Toc4971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84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299A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F110C4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EC902C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3A3494F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EB8988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C7B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1D022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SER（串行数据）</w:t>
            </w:r>
          </w:p>
        </w:tc>
        <w:tc>
          <w:tcPr>
            <w:tcW w:w="2381" w:type="dxa"/>
          </w:tcPr>
          <w:p w14:paraId="25AF7E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P3.4</w:t>
            </w:r>
          </w:p>
        </w:tc>
        <w:tc>
          <w:tcPr>
            <w:tcW w:w="2381" w:type="dxa"/>
          </w:tcPr>
          <w:p w14:paraId="7E2890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的第 14 脚</w:t>
            </w:r>
          </w:p>
        </w:tc>
        <w:tc>
          <w:tcPr>
            <w:tcW w:w="2381" w:type="dxa"/>
          </w:tcPr>
          <w:p w14:paraId="1BC0B5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_74HC595_SER=P3^4;</w:t>
            </w:r>
            <w:r>
              <w:rPr>
                <w:rFonts w:ascii="宋体" w:hAnsi="宋体" w:eastAsia="宋体"/>
                <w:b w:val="0"/>
                <w:sz w:val="18"/>
              </w:rPr>
              <w:t>，一个字节一位一位从这里进去</w:t>
            </w:r>
          </w:p>
        </w:tc>
      </w:tr>
      <w:tr w14:paraId="7253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1C257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SRCLK（移位时钟）</w:t>
            </w:r>
          </w:p>
        </w:tc>
        <w:tc>
          <w:tcPr>
            <w:tcW w:w="2381" w:type="dxa"/>
          </w:tcPr>
          <w:p w14:paraId="071CE8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P3.6</w:t>
            </w:r>
          </w:p>
        </w:tc>
        <w:tc>
          <w:tcPr>
            <w:tcW w:w="2381" w:type="dxa"/>
          </w:tcPr>
          <w:p w14:paraId="28875A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的第 11 脚</w:t>
            </w:r>
          </w:p>
        </w:tc>
        <w:tc>
          <w:tcPr>
            <w:tcW w:w="2381" w:type="dxa"/>
          </w:tcPr>
          <w:p w14:paraId="2FE875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_74HC595_SRCLK=P3^6;</w:t>
            </w:r>
            <w:r>
              <w:rPr>
                <w:rFonts w:ascii="宋体" w:hAnsi="宋体" w:eastAsia="宋体"/>
                <w:b w:val="0"/>
                <w:sz w:val="18"/>
              </w:rPr>
              <w:t>，每个上升沿移进一位</w:t>
            </w:r>
          </w:p>
        </w:tc>
      </w:tr>
      <w:tr w14:paraId="45FAE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046C1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RCLK（锁存时钟）</w:t>
            </w:r>
          </w:p>
        </w:tc>
        <w:tc>
          <w:tcPr>
            <w:tcW w:w="2381" w:type="dxa"/>
          </w:tcPr>
          <w:p w14:paraId="421BBA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P3.5</w:t>
            </w:r>
          </w:p>
        </w:tc>
        <w:tc>
          <w:tcPr>
            <w:tcW w:w="2381" w:type="dxa"/>
          </w:tcPr>
          <w:p w14:paraId="129CDF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的第 12 脚</w:t>
            </w:r>
          </w:p>
        </w:tc>
        <w:tc>
          <w:tcPr>
            <w:tcW w:w="2381" w:type="dxa"/>
          </w:tcPr>
          <w:p w14:paraId="0C44F4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_74HC595_RCLK=P3^5;</w:t>
            </w:r>
            <w:r>
              <w:rPr>
                <w:rFonts w:ascii="宋体" w:hAnsi="宋体" w:eastAsia="宋体"/>
                <w:b w:val="0"/>
                <w:sz w:val="18"/>
              </w:rPr>
              <w:t>，一个上升沿把 8 位一起送出去</w:t>
            </w:r>
          </w:p>
        </w:tc>
      </w:tr>
      <w:tr w14:paraId="00217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4A397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381" w:type="dxa"/>
          </w:tcPr>
          <w:p w14:paraId="25522E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414FBB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根列线</w:t>
            </w:r>
          </w:p>
        </w:tc>
        <w:tc>
          <w:tcPr>
            <w:tcW w:w="2381" w:type="dxa"/>
          </w:tcPr>
          <w:p w14:paraId="425241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LEDDZ_COL_PORT P0</w:t>
            </w:r>
            <w:r>
              <w:rPr>
                <w:rFonts w:ascii="宋体" w:hAnsi="宋体" w:eastAsia="宋体"/>
                <w:b w:val="0"/>
                <w:sz w:val="18"/>
              </w:rPr>
              <w:t>，输出低电平选中列</w:t>
            </w:r>
          </w:p>
        </w:tc>
      </w:tr>
      <w:tr w14:paraId="12AD2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B3FE0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Q0~Q7</w:t>
            </w:r>
          </w:p>
        </w:tc>
        <w:tc>
          <w:tcPr>
            <w:tcW w:w="2381" w:type="dxa"/>
          </w:tcPr>
          <w:p w14:paraId="6DDF78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1259B1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根行线</w:t>
            </w:r>
          </w:p>
        </w:tc>
        <w:tc>
          <w:tcPr>
            <w:tcW w:w="2381" w:type="dxa"/>
          </w:tcPr>
          <w:p w14:paraId="4B2465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595 的 8 个输出脚，输出高电平点亮该行</w:t>
            </w:r>
          </w:p>
        </w:tc>
      </w:tr>
      <w:tr w14:paraId="181AD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E3979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J24 跳线帽</w:t>
            </w:r>
          </w:p>
        </w:tc>
        <w:tc>
          <w:tcPr>
            <w:tcW w:w="2381" w:type="dxa"/>
          </w:tcPr>
          <w:p w14:paraId="50119B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24504ED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点阵公共端</w:t>
            </w:r>
          </w:p>
        </w:tc>
        <w:tc>
          <w:tcPr>
            <w:tcW w:w="2381" w:type="dxa"/>
          </w:tcPr>
          <w:p w14:paraId="53E2C5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必须短接到 GND 一端（见程序开头的“注意事项”）</w:t>
            </w:r>
          </w:p>
        </w:tc>
      </w:tr>
    </w:tbl>
    <w:p w14:paraId="002246A8">
      <w:pPr>
        <w:spacing w:after="40"/>
      </w:pPr>
    </w:p>
    <w:p w14:paraId="3492D16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595 的 OE（输出使能）和 MR（清除）在板上一般直接接固定电平，代码没有控制，以原理图为准。</w:t>
      </w:r>
    </w:p>
    <w:p w14:paraId="1D6342B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5" w:name="_Toc21123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85"/>
    </w:p>
    <w:p w14:paraId="6079ED1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 SER、SRCLK、RCLK 三根控制脚和列端口 P0。</w:t>
      </w:r>
    </w:p>
    <w:p w14:paraId="3A454B6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准备 8 个“只有一个 1”的字节 </w:t>
      </w:r>
      <w:r>
        <w:rPr>
          <w:rFonts w:ascii="Consolas" w:hAnsi="Consolas" w:eastAsia="宋体"/>
          <w:b w:val="0"/>
          <w:color w:val="A31D1D"/>
          <w:sz w:val="20"/>
        </w:rPr>
        <w:t>0x01,0x02,0x04,0x08,0x10,0x20,0x40,0x80</w:t>
      </w:r>
      <w:r>
        <w:rPr>
          <w:rFonts w:ascii="宋体" w:hAnsi="宋体" w:eastAsia="宋体"/>
          <w:b w:val="0"/>
          <w:sz w:val="21"/>
        </w:rPr>
        <w:t>。</w:t>
      </w:r>
    </w:p>
    <w:p w14:paraId="3BC877B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main 里先把 P0 写成 0x00，让 8 根列线全部为低（所有列都通）。</w:t>
      </w:r>
    </w:p>
    <w:p w14:paraId="4E4F66B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进入死循环，i 从 0 到 7。</w:t>
      </w:r>
    </w:p>
    <w:p w14:paraId="225DD71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先 </w:t>
      </w:r>
      <w:r>
        <w:rPr>
          <w:rFonts w:ascii="Consolas" w:hAnsi="Consolas" w:eastAsia="宋体"/>
          <w:b w:val="0"/>
          <w:color w:val="A31D1D"/>
          <w:sz w:val="20"/>
        </w:rPr>
        <w:t>hc595_write_data(0x00)</w:t>
      </w:r>
      <w:r>
        <w:rPr>
          <w:rFonts w:ascii="宋体" w:hAnsi="宋体" w:eastAsia="宋体"/>
          <w:b w:val="0"/>
          <w:sz w:val="21"/>
        </w:rPr>
        <w:t>，把 595 里的旧数据清成 0，所有行灭。</w:t>
      </w:r>
    </w:p>
    <w:p w14:paraId="5D30CEF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再 </w:t>
      </w:r>
      <w:r>
        <w:rPr>
          <w:rFonts w:ascii="Consolas" w:hAnsi="Consolas" w:eastAsia="宋体"/>
          <w:b w:val="0"/>
          <w:color w:val="A31D1D"/>
          <w:sz w:val="20"/>
        </w:rPr>
        <w:t>hc595_write_data(ghc595_buf[i])</w:t>
      </w:r>
      <w:r>
        <w:rPr>
          <w:rFonts w:ascii="宋体" w:hAnsi="宋体" w:eastAsia="宋体"/>
          <w:b w:val="0"/>
          <w:sz w:val="21"/>
        </w:rPr>
        <w:t>，写入“只有一行是 1”的数据。</w:t>
      </w:r>
    </w:p>
    <w:p w14:paraId="39D0638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延时 500ms，让这一行亮够时间。</w:t>
      </w:r>
    </w:p>
    <w:p w14:paraId="77F6F70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i 加 1，换成下一行，8 行走完再从第一行开始。</w:t>
      </w:r>
    </w:p>
    <w:p w14:paraId="2885EAC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6" w:name="_Toc25056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86"/>
    </w:p>
    <w:p w14:paraId="14DAC8DF">
      <w:pPr>
        <w:keepNext/>
        <w:spacing w:before="220" w:after="80"/>
        <w:outlineLvl w:val="2"/>
      </w:pPr>
      <w:bookmarkStart w:id="87" w:name="_Toc30030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87"/>
    </w:p>
    <w:p w14:paraId="1CBD843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芯片驱动函数 </w:t>
      </w:r>
      <w:r>
        <w:rPr>
          <w:rFonts w:ascii="Consolas" w:hAnsi="Consolas" w:eastAsia="宋体"/>
          <w:b w:val="0"/>
          <w:color w:val="A31D1D"/>
          <w:sz w:val="20"/>
        </w:rPr>
        <w:t>hc595_write_data</w:t>
      </w:r>
      <w:r>
        <w:rPr>
          <w:rFonts w:ascii="宋体" w:hAnsi="宋体" w:eastAsia="宋体"/>
          <w:b w:val="0"/>
          <w:sz w:val="21"/>
        </w:rPr>
        <w:t xml:space="preserve"> 直接写在 main.c 里，没有单独的 .c 模块。</w:t>
      </w:r>
    </w:p>
    <w:p w14:paraId="1E995EE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段：头文件、595 的三个引脚、列端口和行数据表</w:t>
      </w:r>
    </w:p>
    <w:p w14:paraId="1EE33A1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实验名称：IO扩展(串转并)实验-74HC595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实验现象：下载程序后，8*8LED点阵以一行循环滚动显示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注意事项：LED点阵旁的J24跳线帽短接到GND一端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//定义74HC595控制管脚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_74HC595_SRCLK=P3^6;   //移位寄存器时钟输入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_74HC595_RCLK=P3^5;        //存储寄存器时钟输入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_74HC595_SER=P3^4;         //串行数据输入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LEDDZ_COL_PORT  P0  //点阵列控制端口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ghc595_buf[8]={0x01,0x02,0x04,0x08,0x10,0x20,0x40,0x80};</w:t>
      </w:r>
    </w:p>
    <w:p w14:paraId="2F12889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E0023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三个 sbit 就是 595 的全部控制线。它只用 3 根 IO 就换来 8 根输出，这叫“串转并”：数据串着进去，并着出来。</w:t>
      </w:r>
    </w:p>
    <w:p w14:paraId="674865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SRCLK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移位</w:t>
      </w:r>
      <w:r>
        <w:rPr>
          <w:rFonts w:ascii="宋体" w:hAnsi="宋体" w:eastAsia="宋体"/>
          <w:b w:val="0"/>
          <w:sz w:val="21"/>
        </w:rPr>
        <w:t>时钟，每来一个上升沿，595 内部 8 位移位寄存器整体往右挪一格，同时把 SER 上的电平塞进最左边一格。所以 8 个上升沿才能送完一个字节。</w:t>
      </w:r>
    </w:p>
    <w:p w14:paraId="0A0E86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RCLK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锁存</w:t>
      </w:r>
      <w:r>
        <w:rPr>
          <w:rFonts w:ascii="宋体" w:hAnsi="宋体" w:eastAsia="宋体"/>
          <w:b w:val="0"/>
          <w:sz w:val="21"/>
        </w:rPr>
        <w:t>时钟（也叫存储时钟）。595 内部其实有两排寄存器：一排负责“收”（移位寄存器），一排负责“显示”（存储寄存器，直接连到 Q0~Q7）。RCLK 来一个上升沿，才把移位寄存器里的 8 位一次性复制到存储寄存器。没有这个上升沿，Q0~Q7 不会变。</w:t>
      </w:r>
    </w:p>
    <w:p w14:paraId="786590A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#define LEDDZ_COL_PORT P0</w:t>
      </w:r>
      <w:r>
        <w:rPr>
          <w:rFonts w:ascii="宋体" w:hAnsi="宋体" w:eastAsia="宋体"/>
          <w:b w:val="0"/>
          <w:sz w:val="21"/>
        </w:rPr>
        <w:t xml:space="preserve"> 说明 P0 接的是点阵的</w:t>
      </w:r>
      <w:r>
        <w:rPr>
          <w:rFonts w:ascii="宋体" w:hAnsi="宋体" w:eastAsia="宋体"/>
          <w:b/>
          <w:color w:val="1F2D3D"/>
          <w:sz w:val="21"/>
        </w:rPr>
        <w:t>列</w:t>
      </w:r>
      <w:r>
        <w:rPr>
          <w:rFonts w:ascii="宋体" w:hAnsi="宋体" w:eastAsia="宋体"/>
          <w:b w:val="0"/>
          <w:sz w:val="21"/>
        </w:rPr>
        <w:t>（阴极），595 的 Q0~Q7 接的是</w:t>
      </w:r>
      <w:r>
        <w:rPr>
          <w:rFonts w:ascii="宋体" w:hAnsi="宋体" w:eastAsia="宋体"/>
          <w:b/>
          <w:color w:val="1F2D3D"/>
          <w:sz w:val="21"/>
        </w:rPr>
        <w:t>行</w:t>
      </w:r>
      <w:r>
        <w:rPr>
          <w:rFonts w:ascii="宋体" w:hAnsi="宋体" w:eastAsia="宋体"/>
          <w:b w:val="0"/>
          <w:sz w:val="21"/>
        </w:rPr>
        <w:t>（阳极）。行要高电平、列要低电平，LED 才通。</w:t>
      </w:r>
    </w:p>
    <w:p w14:paraId="005CE11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ghc595_buf[8]={0x01,0x02,...,0x80}</w:t>
      </w:r>
      <w:r>
        <w:rPr>
          <w:rFonts w:ascii="宋体" w:hAnsi="宋体" w:eastAsia="宋体"/>
          <w:b w:val="0"/>
          <w:sz w:val="21"/>
        </w:rPr>
        <w:t xml:space="preserve"> 是 8 个“走 1”的数据：0x01 只有最低位为 1，0x80 只有最高位为 1。每个字节里只有一个 1，其余 7 位为 0，所以一次只有一行会被点亮。这 8 个字节按顺序送出去，看起来就是那一行在往下走。</w:t>
      </w:r>
    </w:p>
    <w:p w14:paraId="5C3DD4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注意数组名叫 </w:t>
      </w:r>
      <w:r>
        <w:rPr>
          <w:rFonts w:ascii="Consolas" w:hAnsi="Consolas" w:eastAsia="宋体"/>
          <w:b w:val="0"/>
          <w:color w:val="A31D1D"/>
          <w:sz w:val="20"/>
        </w:rPr>
        <w:t>ghc595_buf</w:t>
      </w:r>
      <w:r>
        <w:rPr>
          <w:rFonts w:ascii="宋体" w:hAnsi="宋体" w:eastAsia="宋体"/>
          <w:b w:val="0"/>
          <w:sz w:val="21"/>
        </w:rPr>
        <w:t>，g 是全局的意思（global）。它放在函数外面，8 个字节常驻 RAM，不占栈。</w:t>
      </w:r>
    </w:p>
    <w:p w14:paraId="0950D8C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段：两个延时函数</w:t>
      </w:r>
    </w:p>
    <w:p w14:paraId="1786754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ms延时函数，ms=1时，大约延时1ms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delay_ms(u16 ms)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i,j;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for(i=ms;i&gt;0;i--)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for(j=110;j&gt;0;j--);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F2E797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589DBA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</w:t>
      </w:r>
      <w:r>
        <w:rPr>
          <w:rFonts w:ascii="宋体" w:hAnsi="宋体" w:eastAsia="宋体"/>
          <w:b w:val="0"/>
          <w:sz w:val="21"/>
        </w:rPr>
        <w:t xml:space="preserve"> 和前面几章一样，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大约 10us，只用来给时钟线留一点点建立时间。</w:t>
      </w:r>
    </w:p>
    <w:p w14:paraId="2D84EDB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是双层循环：外层跑 ms 次，内层固定跑 110 次。12MHz 晶振下内层 110 次空循环大约 1ms，所以 </w:t>
      </w:r>
      <w:r>
        <w:rPr>
          <w:rFonts w:ascii="Consolas" w:hAnsi="Consolas" w:eastAsia="宋体"/>
          <w:b w:val="0"/>
          <w:color w:val="A31D1D"/>
          <w:sz w:val="20"/>
        </w:rPr>
        <w:t>delay_ms(500)</w:t>
      </w:r>
      <w:r>
        <w:rPr>
          <w:rFonts w:ascii="宋体" w:hAnsi="宋体" w:eastAsia="宋体"/>
          <w:b w:val="0"/>
          <w:sz w:val="21"/>
        </w:rPr>
        <w:t xml:space="preserve"> 约 0.5 秒。这个 110 是估出来的，换晶振或换编译器优化等级，实际时间会变。</w:t>
      </w:r>
    </w:p>
    <w:p w14:paraId="24623C2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两个函数都只做“大概延时”，不精确。这里只是让滚动看起来慢一点，不需要精确。</w:t>
      </w:r>
    </w:p>
    <w:p w14:paraId="25D9BDA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段：hc595_write_data 的移位部分——8 个上升沿送一个字节</w:t>
      </w:r>
    </w:p>
    <w:p w14:paraId="63D81A9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  :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  : 向74HC595写入一个字节的数据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  : dat：数据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for(i=0;i&lt;8;i++)//循环8次即可将一个字节写入寄存器中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_74HC595_SER=dat&gt;&gt;7;//优先传输一个字节中的高位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dat&lt;&lt;=1;//将低位移动到高位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delay_10us(1);//移位寄存器时钟上升沿将端口数据送入寄存器中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43E498C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3D10D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一个字节 8 位，所以循环 8 次，每次处理一位。这就是“串行”的含义：一根线，一位一位地送。</w:t>
      </w:r>
    </w:p>
    <w:p w14:paraId="2308082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_74HC595_SER=dat&gt;&gt;7;</w:t>
      </w:r>
      <w:r>
        <w:rPr>
          <w:rFonts w:ascii="宋体" w:hAnsi="宋体" w:eastAsia="宋体"/>
          <w:b w:val="0"/>
          <w:sz w:val="21"/>
        </w:rPr>
        <w:t xml:space="preserve"> 取的是</w:t>
      </w:r>
      <w:r>
        <w:rPr>
          <w:rFonts w:ascii="宋体" w:hAnsi="宋体" w:eastAsia="宋体"/>
          <w:b/>
          <w:color w:val="1F2D3D"/>
          <w:sz w:val="21"/>
        </w:rPr>
        <w:t>最高位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宋体"/>
          <w:b w:val="0"/>
          <w:color w:val="A31D1D"/>
          <w:sz w:val="20"/>
        </w:rPr>
        <w:t>dat&gt;&gt;7</w:t>
      </w:r>
      <w:r>
        <w:rPr>
          <w:rFonts w:ascii="宋体" w:hAnsi="宋体" w:eastAsia="宋体"/>
          <w:b w:val="0"/>
          <w:sz w:val="21"/>
        </w:rPr>
        <w:t xml:space="preserve"> 的结果是一个 8 位以上的整数，但 sbit 赋值只取最低位，所以等价于 </w:t>
      </w:r>
      <w:r>
        <w:rPr>
          <w:rFonts w:ascii="Consolas" w:hAnsi="Consolas" w:eastAsia="宋体"/>
          <w:b w:val="0"/>
          <w:color w:val="A31D1D"/>
          <w:sz w:val="20"/>
        </w:rPr>
        <w:t>(dat&gt;&gt;7)&amp;0x01</w:t>
      </w:r>
      <w:r>
        <w:rPr>
          <w:rFonts w:ascii="宋体" w:hAnsi="宋体" w:eastAsia="宋体"/>
          <w:b w:val="0"/>
          <w:sz w:val="21"/>
        </w:rPr>
        <w:t>。dat 的 bit7 被挪到了最低位，正好写进 SER。</w:t>
      </w:r>
    </w:p>
    <w:p w14:paraId="0ECDA2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dat&lt;&lt;=1;</w:t>
      </w:r>
      <w:r>
        <w:rPr>
          <w:rFonts w:ascii="宋体" w:hAnsi="宋体" w:eastAsia="宋体"/>
          <w:b w:val="0"/>
          <w:sz w:val="21"/>
        </w:rPr>
        <w:t xml:space="preserve"> 把整个字节左移一位，原来的 bit6 变成新的 bit7，下一轮 </w:t>
      </w:r>
      <w:r>
        <w:rPr>
          <w:rFonts w:ascii="Consolas" w:hAnsi="Consolas" w:eastAsia="宋体"/>
          <w:b w:val="0"/>
          <w:color w:val="A31D1D"/>
          <w:sz w:val="20"/>
        </w:rPr>
        <w:t>dat&gt;&gt;7</w:t>
      </w:r>
      <w:r>
        <w:rPr>
          <w:rFonts w:ascii="宋体" w:hAnsi="宋体" w:eastAsia="宋体"/>
          <w:b w:val="0"/>
          <w:sz w:val="21"/>
        </w:rPr>
        <w:t xml:space="preserve"> 取到的就是 bit6。如此循环，取位顺序是 bit7、bit6、…、bit0，</w:t>
      </w:r>
      <w:r>
        <w:rPr>
          <w:rFonts w:ascii="宋体" w:hAnsi="宋体" w:eastAsia="宋体"/>
          <w:b/>
          <w:color w:val="1F2D3D"/>
          <w:sz w:val="21"/>
        </w:rPr>
        <w:t>从高到低</w:t>
      </w:r>
      <w:r>
        <w:rPr>
          <w:rFonts w:ascii="宋体" w:hAnsi="宋体" w:eastAsia="宋体"/>
          <w:b w:val="0"/>
          <w:sz w:val="21"/>
        </w:rPr>
        <w:t>。</w:t>
      </w:r>
    </w:p>
    <w:p w14:paraId="0B90A2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_74HC595_SRCLK=0; delay; _74HC595_SRCLK=1; delay;</w:t>
      </w:r>
      <w:r>
        <w:rPr>
          <w:rFonts w:ascii="宋体" w:hAnsi="宋体" w:eastAsia="宋体"/>
          <w:b w:val="0"/>
          <w:sz w:val="21"/>
        </w:rPr>
        <w:t xml:space="preserve"> 这是标准的“先拉低、再拉高”，制造一个</w:t>
      </w:r>
      <w:r>
        <w:rPr>
          <w:rFonts w:ascii="宋体" w:hAnsi="宋体" w:eastAsia="宋体"/>
          <w:b/>
          <w:color w:val="1F2D3D"/>
          <w:sz w:val="21"/>
        </w:rPr>
        <w:t>上升沿</w:t>
      </w:r>
      <w:r>
        <w:rPr>
          <w:rFonts w:ascii="宋体" w:hAnsi="宋体" w:eastAsia="宋体"/>
          <w:b w:val="0"/>
          <w:sz w:val="21"/>
        </w:rPr>
        <w:t>。595 只认上升沿：从 0 变 1 的那一瞬间采样 SER。如果只写 1 不先写 0，引脚本来就是 1，就没有跳变，595 不会动作。</w:t>
      </w:r>
    </w:p>
    <w:p w14:paraId="1EECE0B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两个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是留建立/保持时间。595 本身很快（几十 MHz），但 51 的 IO 翻转加上排线电容，给 10us 余量最稳，也方便初学者用示波器看清波形。</w:t>
      </w:r>
    </w:p>
    <w:p w14:paraId="10D0E0E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为什么先送高位？</w:t>
      </w:r>
      <w:r>
        <w:rPr>
          <w:rFonts w:ascii="宋体" w:hAnsi="宋体" w:eastAsia="宋体"/>
          <w:b w:val="0"/>
          <w:sz w:val="21"/>
        </w:rPr>
        <w:t xml:space="preserve"> 因为移位寄存器是“先进后出”的通道：先进去的位被后面的位一位一位往右顶，8 次之后，</w:t>
      </w:r>
      <w:r>
        <w:rPr>
          <w:rFonts w:ascii="宋体" w:hAnsi="宋体" w:eastAsia="宋体"/>
          <w:b/>
          <w:color w:val="1F2D3D"/>
          <w:sz w:val="21"/>
        </w:rPr>
        <w:t>第一个进去的位停在 Q7</w:t>
      </w:r>
      <w:r>
        <w:rPr>
          <w:rFonts w:ascii="宋体" w:hAnsi="宋体" w:eastAsia="宋体"/>
          <w:b w:val="0"/>
          <w:sz w:val="21"/>
        </w:rPr>
        <w:t>，最后一个进去的位停在 Q0。所以先送 bit7，最后 bit7 落在 Q7、bit0 落在 Q0，字节的位序和 Q 脚的顺序一一对应。如果反过来先送 bit0，送完以后整个字节就是左右颠倒的，点阵上的图案会镜像。</w:t>
      </w:r>
    </w:p>
    <w:p w14:paraId="4723A15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这也解释了第 11 章 </w:t>
      </w:r>
      <w:r>
        <w:rPr>
          <w:rFonts w:ascii="Consolas" w:hAnsi="Consolas" w:eastAsia="宋体"/>
          <w:b w:val="0"/>
          <w:color w:val="A31D1D"/>
          <w:sz w:val="20"/>
        </w:rPr>
        <w:t>hc595_write_data(0x01)</w:t>
      </w:r>
      <w:r>
        <w:rPr>
          <w:rFonts w:ascii="宋体" w:hAnsi="宋体" w:eastAsia="宋体"/>
          <w:b w:val="0"/>
          <w:sz w:val="21"/>
        </w:rPr>
        <w:t xml:space="preserve"> 为什么会点亮“某一行”的最低位那一端：0x01 的 1 在 bit0，走完 8 步后停在 Q0。</w:t>
      </w:r>
    </w:p>
    <w:p w14:paraId="471D8A3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段：hc595_write_data 的锁存部分——一个上升沿把 8 位同时送出去</w:t>
      </w:r>
    </w:p>
    <w:p w14:paraId="47B4BDF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_74HC595_RCLK=1;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_74HC595_RCLK=0;//存储寄存器时钟上升沿将前面写入到寄存器的数据输出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B698D7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F7E7D9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8 位全部移完之后才动 RCLK。</w:t>
      </w:r>
      <w:r>
        <w:rPr>
          <w:rFonts w:ascii="Consolas" w:hAnsi="Consolas" w:eastAsia="宋体"/>
          <w:b w:val="0"/>
          <w:color w:val="A31D1D"/>
          <w:sz w:val="20"/>
        </w:rPr>
        <w:t>RCLK=1</w:t>
      </w:r>
      <w:r>
        <w:rPr>
          <w:rFonts w:ascii="宋体" w:hAnsi="宋体" w:eastAsia="宋体"/>
          <w:b w:val="0"/>
          <w:sz w:val="21"/>
        </w:rPr>
        <w:t xml:space="preserve"> 产生上升沿，595 把移位寄存器的内容整体复制到存储寄存器，Q0~Q7 同时变成新值。</w:t>
      </w:r>
    </w:p>
    <w:p w14:paraId="1D03CD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紧接着 </w:t>
      </w:r>
      <w:r>
        <w:rPr>
          <w:rFonts w:ascii="Consolas" w:hAnsi="Consolas" w:eastAsia="宋体"/>
          <w:b w:val="0"/>
          <w:color w:val="A31D1D"/>
          <w:sz w:val="20"/>
        </w:rPr>
        <w:t>RCLK=0</w:t>
      </w:r>
      <w:r>
        <w:rPr>
          <w:rFonts w:ascii="宋体" w:hAnsi="宋体" w:eastAsia="宋体"/>
          <w:b w:val="0"/>
          <w:sz w:val="21"/>
        </w:rPr>
        <w:t>，把电平放回去，为下一次上升沿做准备。</w:t>
      </w:r>
      <w:r>
        <w:rPr>
          <w:rFonts w:ascii="宋体" w:hAnsi="宋体" w:eastAsia="宋体"/>
          <w:b/>
          <w:color w:val="1F2D3D"/>
          <w:sz w:val="21"/>
        </w:rPr>
        <w:t>所以必须成对写 1 和 0</w:t>
      </w:r>
      <w:r>
        <w:rPr>
          <w:rFonts w:ascii="宋体" w:hAnsi="宋体" w:eastAsia="宋体"/>
          <w:b w:val="0"/>
          <w:sz w:val="21"/>
        </w:rPr>
        <w:t xml:space="preserve">，否则第二次调用时 </w:t>
      </w:r>
      <w:r>
        <w:rPr>
          <w:rFonts w:ascii="Consolas" w:hAnsi="Consolas" w:eastAsia="宋体"/>
          <w:b w:val="0"/>
          <w:color w:val="A31D1D"/>
          <w:sz w:val="20"/>
        </w:rPr>
        <w:t>RCLK=1</w:t>
      </w:r>
      <w:r>
        <w:rPr>
          <w:rFonts w:ascii="宋体" w:hAnsi="宋体" w:eastAsia="宋体"/>
          <w:b w:val="0"/>
          <w:sz w:val="21"/>
        </w:rPr>
        <w:t xml:space="preserve"> 不构成跳变，数据永远送不出去。</w:t>
      </w:r>
    </w:p>
    <w:p w14:paraId="4B5E099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为什么要两个时钟？</w:t>
      </w:r>
      <w:r>
        <w:rPr>
          <w:rFonts w:ascii="宋体" w:hAnsi="宋体" w:eastAsia="宋体"/>
          <w:b w:val="0"/>
          <w:sz w:val="21"/>
        </w:rPr>
        <w:t xml:space="preserve"> 如果只有一个时钟，每移进一位输出就变一次，Q0~Q7 会依次出现一堆“半成品”数据。点阵上就会看到亮点乱窜、闪烁。有了锁存时钟，移位过程对外完全不可见，只有 8 位凑齐后才一次性更新输出——这叫“双缓冲”。做点阵、数码管这类需要“整字节同时更新”的场合，这一步是必须的。</w:t>
      </w:r>
    </w:p>
    <w:p w14:paraId="5444416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顺序不能反：先 SRCLK 移 8 次，再 RCLK 锁存 1 次。反了就锁存到上一次的旧数据。</w:t>
      </w:r>
    </w:p>
    <w:p w14:paraId="7677BB1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段：main——把“一行亮”在 8 行之间轮换</w:t>
      </w:r>
    </w:p>
    <w:p w14:paraId="5505F5E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LEDDZ_COL_PORT=0x00;//将LED点阵列全部设置为0，即LED阴极为低电平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hc595_write_data(0x00);//消除前面寄存器缓存数据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hc595_write_data(ghc595_buf[i]);//写入新的数据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delay_ms(500);//延时500ms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B9325E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24AB56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LEDDZ_COL_PORT=0x00;</w:t>
      </w:r>
      <w:r>
        <w:rPr>
          <w:rFonts w:ascii="宋体" w:hAnsi="宋体" w:eastAsia="宋体"/>
          <w:b w:val="0"/>
          <w:sz w:val="21"/>
        </w:rPr>
        <w:t xml:space="preserve"> 把 P0 的 8 位全写成 0，也就是 8 根列线全部是低电平。列是阴极，全低就意味着“8 列全部允许导通”。这样只要某一行输出高电平，这一整行的 8 个点就一起亮，形成一条横线。如果 P0 写成 0xff，所有列都是高电平，行给什么都不会亮。</w:t>
      </w:r>
    </w:p>
    <w:p w14:paraId="0B64F4A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hc595_write_data(0x00);</w:t>
      </w:r>
      <w:r>
        <w:rPr>
          <w:rFonts w:ascii="宋体" w:hAnsi="宋体" w:eastAsia="宋体"/>
          <w:b w:val="0"/>
          <w:sz w:val="21"/>
        </w:rPr>
        <w:t xml:space="preserve"> 先送一个全 0 的字节并锁存，Q0~Q7 全变低，所有行灭。这一句就是</w:t>
      </w:r>
      <w:r>
        <w:rPr>
          <w:rFonts w:ascii="宋体" w:hAnsi="宋体" w:eastAsia="宋体"/>
          <w:b/>
          <w:color w:val="1F2D3D"/>
          <w:sz w:val="21"/>
        </w:rPr>
        <w:t>消影</w:t>
      </w:r>
      <w:r>
        <w:rPr>
          <w:rFonts w:ascii="宋体" w:hAnsi="宋体" w:eastAsia="宋体"/>
          <w:b w:val="0"/>
          <w:sz w:val="21"/>
        </w:rPr>
        <w:t>：把上一次残留的行数据清掉，再写新行，避免换行的一瞬间出现重影或拖尾。在 595 实验里因为 500ms 才换一行，重影看不出来，但换成点阵扫描（第 12、13 章，1ms 换一行）就非常明显，习惯要从这里养成。</w:t>
      </w:r>
    </w:p>
    <w:p w14:paraId="7652E53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hc595_write_data(ghc595_buf[i]);</w:t>
      </w:r>
      <w:r>
        <w:rPr>
          <w:rFonts w:ascii="宋体" w:hAnsi="宋体" w:eastAsia="宋体"/>
          <w:b w:val="0"/>
          <w:sz w:val="21"/>
        </w:rPr>
        <w:t xml:space="preserve"> 送第 i 个“只有一个 1”的字节。i=0 时是 0x01，bit0 为 1，落在 Q0 上，点亮接在 Q0 的那一行；i=1 时 0x02，1 落在 Q1；…… i=7 时 0x80，1 落在 Q7。所以亮点是一行一行往下移的。</w:t>
      </w:r>
    </w:p>
    <w:p w14:paraId="320F3B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delay_ms(500);</w:t>
      </w:r>
      <w:r>
        <w:rPr>
          <w:rFonts w:ascii="宋体" w:hAnsi="宋体" w:eastAsia="宋体"/>
          <w:b w:val="0"/>
          <w:sz w:val="21"/>
        </w:rPr>
        <w:t xml:space="preserve"> 让每一行亮 0.5 秒，肉眼能看清移动过程。想快就改成 100 或 50。</w:t>
      </w:r>
    </w:p>
    <w:p w14:paraId="19529A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循环结束后 i 回到 0，又从第一行开始，所以是循环滚动，不会停在底部。</w:t>
      </w:r>
    </w:p>
    <w:p w14:paraId="176AFD6A">
      <w:pPr>
        <w:keepNext/>
        <w:spacing w:before="220" w:after="80"/>
        <w:outlineLvl w:val="2"/>
      </w:pPr>
      <w:bookmarkStart w:id="88" w:name="_Toc16416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88"/>
    </w:p>
    <w:p w14:paraId="7DEC78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作用同前，只声明寄存器地址。本章用到 P0、P3 两组口，都靠它才能直接写 </w:t>
      </w:r>
      <w:r>
        <w:rPr>
          <w:rFonts w:ascii="Consolas" w:hAnsi="Consolas" w:eastAsia="宋体"/>
          <w:b w:val="0"/>
          <w:color w:val="A31D1D"/>
          <w:sz w:val="20"/>
        </w:rPr>
        <w:t>P3^4</w:t>
      </w:r>
      <w:r>
        <w:rPr>
          <w:rFonts w:ascii="宋体" w:hAnsi="宋体" w:eastAsia="宋体"/>
          <w:b w:val="0"/>
          <w:sz w:val="21"/>
        </w:rPr>
        <w:t xml:space="preserve"> 这种位。</w:t>
      </w:r>
    </w:p>
    <w:p w14:paraId="707F9A0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89" w:name="_Toc13128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89"/>
    </w:p>
    <w:p w14:paraId="6D28306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74HC595 是“串转并”：3 根 IO（数据 SER、移位时钟 SRCLK、锁存时钟 RCLK）换 8 根输出，还能靠 Q7' 继续级联。</w:t>
      </w:r>
    </w:p>
    <w:p w14:paraId="34FF1A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595 只认</w:t>
      </w:r>
      <w:r>
        <w:rPr>
          <w:rFonts w:ascii="宋体" w:hAnsi="宋体" w:eastAsia="宋体"/>
          <w:b/>
          <w:color w:val="1F2D3D"/>
          <w:sz w:val="21"/>
        </w:rPr>
        <w:t>上升沿</w:t>
      </w:r>
      <w:r>
        <w:rPr>
          <w:rFonts w:ascii="宋体" w:hAnsi="宋体" w:eastAsia="宋体"/>
          <w:b w:val="0"/>
          <w:sz w:val="21"/>
        </w:rPr>
        <w:t>：每次拉低再拉高才算一个时钟；只写 1 不写 0 没有跳变，芯片不动作。</w:t>
      </w:r>
    </w:p>
    <w:p w14:paraId="66ADDC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移位时钟要打 8 下才凑齐一个字节，锁存时钟只打 1 下；先移完再锁存，输出才不会出现半成品数据的乱闪，这就是“双缓冲”。</w:t>
      </w:r>
    </w:p>
    <w:p w14:paraId="7651EE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必须先送 bit7：第一个进去的位最后停在 Q7，最后进去的停在 Q0，先送低位会让整个字节左右颠倒。</w:t>
      </w:r>
    </w:p>
    <w:p w14:paraId="2266636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用“只有一个 1”的字节轮流送，就能让一行的位置逐次移动；P0=0x00 表示 8 列全通，P0=0xff 则什么都不亮。</w:t>
      </w:r>
    </w:p>
    <w:p w14:paraId="40C580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换行前先送一次 0x00 消影，这个习惯在第 12、13 章 1ms 扫描时是必须的。</w:t>
      </w:r>
    </w:p>
    <w:p w14:paraId="273CB0C1">
      <w:pPr>
        <w:keepNext/>
        <w:pageBreakBefore/>
        <w:spacing w:before="0" w:after="200"/>
        <w:outlineLvl w:val="0"/>
      </w:pPr>
      <w:bookmarkStart w:id="90" w:name="ch11"/>
      <w:bookmarkStart w:id="91" w:name="_Toc30251"/>
      <w:r>
        <w:rPr>
          <w:rFonts w:ascii="微软雅黑" w:hAnsi="微软雅黑" w:eastAsia="微软雅黑"/>
          <w:b/>
          <w:color w:val="1F2D3D"/>
          <w:sz w:val="44"/>
        </w:rPr>
        <w:t>第11章 LED点阵实验（点亮一个点）</w:t>
      </w:r>
      <w:bookmarkEnd w:id="90"/>
      <w:bookmarkEnd w:id="91"/>
    </w:p>
    <w:p w14:paraId="311D4217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D:\51\新实验HEX合集\11-LED点阵实验(点亮一个点)\11-LED点阵实验(点亮一个点).hex</w:t>
      </w:r>
    </w:p>
    <w:p w14:paraId="6A5ADD0D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595 送行、P0 选列，点亮 8×8 点阵左上角第一个点，讲清行线与列线的分工。</w:t>
      </w:r>
    </w:p>
    <w:p w14:paraId="6A1AD0C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2" w:name="_Toc21214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92"/>
    </w:p>
    <w:p w14:paraId="354D1A3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下载程序后，8×8 LED 点阵上只有一个点常亮，位置是左上角第一个点，其他 63 个点全灭。这个点不会闪、不会移动，因为程序在死循环里反复送的是同一组数据。</w:t>
      </w:r>
    </w:p>
    <w:p w14:paraId="7299D43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3" w:name="_Toc7519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9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A85C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B2BAF1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757AB09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8C1163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75F0987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1201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E0175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</w:t>
            </w:r>
          </w:p>
        </w:tc>
        <w:tc>
          <w:tcPr>
            <w:tcW w:w="2381" w:type="dxa"/>
          </w:tcPr>
          <w:p w14:paraId="7E86F8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P3.4</w:t>
            </w:r>
          </w:p>
        </w:tc>
        <w:tc>
          <w:tcPr>
            <w:tcW w:w="2381" w:type="dxa"/>
          </w:tcPr>
          <w:p w14:paraId="353A16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14 脚</w:t>
            </w:r>
          </w:p>
        </w:tc>
        <w:tc>
          <w:tcPr>
            <w:tcW w:w="2381" w:type="dxa"/>
          </w:tcPr>
          <w:p w14:paraId="47F2A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串行数据，代码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_74HC595_SER=P3^4</w:t>
            </w:r>
          </w:p>
        </w:tc>
      </w:tr>
      <w:tr w14:paraId="2059B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F21E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SRCLK</w:t>
            </w:r>
          </w:p>
        </w:tc>
        <w:tc>
          <w:tcPr>
            <w:tcW w:w="2381" w:type="dxa"/>
          </w:tcPr>
          <w:p w14:paraId="1736BD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P3.6</w:t>
            </w:r>
          </w:p>
        </w:tc>
        <w:tc>
          <w:tcPr>
            <w:tcW w:w="2381" w:type="dxa"/>
          </w:tcPr>
          <w:p w14:paraId="536471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11 脚</w:t>
            </w:r>
          </w:p>
        </w:tc>
        <w:tc>
          <w:tcPr>
            <w:tcW w:w="2381" w:type="dxa"/>
          </w:tcPr>
          <w:p w14:paraId="419604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移位时钟，代码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_74HC595_SRCLK=P3^6</w:t>
            </w:r>
          </w:p>
        </w:tc>
      </w:tr>
      <w:tr w14:paraId="4209B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6068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RCLK</w:t>
            </w:r>
          </w:p>
        </w:tc>
        <w:tc>
          <w:tcPr>
            <w:tcW w:w="2381" w:type="dxa"/>
          </w:tcPr>
          <w:p w14:paraId="491EF0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P3.5</w:t>
            </w:r>
          </w:p>
        </w:tc>
        <w:tc>
          <w:tcPr>
            <w:tcW w:w="2381" w:type="dxa"/>
          </w:tcPr>
          <w:p w14:paraId="4A4616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12 脚</w:t>
            </w:r>
          </w:p>
        </w:tc>
        <w:tc>
          <w:tcPr>
            <w:tcW w:w="2381" w:type="dxa"/>
          </w:tcPr>
          <w:p w14:paraId="6C70D4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锁存时钟，代码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_74HC595_RCLK=P3^5</w:t>
            </w:r>
          </w:p>
        </w:tc>
      </w:tr>
      <w:tr w14:paraId="0F18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3F2BF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Q0~Q7</w:t>
            </w:r>
          </w:p>
        </w:tc>
        <w:tc>
          <w:tcPr>
            <w:tcW w:w="2381" w:type="dxa"/>
          </w:tcPr>
          <w:p w14:paraId="415428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686C4D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根行线（阳极）</w:t>
            </w:r>
          </w:p>
        </w:tc>
        <w:tc>
          <w:tcPr>
            <w:tcW w:w="2381" w:type="dxa"/>
          </w:tcPr>
          <w:p w14:paraId="50ED65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595 输出高电平点亮该行</w:t>
            </w:r>
          </w:p>
        </w:tc>
      </w:tr>
      <w:tr w14:paraId="5248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B45E9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10D496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381" w:type="dxa"/>
          </w:tcPr>
          <w:p w14:paraId="329D2B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根列线（阴极）</w:t>
            </w:r>
          </w:p>
        </w:tc>
        <w:tc>
          <w:tcPr>
            <w:tcW w:w="2381" w:type="dxa"/>
          </w:tcPr>
          <w:p w14:paraId="46B1F1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LEDDZ_COL_PORT P0</w:t>
            </w:r>
            <w:r>
              <w:rPr>
                <w:rFonts w:ascii="宋体" w:hAnsi="宋体" w:eastAsia="宋体"/>
                <w:b w:val="0"/>
                <w:sz w:val="18"/>
              </w:rPr>
              <w:t>，输出低电平选中该列</w:t>
            </w:r>
          </w:p>
        </w:tc>
      </w:tr>
      <w:tr w14:paraId="06F2B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38C22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J24</w:t>
            </w:r>
          </w:p>
        </w:tc>
        <w:tc>
          <w:tcPr>
            <w:tcW w:w="2381" w:type="dxa"/>
          </w:tcPr>
          <w:p w14:paraId="087922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0F24D4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点阵公共端跳线</w:t>
            </w:r>
          </w:p>
        </w:tc>
        <w:tc>
          <w:tcPr>
            <w:tcW w:w="2381" w:type="dxa"/>
          </w:tcPr>
          <w:p w14:paraId="445CBC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程序开头要求“短接到 GND 一端”，接错整屏不亮，以原理图为准</w:t>
            </w:r>
          </w:p>
        </w:tc>
      </w:tr>
    </w:tbl>
    <w:p w14:paraId="179995B4">
      <w:pPr>
        <w:spacing w:after="40"/>
      </w:pPr>
    </w:p>
    <w:p w14:paraId="1DA4753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这块点阵是“行共阳、列共阴”的接法：行给 1、列给 0，交叉的那个点才导通。屏幕上任何一个点，都靠“一根行线 + 一根列线”共同决定。</w:t>
      </w:r>
    </w:p>
    <w:p w14:paraId="680C6A9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4" w:name="_Toc2713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94"/>
    </w:p>
    <w:p w14:paraId="09CA878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 595 的三根控制线和列端口 P0。</w:t>
      </w:r>
    </w:p>
    <w:p w14:paraId="757B3E2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进入 main，先把 P0 写成 0xfe，只让最左边一列为低电平，其余 7 列为高。</w:t>
      </w:r>
    </w:p>
    <w:p w14:paraId="0B0F56A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进入死循环。</w:t>
      </w:r>
    </w:p>
    <w:p w14:paraId="3F209E1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调用 hc595_write_data(0x01) 把 0x01 串行送进 595 并锁存。</w:t>
      </w:r>
    </w:p>
    <w:p w14:paraId="20E19A7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0x01 的 1 落在 Q0，只有最上面一行输出高电平。</w:t>
      </w:r>
    </w:p>
    <w:p w14:paraId="3FBDF7C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行 1 为高、列 1 为低，交叉点导通，左上角一个点亮。</w:t>
      </w:r>
    </w:p>
    <w:p w14:paraId="52F09D8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死循环不停重复第 4 步，数据不变，所以这个点一直亮。</w:t>
      </w:r>
    </w:p>
    <w:p w14:paraId="62884F7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5" w:name="_Toc22000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95"/>
    </w:p>
    <w:p w14:paraId="3182E98B">
      <w:pPr>
        <w:keepNext/>
        <w:spacing w:before="220" w:after="80"/>
        <w:outlineLvl w:val="2"/>
      </w:pPr>
      <w:bookmarkStart w:id="96" w:name="_Toc23065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96"/>
    </w:p>
    <w:p w14:paraId="3D2F727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本实验只有一个文件，595 驱动函数照抄第 10 章，只是 main 里的数据换了。</w:t>
      </w:r>
    </w:p>
    <w:p w14:paraId="5239225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段：头文件和引脚定义</w:t>
      </w:r>
    </w:p>
    <w:p w14:paraId="7F6F240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实验名称：LED点阵实验(点亮一个点)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实验现象：下载程序后，8*8LED点阵点亮左上角第一个点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注意事项：LED点阵旁的J24跳线帽短接到GND一端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//定义74HC595控制管脚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_74HC595_SRCLK=P3^6;   //移位寄存器时钟输入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_74HC595_RCLK=P3^5;        //存储寄存器时钟输入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_74HC595_SER=P3^4;         //串行数据输入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LEDDZ_COL_PORT  P0  //点阵列控制端口</w:t>
      </w:r>
    </w:p>
    <w:p w14:paraId="28549A1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CBA7C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和上一章完全相同。</w:t>
      </w:r>
      <w:r>
        <w:rPr>
          <w:rFonts w:ascii="Consolas" w:hAnsi="Consolas" w:eastAsia="宋体"/>
          <w:b w:val="0"/>
          <w:color w:val="A31D1D"/>
          <w:sz w:val="20"/>
        </w:rPr>
        <w:t>SRCLK</w:t>
      </w:r>
      <w:r>
        <w:rPr>
          <w:rFonts w:ascii="宋体" w:hAnsi="宋体" w:eastAsia="宋体"/>
          <w:b w:val="0"/>
          <w:sz w:val="21"/>
        </w:rPr>
        <w:t xml:space="preserve"> 每来一个上升沿移进一位，</w:t>
      </w:r>
      <w:r>
        <w:rPr>
          <w:rFonts w:ascii="Consolas" w:hAnsi="Consolas" w:eastAsia="宋体"/>
          <w:b w:val="0"/>
          <w:color w:val="A31D1D"/>
          <w:sz w:val="20"/>
        </w:rPr>
        <w:t>RCLK</w:t>
      </w:r>
      <w:r>
        <w:rPr>
          <w:rFonts w:ascii="宋体" w:hAnsi="宋体" w:eastAsia="宋体"/>
          <w:b w:val="0"/>
          <w:sz w:val="21"/>
        </w:rPr>
        <w:t xml:space="preserve"> 来一个上升沿把 8 位一起送到 Q0~Q7，</w:t>
      </w:r>
      <w:r>
        <w:rPr>
          <w:rFonts w:ascii="Consolas" w:hAnsi="Consolas" w:eastAsia="宋体"/>
          <w:b w:val="0"/>
          <w:color w:val="A31D1D"/>
          <w:sz w:val="20"/>
        </w:rPr>
        <w:t>SER</w:t>
      </w:r>
      <w:r>
        <w:rPr>
          <w:rFonts w:ascii="宋体" w:hAnsi="宋体" w:eastAsia="宋体"/>
          <w:b w:val="0"/>
          <w:sz w:val="21"/>
        </w:rPr>
        <w:t xml:space="preserve"> 是一位一位的数据线。</w:t>
      </w:r>
    </w:p>
    <w:p w14:paraId="7AD52CA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这里没有行数据的数组，因为只需要固定的一行，直接写常数就行。</w:t>
      </w:r>
    </w:p>
    <w:p w14:paraId="642A122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记住引脚的分工：</w:t>
      </w:r>
      <w:r>
        <w:rPr>
          <w:rFonts w:ascii="宋体" w:hAnsi="宋体" w:eastAsia="宋体"/>
          <w:b/>
          <w:color w:val="1F2D3D"/>
          <w:sz w:val="21"/>
        </w:rPr>
        <w:t>595（Q0~Q7）管行，P0 管列</w:t>
      </w:r>
      <w:r>
        <w:rPr>
          <w:rFonts w:ascii="宋体" w:hAnsi="宋体" w:eastAsia="宋体"/>
          <w:b w:val="0"/>
          <w:sz w:val="21"/>
        </w:rPr>
        <w:t>。看代码时先分清哪个端口在下发“行”，哪个端口在下发“列”，否则后面点阵三章会越看越乱。</w:t>
      </w:r>
    </w:p>
    <w:p w14:paraId="20FA908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</w:t>
      </w:r>
    </w:p>
    <w:p w14:paraId="414E94D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2FDA47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92762E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</w:t>
      </w:r>
      <w:r>
        <w:rPr>
          <w:rFonts w:ascii="宋体" w:hAnsi="宋体" w:eastAsia="宋体"/>
          <w:b/>
          <w:color w:val="1F2D3D"/>
          <w:sz w:val="21"/>
        </w:rPr>
        <w:t>不是</w:t>
      </w:r>
      <w:r>
        <w:rPr>
          <w:rFonts w:ascii="宋体" w:hAnsi="宋体" w:eastAsia="宋体"/>
          <w:b w:val="0"/>
          <w:sz w:val="21"/>
        </w:rPr>
        <w:t>用来消抖，也不是用来控制显示时间，只是给 595 的时钟线留一点建立时间。595 很快，但 51 的引脚翻转加上排线电容，留 10us 余量最稳。</w:t>
      </w:r>
    </w:p>
    <w:p w14:paraId="5BA05C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如果去掉这两个延时，多数板子也能亮，但时钟边沿离数据变化太近时，可能出现“偶尔错一位”的怪现象，很难查。养成加小延时的习惯。</w:t>
      </w:r>
    </w:p>
    <w:p w14:paraId="068CC73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段：hc595_write_data——把 0x01 变成 Q0 上的高电平</w:t>
      </w:r>
    </w:p>
    <w:p w14:paraId="0BD0E30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  :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  : 向74HC595写入一个字节的数据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  : dat：数据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for(i=0;i&lt;8;i++)//循环8次即可将一个字节写入寄存器中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_74HC595_SER=dat&gt;&gt;7;//优先传输一个字节中的高位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dat&lt;&lt;=1;//将低位移动到高位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delay_10us(1);//移位寄存器时钟上升沿将端口数据送入寄存器中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_74HC595_RCLK=0;//存储寄存器时钟上升沿将前面写入到寄存器的数据输出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B051FC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F8A490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送 0x01 时，8 次循环送出的位依次是 0000000 1。前面 7 个 0 被后来的位一位位往右顶，最后一位 1 停在 </w:t>
      </w:r>
      <w:r>
        <w:rPr>
          <w:rFonts w:ascii="宋体" w:hAnsi="宋体" w:eastAsia="宋体"/>
          <w:b/>
          <w:color w:val="1F2D3D"/>
          <w:sz w:val="21"/>
        </w:rPr>
        <w:t>Q0</w:t>
      </w:r>
      <w:r>
        <w:rPr>
          <w:rFonts w:ascii="宋体" w:hAnsi="宋体" w:eastAsia="宋体"/>
          <w:b w:val="0"/>
          <w:sz w:val="21"/>
        </w:rPr>
        <w:t>，其余 Q1~Q7 都是 0。</w:t>
      </w:r>
    </w:p>
    <w:p w14:paraId="7BEEEF9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所以 </w:t>
      </w:r>
      <w:r>
        <w:rPr>
          <w:rFonts w:ascii="Consolas" w:hAnsi="Consolas" w:eastAsia="宋体"/>
          <w:b w:val="0"/>
          <w:color w:val="A31D1D"/>
          <w:sz w:val="20"/>
        </w:rPr>
        <w:t>hc595_write_data(0x01)</w:t>
      </w:r>
      <w:r>
        <w:rPr>
          <w:rFonts w:ascii="宋体" w:hAnsi="宋体" w:eastAsia="宋体"/>
          <w:b w:val="0"/>
          <w:sz w:val="21"/>
        </w:rPr>
        <w:t xml:space="preserve"> 的物理结果是：Q0 输出高电平，Q1~Q7 输出低电平。按本板走线，Q0 接的是</w:t>
      </w:r>
      <w:r>
        <w:rPr>
          <w:rFonts w:ascii="宋体" w:hAnsi="宋体" w:eastAsia="宋体"/>
          <w:b/>
          <w:color w:val="1F2D3D"/>
          <w:sz w:val="21"/>
        </w:rPr>
        <w:t>最上面一行</w:t>
      </w:r>
      <w:r>
        <w:rPr>
          <w:rFonts w:ascii="宋体" w:hAnsi="宋体" w:eastAsia="宋体"/>
          <w:b w:val="0"/>
          <w:sz w:val="21"/>
        </w:rPr>
        <w:t>，于是只有第一行是阳极高电位。</w:t>
      </w:r>
    </w:p>
    <w:p w14:paraId="1EAA0B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8 位全部移位完成后 </w:t>
      </w:r>
      <w:r>
        <w:rPr>
          <w:rFonts w:ascii="Consolas" w:hAnsi="Consolas" w:eastAsia="宋体"/>
          <w:b w:val="0"/>
          <w:color w:val="A31D1D"/>
          <w:sz w:val="20"/>
        </w:rPr>
        <w:t>RCLK=1</w:t>
      </w:r>
      <w:r>
        <w:rPr>
          <w:rFonts w:ascii="宋体" w:hAnsi="宋体" w:eastAsia="宋体"/>
          <w:b w:val="0"/>
          <w:sz w:val="21"/>
        </w:rPr>
        <w:t xml:space="preserve"> 再 </w:t>
      </w:r>
      <w:r>
        <w:rPr>
          <w:rFonts w:ascii="Consolas" w:hAnsi="Consolas" w:eastAsia="宋体"/>
          <w:b w:val="0"/>
          <w:color w:val="A31D1D"/>
          <w:sz w:val="20"/>
        </w:rPr>
        <w:t>=0</w:t>
      </w:r>
      <w:r>
        <w:rPr>
          <w:rFonts w:ascii="宋体" w:hAnsi="宋体" w:eastAsia="宋体"/>
          <w:b w:val="0"/>
          <w:sz w:val="21"/>
        </w:rPr>
        <w:t>，一个上升沿把数据锁存到输出。这一步不能省：只移位不锁存，Q0~Q7 永远是上一次的值。</w:t>
      </w:r>
    </w:p>
    <w:p w14:paraId="6CA524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详细的移位原理（为什么先送高位、为什么要两个时钟、上升沿怎么算）见</w:t>
      </w:r>
      <w:r>
        <w:rPr>
          <w:rFonts w:ascii="宋体" w:hAnsi="宋体" w:eastAsia="宋体"/>
          <w:b/>
          <w:color w:val="1F2D3D"/>
          <w:sz w:val="21"/>
        </w:rPr>
        <w:t>第 10 章</w:t>
      </w:r>
      <w:r>
        <w:rPr>
          <w:rFonts w:ascii="宋体" w:hAnsi="宋体" w:eastAsia="宋体"/>
          <w:b w:val="0"/>
          <w:sz w:val="21"/>
        </w:rPr>
        <w:t>，这里不再重复。</w:t>
      </w:r>
    </w:p>
    <w:p w14:paraId="4FA8F13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段：main——一行高、一列低，交叉点亮</w:t>
      </w:r>
    </w:p>
    <w:p w14:paraId="52C5E48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LEDDZ_COL_PORT=0xfe; //将 LED 点阵左边第一列设置为 0，即 LED 阴极为低电平，其余列为 1，即高电平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hc595_write_data(0x01); //将 LED 点阵上边第一行设置为 1，即 LED 阳极为高电平，其余行为 0，即低电平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8C557A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91A45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LEDDZ_COL_PORT=0xfe;</w:t>
      </w:r>
      <w:r>
        <w:rPr>
          <w:rFonts w:ascii="宋体" w:hAnsi="宋体" w:eastAsia="宋体"/>
          <w:b w:val="0"/>
          <w:sz w:val="21"/>
        </w:rPr>
        <w:t xml:space="preserve"> 的 0xfe 写成二进制是 1111 1110，只有 bit0 是 0。P0.0 接最左边一列（阴极），写 0 就是“这一列导通”，其余 7 列是高电平、不导通。</w:t>
      </w:r>
    </w:p>
    <w:p w14:paraId="0DFDA75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为什么列要写 0？因为列是阴极。电流从行（阳极）流向列（阴极），阴极必须是低电位，LED 才通。如果 P0 全写 1，行再怎么给高电平也没有回路，一个点都不亮。</w:t>
      </w:r>
    </w:p>
    <w:p w14:paraId="4E7C59E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hc595_write_data(0x01);</w:t>
      </w:r>
      <w:r>
        <w:rPr>
          <w:rFonts w:ascii="宋体" w:hAnsi="宋体" w:eastAsia="宋体"/>
          <w:b w:val="0"/>
          <w:sz w:val="21"/>
        </w:rPr>
        <w:t xml:space="preserve"> 让第一行为高。行 1 高 + 列 1 低，交叉点导通发光，得到左上角一个点。</w:t>
      </w:r>
    </w:p>
    <w:p w14:paraId="485B43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这一句放在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里不停重复，但每次送的都是同一个 0x01，595 的输出不变，所以点常亮。</w:t>
      </w:r>
      <w:r>
        <w:rPr>
          <w:rFonts w:ascii="宋体" w:hAnsi="宋体" w:eastAsia="宋体"/>
          <w:b/>
          <w:color w:val="1F2D3D"/>
          <w:sz w:val="21"/>
        </w:rPr>
        <w:t>把这一句放到 while 外面、只执行一次，效果也一样</w:t>
      </w:r>
      <w:r>
        <w:rPr>
          <w:rFonts w:ascii="宋体" w:hAnsi="宋体" w:eastAsia="宋体"/>
          <w:b w:val="0"/>
          <w:sz w:val="21"/>
        </w:rPr>
        <w:t>——595 有锁存，数据会一直保持，P0 的输出也会保持。写成循环只是教材的习惯写法（后面两章必须循环扫描）。</w:t>
      </w:r>
    </w:p>
    <w:p w14:paraId="755A8B8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这个实验只点亮一个点，所以</w:t>
      </w:r>
      <w:r>
        <w:rPr>
          <w:rFonts w:ascii="宋体" w:hAnsi="宋体" w:eastAsia="宋体"/>
          <w:b/>
          <w:color w:val="1F2D3D"/>
          <w:sz w:val="21"/>
        </w:rPr>
        <w:t>不需要扫描、不需要消影</w:t>
      </w:r>
      <w:r>
        <w:rPr>
          <w:rFonts w:ascii="宋体" w:hAnsi="宋体" w:eastAsia="宋体"/>
          <w:b w:val="0"/>
          <w:sz w:val="21"/>
        </w:rPr>
        <w:t>。一旦要显示一整幅图，就必须逐行扫描，见第 12、13 章。</w:t>
      </w:r>
    </w:p>
    <w:p w14:paraId="228029C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扩展：0x80 和 0x7F 怎么选——换一个角</w:t>
      </w:r>
    </w:p>
    <w:p w14:paraId="5B27CB4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源文件里只有 </w:t>
      </w:r>
      <w:r>
        <w:rPr>
          <w:rFonts w:ascii="Consolas" w:hAnsi="Consolas" w:eastAsia="宋体"/>
          <w:b w:val="0"/>
          <w:color w:val="A31D1D"/>
          <w:sz w:val="20"/>
        </w:rPr>
        <w:t>0xfe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这一组数，下面说的是自己改着玩时的对照关系。</w:t>
      </w:r>
    </w:p>
    <w:p w14:paraId="6AEB17E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想点亮“右下角”那个点，就把两个数值同时换掉：行数据用 </w:t>
      </w:r>
      <w:r>
        <w:rPr>
          <w:rFonts w:ascii="宋体" w:hAnsi="宋体" w:eastAsia="宋体"/>
          <w:b/>
          <w:color w:val="1F2D3D"/>
          <w:sz w:val="21"/>
        </w:rPr>
        <w:t>0x80</w:t>
      </w:r>
      <w:r>
        <w:rPr>
          <w:rFonts w:ascii="宋体" w:hAnsi="宋体" w:eastAsia="宋体"/>
          <w:b w:val="0"/>
          <w:sz w:val="21"/>
        </w:rPr>
        <w:t xml:space="preserve">（1000 0000，只有 bit7 为 1，1 最终落在 Q7，即最下面一行），列数据用 </w:t>
      </w:r>
      <w:r>
        <w:rPr>
          <w:rFonts w:ascii="宋体" w:hAnsi="宋体" w:eastAsia="宋体"/>
          <w:b/>
          <w:color w:val="1F2D3D"/>
          <w:sz w:val="21"/>
        </w:rPr>
        <w:t>0x7F</w:t>
      </w:r>
      <w:r>
        <w:rPr>
          <w:rFonts w:ascii="宋体" w:hAnsi="宋体" w:eastAsia="宋体"/>
          <w:b w:val="0"/>
          <w:sz w:val="21"/>
        </w:rPr>
        <w:t>（0111 1111，只有 bit7 为 0，即最右边一列）。</w:t>
      </w:r>
    </w:p>
    <w:p w14:paraId="132091A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规律是：</w:t>
      </w:r>
      <w:r>
        <w:rPr>
          <w:rFonts w:ascii="宋体" w:hAnsi="宋体" w:eastAsia="宋体"/>
          <w:b/>
          <w:color w:val="1F2D3D"/>
          <w:sz w:val="21"/>
        </w:rPr>
        <w:t>哪一个 bit 为 1（行数据）/ 为 0（列数据），就选中第几个</w:t>
      </w:r>
      <w:r>
        <w:rPr>
          <w:rFonts w:ascii="宋体" w:hAnsi="宋体" w:eastAsia="宋体"/>
          <w:b w:val="0"/>
          <w:sz w:val="21"/>
        </w:rPr>
        <w:t>。行数据 0x01 选第 1 行、0x02 选第 2 行……0x80 选第 8 行；列数据 0xfe 选第 1 列、0xfd 选第 2 列……0x7f 选第 8 列。</w:t>
      </w:r>
    </w:p>
    <w:p w14:paraId="26EB51C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换算方法：行选值 = </w:t>
      </w:r>
      <w:r>
        <w:rPr>
          <w:rFonts w:ascii="Consolas" w:hAnsi="Consolas" w:eastAsia="宋体"/>
          <w:b w:val="0"/>
          <w:color w:val="A31D1D"/>
          <w:sz w:val="20"/>
        </w:rPr>
        <w:t>1 &lt;&lt; (行号-1)</w:t>
      </w:r>
      <w:r>
        <w:rPr>
          <w:rFonts w:ascii="宋体" w:hAnsi="宋体" w:eastAsia="宋体"/>
          <w:b w:val="0"/>
          <w:sz w:val="21"/>
        </w:rPr>
        <w:t xml:space="preserve">，列选值 = </w:t>
      </w:r>
      <w:r>
        <w:rPr>
          <w:rFonts w:ascii="Consolas" w:hAnsi="Consolas" w:eastAsia="宋体"/>
          <w:b w:val="0"/>
          <w:color w:val="A31D1D"/>
          <w:sz w:val="20"/>
        </w:rPr>
        <w:t>~(1 &lt;&lt; (列号-1))</w:t>
      </w:r>
      <w:r>
        <w:rPr>
          <w:rFonts w:ascii="宋体" w:hAnsi="宋体" w:eastAsia="宋体"/>
          <w:b w:val="0"/>
          <w:sz w:val="21"/>
        </w:rPr>
        <w:t xml:space="preserve">。第 1 行第 1 列就是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0xfe</w:t>
      </w:r>
      <w:r>
        <w:rPr>
          <w:rFonts w:ascii="宋体" w:hAnsi="宋体" w:eastAsia="宋体"/>
          <w:b w:val="0"/>
          <w:sz w:val="21"/>
        </w:rPr>
        <w:t xml:space="preserve">；第 3 行第 6 列就是 </w:t>
      </w:r>
      <w:r>
        <w:rPr>
          <w:rFonts w:ascii="Consolas" w:hAnsi="Consolas" w:eastAsia="宋体"/>
          <w:b w:val="0"/>
          <w:color w:val="A31D1D"/>
          <w:sz w:val="20"/>
        </w:rPr>
        <w:t>0x04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0xbf</w:t>
      </w:r>
      <w:r>
        <w:rPr>
          <w:rFonts w:ascii="宋体" w:hAnsi="宋体" w:eastAsia="宋体"/>
          <w:b w:val="0"/>
          <w:sz w:val="21"/>
        </w:rPr>
        <w:t>。</w:t>
      </w:r>
    </w:p>
    <w:p w14:paraId="2C7B3D9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行数据“写 1 选中”，列数据“写 0 选中”，两者刚好相反，原因还是阳极/阴极的分工。这一点是点阵实验最容易搞混的地方。</w:t>
      </w:r>
    </w:p>
    <w:p w14:paraId="2141FD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如果换板子后发现点的位置跑到对角去了，说明板上 Q0~Q7 或 P0.0~P0.7 的走线顺序和这里相反，属于硬件差异，以原理图为准，把数据取反或倒序即可。</w:t>
      </w:r>
    </w:p>
    <w:p w14:paraId="3DF00E6A">
      <w:pPr>
        <w:keepNext/>
        <w:spacing w:before="220" w:after="80"/>
        <w:outlineLvl w:val="2"/>
      </w:pPr>
      <w:bookmarkStart w:id="97" w:name="_Toc32083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97"/>
    </w:p>
    <w:p w14:paraId="423A276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只声明寄存器和位地址，作用同前。本章用到 P3（地址 0xB0）和 P0（地址 0x80），直接写 </w:t>
      </w:r>
      <w:r>
        <w:rPr>
          <w:rFonts w:ascii="Consolas" w:hAnsi="Consolas" w:eastAsia="宋体"/>
          <w:b w:val="0"/>
          <w:color w:val="A31D1D"/>
          <w:sz w:val="20"/>
        </w:rPr>
        <w:t>P3^4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P0</w:t>
      </w:r>
      <w:r>
        <w:rPr>
          <w:rFonts w:ascii="宋体" w:hAnsi="宋体" w:eastAsia="宋体"/>
          <w:b w:val="0"/>
          <w:sz w:val="21"/>
        </w:rPr>
        <w:t xml:space="preserve"> 就能编译。</w:t>
      </w:r>
    </w:p>
    <w:p w14:paraId="5C1E4F2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98" w:name="_Toc1163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98"/>
    </w:p>
    <w:p w14:paraId="7053AFA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点阵是 8 行 × 8 列，一个点亮不亮只取决于它所在的那一根行线和那一根列线：行高、列低才导通。</w:t>
      </w:r>
    </w:p>
    <w:p w14:paraId="2D0839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本板 595 的 Q0~Q7 接行（阳极），P0 接列（阴极）；所以行数据“写 1 选中”，列数据“写 0 选中”，方向正好相反。</w:t>
      </w:r>
    </w:p>
    <w:p w14:paraId="326E02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行数据 0x01 选第 1 行、0x80 选第 8 行；列数据 0xfe 选第 1 列、0x7f 选第 8 列，换角只要同时换这两个数。</w:t>
      </w:r>
    </w:p>
    <w:p w14:paraId="2C5538D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595 有锁存，一次写入的数据会一直保持；只点一个点时不需要扫描，也不需要消影。</w:t>
      </w:r>
    </w:p>
    <w:p w14:paraId="53E8590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P0=0x00</w:t>
      </w:r>
      <w:r>
        <w:rPr>
          <w:rFonts w:ascii="宋体" w:hAnsi="宋体" w:eastAsia="宋体"/>
          <w:b w:val="0"/>
          <w:sz w:val="21"/>
        </w:rPr>
        <w:t xml:space="preserve"> 表示 8 列全通、</w:t>
      </w:r>
      <w:r>
        <w:rPr>
          <w:rFonts w:ascii="Consolas" w:hAnsi="Consolas" w:eastAsia="宋体"/>
          <w:b w:val="0"/>
          <w:color w:val="A31D1D"/>
          <w:sz w:val="20"/>
        </w:rPr>
        <w:t>P0=0xff</w:t>
      </w:r>
      <w:r>
        <w:rPr>
          <w:rFonts w:ascii="宋体" w:hAnsi="宋体" w:eastAsia="宋体"/>
          <w:b w:val="0"/>
          <w:sz w:val="21"/>
        </w:rPr>
        <w:t xml:space="preserve"> 一个点都不亮，调试时可以用这两个极端值快速判断是行的问题还是列的问题。</w:t>
      </w:r>
    </w:p>
    <w:p w14:paraId="16A3E49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J24 跳线帽要按程序开头的要求接到 GND 一端，接错会整屏不亮。</w:t>
      </w:r>
    </w:p>
    <w:p w14:paraId="635188D8">
      <w:pPr>
        <w:keepNext/>
        <w:pageBreakBefore/>
        <w:spacing w:before="0" w:after="200"/>
        <w:outlineLvl w:val="0"/>
      </w:pPr>
      <w:bookmarkStart w:id="99" w:name="ch12"/>
      <w:bookmarkStart w:id="100" w:name="_Toc5331"/>
      <w:r>
        <w:rPr>
          <w:rFonts w:ascii="微软雅黑" w:hAnsi="微软雅黑" w:eastAsia="微软雅黑"/>
          <w:b/>
          <w:color w:val="1F2D3D"/>
          <w:sz w:val="44"/>
        </w:rPr>
        <w:t>第12章 LED点阵实验（显示数字）</w:t>
      </w:r>
      <w:bookmarkEnd w:id="99"/>
      <w:bookmarkEnd w:id="100"/>
    </w:p>
    <w:p w14:paraId="037960BA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D:\51\新实验HEX合集\12-LED点阵实验(显示数字)\12-LED点阵实验(显示数字).hex</w:t>
      </w:r>
    </w:p>
    <w:p w14:paraId="677B6700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8 行轮流点亮，每行 1ms，拼出数字 0：讲清逐行扫描、消影和取模数组怎么对应行列。</w:t>
      </w:r>
    </w:p>
    <w:p w14:paraId="0445829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1" w:name="_Toc26595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01"/>
    </w:p>
    <w:p w14:paraId="7A0DA94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下载程序后，8×8 LED 点阵上显示一个数字“0”，是一个由 16 个亮点围成的方框形轮廓。整个“0”稳定不闪，肉眼看不到逐行点亮的过程。图案的亮度比第 11 章那一个点暗一些，因为每行只亮 1/8 的时间。</w:t>
      </w:r>
    </w:p>
    <w:p w14:paraId="34BE760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2" w:name="_Toc16863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0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9A31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374DB4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9E027A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1EF783B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5889E4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48D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16D04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</w:t>
            </w:r>
          </w:p>
        </w:tc>
        <w:tc>
          <w:tcPr>
            <w:tcW w:w="2381" w:type="dxa"/>
          </w:tcPr>
          <w:p w14:paraId="71D326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P3.4</w:t>
            </w:r>
          </w:p>
        </w:tc>
        <w:tc>
          <w:tcPr>
            <w:tcW w:w="2381" w:type="dxa"/>
          </w:tcPr>
          <w:p w14:paraId="1D59E9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14 脚</w:t>
            </w:r>
          </w:p>
        </w:tc>
        <w:tc>
          <w:tcPr>
            <w:tcW w:w="2381" w:type="dxa"/>
          </w:tcPr>
          <w:p w14:paraId="3F07BF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串行数据，代码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_74HC595_SER=P3^4</w:t>
            </w:r>
          </w:p>
        </w:tc>
      </w:tr>
      <w:tr w14:paraId="02DDC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5223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SRCLK</w:t>
            </w:r>
          </w:p>
        </w:tc>
        <w:tc>
          <w:tcPr>
            <w:tcW w:w="2381" w:type="dxa"/>
          </w:tcPr>
          <w:p w14:paraId="599688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P3.6</w:t>
            </w:r>
          </w:p>
        </w:tc>
        <w:tc>
          <w:tcPr>
            <w:tcW w:w="2381" w:type="dxa"/>
          </w:tcPr>
          <w:p w14:paraId="556A06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11 脚</w:t>
            </w:r>
          </w:p>
        </w:tc>
        <w:tc>
          <w:tcPr>
            <w:tcW w:w="2381" w:type="dxa"/>
          </w:tcPr>
          <w:p w14:paraId="2670F2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移位时钟，代码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_74HC595_SRCLK=P3^6</w:t>
            </w:r>
          </w:p>
        </w:tc>
      </w:tr>
      <w:tr w14:paraId="7365D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5FF6F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RCLK</w:t>
            </w:r>
          </w:p>
        </w:tc>
        <w:tc>
          <w:tcPr>
            <w:tcW w:w="2381" w:type="dxa"/>
          </w:tcPr>
          <w:p w14:paraId="5EBD811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P3.5</w:t>
            </w:r>
          </w:p>
        </w:tc>
        <w:tc>
          <w:tcPr>
            <w:tcW w:w="2381" w:type="dxa"/>
          </w:tcPr>
          <w:p w14:paraId="17A1E3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12 脚</w:t>
            </w:r>
          </w:p>
        </w:tc>
        <w:tc>
          <w:tcPr>
            <w:tcW w:w="2381" w:type="dxa"/>
          </w:tcPr>
          <w:p w14:paraId="0ECAAB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锁存时钟，代码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_74HC595_RCLK=P3^5</w:t>
            </w:r>
          </w:p>
        </w:tc>
      </w:tr>
      <w:tr w14:paraId="0E011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3DDFA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Q0~Q7</w:t>
            </w:r>
          </w:p>
        </w:tc>
        <w:tc>
          <w:tcPr>
            <w:tcW w:w="2381" w:type="dxa"/>
          </w:tcPr>
          <w:p w14:paraId="6446CC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412B57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根行线（阳极）</w:t>
            </w:r>
          </w:p>
        </w:tc>
        <w:tc>
          <w:tcPr>
            <w:tcW w:w="2381" w:type="dxa"/>
          </w:tcPr>
          <w:p w14:paraId="4AF5C1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送“这一列上哪些行要亮”</w:t>
            </w:r>
          </w:p>
        </w:tc>
      </w:tr>
      <w:tr w14:paraId="5EBF4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EB86E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5BB3D8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381" w:type="dxa"/>
          </w:tcPr>
          <w:p w14:paraId="614BE2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根列线（阴极）</w:t>
            </w:r>
          </w:p>
        </w:tc>
        <w:tc>
          <w:tcPr>
            <w:tcW w:w="2381" w:type="dxa"/>
          </w:tcPr>
          <w:p w14:paraId="32E56D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LEDDZ_COL_PORT P0</w:t>
            </w:r>
            <w:r>
              <w:rPr>
                <w:rFonts w:ascii="宋体" w:hAnsi="宋体" w:eastAsia="宋体"/>
                <w:b w:val="0"/>
                <w:sz w:val="18"/>
              </w:rPr>
              <w:t>，每次只让一位为 0</w:t>
            </w:r>
          </w:p>
        </w:tc>
      </w:tr>
      <w:tr w14:paraId="42F32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63082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J24</w:t>
            </w:r>
          </w:p>
        </w:tc>
        <w:tc>
          <w:tcPr>
            <w:tcW w:w="2381" w:type="dxa"/>
          </w:tcPr>
          <w:p w14:paraId="4A7326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18E74E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点阵公共端跳线</w:t>
            </w:r>
          </w:p>
        </w:tc>
        <w:tc>
          <w:tcPr>
            <w:tcW w:w="2381" w:type="dxa"/>
          </w:tcPr>
          <w:p w14:paraId="78EF32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按程序开头要求短接到 GND 一端，以原理图为准</w:t>
            </w:r>
          </w:p>
        </w:tc>
      </w:tr>
    </w:tbl>
    <w:p w14:paraId="53BBFAD2">
      <w:pPr>
        <w:spacing w:after="40"/>
      </w:pPr>
    </w:p>
    <w:p w14:paraId="4A00AE7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3" w:name="_Toc11862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03"/>
    </w:p>
    <w:p w14:paraId="1BFB9FB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 595 的三根控制线和列端口 P0。</w:t>
      </w:r>
    </w:p>
    <w:p w14:paraId="7F5A54A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准备两个数组：</w:t>
      </w:r>
      <w:r>
        <w:rPr>
          <w:rFonts w:ascii="Consolas" w:hAnsi="Consolas" w:eastAsia="宋体"/>
          <w:b w:val="0"/>
          <w:color w:val="A31D1D"/>
          <w:sz w:val="20"/>
        </w:rPr>
        <w:t>gled_row[8]</w:t>
      </w:r>
      <w:r>
        <w:rPr>
          <w:rFonts w:ascii="宋体" w:hAnsi="宋体" w:eastAsia="宋体"/>
          <w:b w:val="0"/>
          <w:sz w:val="21"/>
        </w:rPr>
        <w:t xml:space="preserve"> 存“每列的行图案”，</w:t>
      </w:r>
      <w:r>
        <w:rPr>
          <w:rFonts w:ascii="Consolas" w:hAnsi="Consolas" w:eastAsia="宋体"/>
          <w:b w:val="0"/>
          <w:color w:val="A31D1D"/>
          <w:sz w:val="20"/>
        </w:rPr>
        <w:t>gled_col[8]</w:t>
      </w:r>
      <w:r>
        <w:rPr>
          <w:rFonts w:ascii="宋体" w:hAnsi="宋体" w:eastAsia="宋体"/>
          <w:b w:val="0"/>
          <w:sz w:val="21"/>
        </w:rPr>
        <w:t xml:space="preserve"> 存“每次选哪一列”。</w:t>
      </w:r>
    </w:p>
    <w:p w14:paraId="027EB5E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进入 main，i 从 0 到 7 循环。</w:t>
      </w:r>
    </w:p>
    <w:p w14:paraId="36C9697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gled_col[i]</w:t>
      </w:r>
      <w:r>
        <w:rPr>
          <w:rFonts w:ascii="宋体" w:hAnsi="宋体" w:eastAsia="宋体"/>
          <w:b w:val="0"/>
          <w:sz w:val="21"/>
        </w:rPr>
        <w:t xml:space="preserve"> 写到 P0，选中一列（只有一位是 0）。</w:t>
      </w:r>
    </w:p>
    <w:p w14:paraId="7029DB4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调用 hc595_write_data 把 </w:t>
      </w:r>
      <w:r>
        <w:rPr>
          <w:rFonts w:ascii="Consolas" w:hAnsi="Consolas" w:eastAsia="宋体"/>
          <w:b w:val="0"/>
          <w:color w:val="A31D1D"/>
          <w:sz w:val="20"/>
        </w:rPr>
        <w:t>gled_row[i]</w:t>
      </w:r>
      <w:r>
        <w:rPr>
          <w:rFonts w:ascii="宋体" w:hAnsi="宋体" w:eastAsia="宋体"/>
          <w:b w:val="0"/>
          <w:sz w:val="21"/>
        </w:rPr>
        <w:t xml:space="preserve"> 送进 595，锁存到 Q0~Q7。</w:t>
      </w:r>
    </w:p>
    <w:p w14:paraId="3CEE74B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延时约 1ms，让这一列亮够时间。</w:t>
      </w:r>
    </w:p>
    <w:p w14:paraId="2CE7CA1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再送一次 0x00 把 8 行全部关掉，这就是消影。</w:t>
      </w:r>
    </w:p>
    <w:p w14:paraId="0EE7589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i 加 1，换下一列；8 列扫完后回到第 0 列，一直循环。</w:t>
      </w:r>
    </w:p>
    <w:p w14:paraId="6A19020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每秒重复约 125 次，人眼就把 8 次“只亮一列”看成了一整幅图。</w:t>
      </w:r>
    </w:p>
    <w:p w14:paraId="38FEAB0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4" w:name="_Toc24031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04"/>
    </w:p>
    <w:p w14:paraId="401B527F">
      <w:pPr>
        <w:keepNext/>
        <w:spacing w:before="220" w:after="80"/>
        <w:outlineLvl w:val="2"/>
      </w:pPr>
      <w:bookmarkStart w:id="105" w:name="_Toc1000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05"/>
    </w:p>
    <w:p w14:paraId="49B9722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段：头文件、引脚和两个数组</w:t>
      </w:r>
    </w:p>
    <w:p w14:paraId="54C0B9B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实验名称：LED点阵实验(显示数字)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实验现象：下载程序后，8*8LED点阵显示数字0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注意事项：LED点阵旁的J24跳线帽短接到GND一端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//定义74HC595控制管脚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_74HC595_SRCLK=P3^6;   //移位寄存器时钟输入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_74HC595_RCLK=P3^5;        //存储寄存器时钟输入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_74HC595_SER=P3^4;         //串行数据输入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LEDDZ_COL_PORT  P0  //点阵列控制端口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gled_row [8]={0x00,0x00,0x3E,0x41,0x41,0x41,0x3E,0x00};//LED 点阵显示数字 0 的行数据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gled_col[8]={0x7f,0xbf,0xdf,0xef,0xf7,0xfb,0xfd,0xfe};//LED点阵显示数字0的列数据</w:t>
      </w:r>
    </w:p>
    <w:p w14:paraId="18F4EB6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427CBB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名字容易误会：</w:t>
      </w:r>
      <w:r>
        <w:rPr>
          <w:rFonts w:ascii="Consolas" w:hAnsi="Consolas" w:eastAsia="宋体"/>
          <w:b w:val="0"/>
          <w:color w:val="A31D1D"/>
          <w:sz w:val="20"/>
        </w:rPr>
        <w:t>gled_row</w:t>
      </w:r>
      <w:r>
        <w:rPr>
          <w:rFonts w:ascii="宋体" w:hAnsi="宋体" w:eastAsia="宋体"/>
          <w:b w:val="0"/>
          <w:sz w:val="21"/>
        </w:rPr>
        <w:t xml:space="preserve"> 名字叫“行数据”，但它实际送进的是 </w:t>
      </w:r>
      <w:r>
        <w:rPr>
          <w:rFonts w:ascii="宋体" w:hAnsi="宋体" w:eastAsia="宋体"/>
          <w:b/>
          <w:color w:val="1F2D3D"/>
          <w:sz w:val="21"/>
        </w:rPr>
        <w:t>595 的 Q0~Q7（行线）</w:t>
      </w:r>
      <w:r>
        <w:rPr>
          <w:rFonts w:ascii="宋体" w:hAnsi="宋体" w:eastAsia="宋体"/>
          <w:b w:val="0"/>
          <w:sz w:val="21"/>
        </w:rPr>
        <w:t>，内容是“当前这一列上，8 行里哪几行亮”；</w:t>
      </w:r>
      <w:r>
        <w:rPr>
          <w:rFonts w:ascii="Consolas" w:hAnsi="Consolas" w:eastAsia="宋体"/>
          <w:b w:val="0"/>
          <w:color w:val="A31D1D"/>
          <w:sz w:val="20"/>
        </w:rPr>
        <w:t>gled_col</w:t>
      </w:r>
      <w:r>
        <w:rPr>
          <w:rFonts w:ascii="宋体" w:hAnsi="宋体" w:eastAsia="宋体"/>
          <w:b w:val="0"/>
          <w:sz w:val="21"/>
        </w:rPr>
        <w:t xml:space="preserve"> 送 P0（列线），内容是“这一次选哪一列”。看名字不如看它写给谁：</w:t>
      </w:r>
      <w:r>
        <w:rPr>
          <w:rFonts w:ascii="宋体" w:hAnsi="宋体" w:eastAsia="宋体"/>
          <w:b/>
          <w:color w:val="1F2D3D"/>
          <w:sz w:val="21"/>
        </w:rPr>
        <w:t>写给 595 的是行图案，写给 P0 的是列选</w:t>
      </w:r>
      <w:r>
        <w:rPr>
          <w:rFonts w:ascii="宋体" w:hAnsi="宋体" w:eastAsia="宋体"/>
          <w:b w:val="0"/>
          <w:sz w:val="21"/>
        </w:rPr>
        <w:t>。</w:t>
      </w:r>
    </w:p>
    <w:p w14:paraId="5B0C06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gled_col[8]={0x7f,0xbf,0xdf,0xef,0xf7,0xfb,0xfd,0xfe}</w:t>
      </w:r>
      <w:r>
        <w:rPr>
          <w:rFonts w:ascii="宋体" w:hAnsi="宋体" w:eastAsia="宋体"/>
          <w:b w:val="0"/>
          <w:sz w:val="21"/>
        </w:rPr>
        <w:t>：这 8 个数的共同点是</w:t>
      </w:r>
      <w:r>
        <w:rPr>
          <w:rFonts w:ascii="宋体" w:hAnsi="宋体" w:eastAsia="宋体"/>
          <w:b/>
          <w:color w:val="1F2D3D"/>
          <w:sz w:val="21"/>
        </w:rPr>
        <w:t>只有一个 bit 是 0</w:t>
      </w:r>
      <w:r>
        <w:rPr>
          <w:rFonts w:ascii="宋体" w:hAnsi="宋体" w:eastAsia="宋体"/>
          <w:b w:val="0"/>
          <w:sz w:val="21"/>
        </w:rPr>
        <w:t>，其余全 1。0x7f=0111 1111（bit7=0），0xbf=1011 1111（bit6=0），0xdf（bit5=0），0xef（bit4=0），0xf7（bit3=0），0xfb（bit2=0），0xfd（bit1=0），0xfe（bit0=0）。列是阴极，写 0 才导通，所以一次只导通一列。</w:t>
      </w:r>
    </w:p>
    <w:p w14:paraId="75CE04E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列号和 bit 的对应来自第 11 章：P0.0 是</w:t>
      </w:r>
      <w:r>
        <w:rPr>
          <w:rFonts w:ascii="宋体" w:hAnsi="宋体" w:eastAsia="宋体"/>
          <w:b/>
          <w:color w:val="1F2D3D"/>
          <w:sz w:val="21"/>
        </w:rPr>
        <w:t>最左边</w:t>
      </w:r>
      <w:r>
        <w:rPr>
          <w:rFonts w:ascii="宋体" w:hAnsi="宋体" w:eastAsia="宋体"/>
          <w:b w:val="0"/>
          <w:sz w:val="21"/>
        </w:rPr>
        <w:t>第 1 列，P0.7 是最右边第 8 列。于是下标 i=0 的 0x7f 选中的是</w:t>
      </w:r>
      <w:r>
        <w:rPr>
          <w:rFonts w:ascii="宋体" w:hAnsi="宋体" w:eastAsia="宋体"/>
          <w:b/>
          <w:color w:val="1F2D3D"/>
          <w:sz w:val="21"/>
        </w:rPr>
        <w:t>第 8 列（最右）</w:t>
      </w:r>
      <w:r>
        <w:rPr>
          <w:rFonts w:ascii="宋体" w:hAnsi="宋体" w:eastAsia="宋体"/>
          <w:b w:val="0"/>
          <w:sz w:val="21"/>
        </w:rPr>
        <w:t>，i=7 的 0xfe 选中的是</w:t>
      </w:r>
      <w:r>
        <w:rPr>
          <w:rFonts w:ascii="宋体" w:hAnsi="宋体" w:eastAsia="宋体"/>
          <w:b/>
          <w:color w:val="1F2D3D"/>
          <w:sz w:val="21"/>
        </w:rPr>
        <w:t>第 1 列（最左）</w:t>
      </w:r>
      <w:r>
        <w:rPr>
          <w:rFonts w:ascii="宋体" w:hAnsi="宋体" w:eastAsia="宋体"/>
          <w:b w:val="0"/>
          <w:sz w:val="21"/>
        </w:rPr>
        <w:t>。也就是说这个数组是</w:t>
      </w:r>
      <w:r>
        <w:rPr>
          <w:rFonts w:ascii="宋体" w:hAnsi="宋体" w:eastAsia="宋体"/>
          <w:b/>
          <w:color w:val="1F2D3D"/>
          <w:sz w:val="21"/>
        </w:rPr>
        <w:t>从右往左</w:t>
      </w:r>
      <w:r>
        <w:rPr>
          <w:rFonts w:ascii="宋体" w:hAnsi="宋体" w:eastAsia="宋体"/>
          <w:b w:val="0"/>
          <w:sz w:val="21"/>
        </w:rPr>
        <w:t>扫的。</w:t>
      </w:r>
    </w:p>
    <w:p w14:paraId="1DDC2F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位和行的对应同样来自第 11 章：行数据 bit0 对应</w:t>
      </w:r>
      <w:r>
        <w:rPr>
          <w:rFonts w:ascii="宋体" w:hAnsi="宋体" w:eastAsia="宋体"/>
          <w:b/>
          <w:color w:val="1F2D3D"/>
          <w:sz w:val="21"/>
        </w:rPr>
        <w:t>最上面</w:t>
      </w:r>
      <w:r>
        <w:rPr>
          <w:rFonts w:ascii="宋体" w:hAnsi="宋体" w:eastAsia="宋体"/>
          <w:b w:val="0"/>
          <w:sz w:val="21"/>
        </w:rPr>
        <w:t>第 1 行，bit7 对应第 8 行。所以 0x01 是最上面一行，0x80 是最下面一行。</w:t>
      </w:r>
    </w:p>
    <w:p w14:paraId="64E5E3C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gled_row[8]={0x00,0x00,0x3E,0x41,0x41,0x41,0x3E,0x00}</w:t>
      </w:r>
      <w:r>
        <w:rPr>
          <w:rFonts w:ascii="宋体" w:hAnsi="宋体" w:eastAsia="宋体"/>
          <w:b w:val="0"/>
          <w:sz w:val="21"/>
        </w:rPr>
        <w:t>：注意这 8 个字节不是“8 行图案”，而是“</w:t>
      </w:r>
      <w:r>
        <w:rPr>
          <w:rFonts w:ascii="宋体" w:hAnsi="宋体" w:eastAsia="宋体"/>
          <w:b/>
          <w:color w:val="1F2D3D"/>
          <w:sz w:val="21"/>
        </w:rPr>
        <w:t>8 列的行图案</w:t>
      </w:r>
      <w:r>
        <w:rPr>
          <w:rFonts w:ascii="宋体" w:hAnsi="宋体" w:eastAsia="宋体"/>
          <w:b w:val="0"/>
          <w:sz w:val="21"/>
        </w:rPr>
        <w:t>”。画“0”只需要描边：竖边是连续的几行，横边只有最上和最下两行。下面第 4 段会把每个字节拆开看。</w:t>
      </w:r>
    </w:p>
    <w:p w14:paraId="43BEA9C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</w:t>
      </w:r>
    </w:p>
    <w:p w14:paraId="1DC6FB7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68A101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22241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这个实验里它有两个用途：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给 595 的时钟线留建立时间，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控制每一行亮多久。</w:t>
      </w:r>
    </w:p>
    <w:p w14:paraId="6C75890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大约 100×10us = 1ms。一行 1ms，8 行一共 8ms，一秒钟刷新 125 次。人眼分辨不出 125Hz 的闪烁，所以看到的是“整幅图常亮”。</w:t>
      </w:r>
    </w:p>
    <w:p w14:paraId="2A973C5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如果把这个数改大，比如 1000（10ms），一帧 80ms，刷新率只有 12.5Hz，就会明显看到一行一行往下扫、画面发抖。改小到 10（0.1ms），刷新快但每行亮的时间太短，整体会变暗。</w:t>
      </w:r>
      <w:r>
        <w:rPr>
          <w:rFonts w:ascii="宋体" w:hAnsi="宋体" w:eastAsia="宋体"/>
          <w:b/>
          <w:color w:val="1F2D3D"/>
          <w:sz w:val="21"/>
        </w:rPr>
        <w:t>1~2ms 是这块板子比较合适的值</w:t>
      </w:r>
      <w:r>
        <w:rPr>
          <w:rFonts w:ascii="宋体" w:hAnsi="宋体" w:eastAsia="宋体"/>
          <w:b w:val="0"/>
          <w:sz w:val="21"/>
        </w:rPr>
        <w:t>。</w:t>
      </w:r>
    </w:p>
    <w:p w14:paraId="0AE0EF4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段：hc595_write_data</w:t>
      </w:r>
    </w:p>
    <w:p w14:paraId="0C18B55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  :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  : 向74HC595写入一个字节的数据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  : dat：数据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for(i=0;i&lt;8;i++)//循环8次即可将一个字节写入寄存器中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_74HC595_SER=dat&gt;&gt;7;//优先传输一个字节中的高位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dat&lt;&lt;=1;//将低位移动到高位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delay_10us(1);//移位寄存器时钟上升沿将端口数据送入寄存器中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_74HC595_RCLK=0;//存储寄存器时钟上升沿将前面写入到寄存器的数据输出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BE9FD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764E1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送一个字节的过程是：8 个 SRCLK 上升沿把 8 位移进去，然后 1 个 RCLK 上升沿把 8 位一起送到 Q0~Q7。先送 bit7，最后 bit7 落在 Q7、bit0 落在 Q0。</w:t>
      </w:r>
    </w:p>
    <w:p w14:paraId="26A6229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这个函数每调用一次大约要 8×20us + 20us ≈ 180us。这个时间在点阵扫描里不能忽略：</w:t>
      </w:r>
      <w:r>
        <w:rPr>
          <w:rFonts w:ascii="宋体" w:hAnsi="宋体" w:eastAsia="宋体"/>
          <w:b/>
          <w:color w:val="1F2D3D"/>
          <w:sz w:val="21"/>
        </w:rPr>
        <w:t>调用越频繁，能用来显示的时间就越少</w:t>
      </w:r>
      <w:r>
        <w:rPr>
          <w:rFonts w:ascii="宋体" w:hAnsi="宋体" w:eastAsia="宋体"/>
          <w:b w:val="0"/>
          <w:sz w:val="21"/>
        </w:rPr>
        <w:t>。第 12、13 章一帧里要调用 16 次（8 次行数据 + 8 次消影），光函数本身就花掉约 2.9ms。这也是为什么刷新率不会做得很高。</w:t>
      </w:r>
    </w:p>
    <w:p w14:paraId="76B52A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逐位原理和“为什么两个时钟”见第 10 章，这里不再展开。</w:t>
      </w:r>
    </w:p>
    <w:p w14:paraId="3243E3E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段：main——先选列，再送行，延时，消影</w:t>
      </w:r>
    </w:p>
    <w:p w14:paraId="6A2FEEC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for(i=0;i&lt;8;i++)//循环8次扫描8行、列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LEDDZ_COL_PORT=gled_col[i];//传送列选数据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hc595_write_data(gled_row[i]);//传送行选数据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hc595_write_data(0x00);//消影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E6DCB5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DA9B3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for(i=0;i&lt;8;i++)</w:t>
      </w:r>
      <w:r>
        <w:rPr>
          <w:rFonts w:ascii="宋体" w:hAnsi="宋体" w:eastAsia="宋体"/>
          <w:b w:val="0"/>
          <w:sz w:val="21"/>
        </w:rPr>
        <w:t xml:space="preserve"> 就是扫描 8 列。每次只点亮一列，8 次拼成完整图案。</w:t>
      </w:r>
    </w:p>
    <w:p w14:paraId="07C347D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LEDDZ_COL_PORT=gled_col[i];</w:t>
      </w:r>
      <w:r>
        <w:rPr>
          <w:rFonts w:ascii="宋体" w:hAnsi="宋体" w:eastAsia="宋体"/>
          <w:b w:val="0"/>
          <w:sz w:val="21"/>
        </w:rPr>
        <w:t xml:space="preserve"> 先选列。P0 是普通 IO，赋值立即生效，不像 595 要等 8 个时钟。</w:t>
      </w:r>
      <w:r>
        <w:rPr>
          <w:rFonts w:ascii="宋体" w:hAnsi="宋体" w:eastAsia="宋体"/>
          <w:b/>
          <w:color w:val="1F2D3D"/>
          <w:sz w:val="21"/>
        </w:rPr>
        <w:t>先选列、后送行</w:t>
      </w:r>
      <w:r>
        <w:rPr>
          <w:rFonts w:ascii="宋体" w:hAnsi="宋体" w:eastAsia="宋体"/>
          <w:b w:val="0"/>
          <w:sz w:val="21"/>
        </w:rPr>
        <w:t>的好处是：行数据锁存出来的那一刻，列已经稳定，不会出现“新行配旧列”的瞬间错位。</w:t>
      </w:r>
    </w:p>
    <w:p w14:paraId="78219F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hc595_write_data(gled_row[i]);</w:t>
      </w:r>
      <w:r>
        <w:rPr>
          <w:rFonts w:ascii="宋体" w:hAnsi="宋体" w:eastAsia="宋体"/>
          <w:b w:val="0"/>
          <w:sz w:val="21"/>
        </w:rPr>
        <w:t xml:space="preserve"> 再送这一列的行图案。比如 i=2 时列选 0xdf（第 6 列），行图案 0x3E，这一列的 8 个点里只有第 2~6 行亮。</w:t>
      </w:r>
    </w:p>
    <w:p w14:paraId="3E070C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delay_10us(100);</w:t>
      </w:r>
      <w:r>
        <w:rPr>
          <w:rFonts w:ascii="宋体" w:hAnsi="宋体" w:eastAsia="宋体"/>
          <w:b w:val="0"/>
          <w:sz w:val="21"/>
        </w:rPr>
        <w:t xml:space="preserve"> 约 1ms，就是这一列的“曝光时间”。人眼靠这段时间把这一列记下来。</w:t>
      </w:r>
    </w:p>
    <w:p w14:paraId="79C0AAF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hc595_write_data(0x00);</w:t>
      </w:r>
      <w:r>
        <w:rPr>
          <w:rFonts w:ascii="宋体" w:hAnsi="宋体" w:eastAsia="宋体"/>
          <w:b w:val="0"/>
          <w:sz w:val="21"/>
        </w:rPr>
        <w:t xml:space="preserve"> 消影。这一句在</w:t>
      </w:r>
      <w:r>
        <w:rPr>
          <w:rFonts w:ascii="宋体" w:hAnsi="宋体" w:eastAsia="宋体"/>
          <w:b/>
          <w:color w:val="1F2D3D"/>
          <w:sz w:val="21"/>
        </w:rPr>
        <w:t>换列之前</w:t>
      </w:r>
      <w:r>
        <w:rPr>
          <w:rFonts w:ascii="宋体" w:hAnsi="宋体" w:eastAsia="宋体"/>
          <w:b w:val="0"/>
          <w:sz w:val="21"/>
        </w:rPr>
        <w:t>把 8 行全部关掉。如果不写这一句会怎样：下一轮循环第一句就改 P0 换成新列，可是 595 里还存着上一列的行数据，于是</w:t>
      </w:r>
      <w:r>
        <w:rPr>
          <w:rFonts w:ascii="宋体" w:hAnsi="宋体" w:eastAsia="宋体"/>
          <w:b/>
          <w:color w:val="1F2D3D"/>
          <w:sz w:val="21"/>
        </w:rPr>
        <w:t>新列会先按旧行数据亮一下</w:t>
      </w:r>
      <w:r>
        <w:rPr>
          <w:rFonts w:ascii="宋体" w:hAnsi="宋体" w:eastAsia="宋体"/>
          <w:b w:val="0"/>
          <w:sz w:val="21"/>
        </w:rPr>
        <w:t>（约几十微秒），在屏幕上表现为一条淡淡的多余亮线，叫“拖影”或“鬼影”。扫描越快，这种残影越明显，所以消影是点阵/数码管动态扫描的必备动作。</w:t>
      </w:r>
    </w:p>
    <w:p w14:paraId="432641A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消影放在延时之后、下一列之前，顺序很重要。放到送行之前（刚选完列就清 0x00）也没用，因为清完马上又送新数据，起不到“隔开”的作用。</w:t>
      </w:r>
    </w:p>
    <w:p w14:paraId="36134FB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注意这一章的 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和消影之间</w:t>
      </w:r>
      <w:r>
        <w:rPr>
          <w:rFonts w:ascii="宋体" w:hAnsi="宋体" w:eastAsia="宋体"/>
          <w:b/>
          <w:color w:val="1F2D3D"/>
          <w:sz w:val="21"/>
        </w:rPr>
        <w:t>没有</w:t>
      </w:r>
      <w:r>
        <w:rPr>
          <w:rFonts w:ascii="宋体" w:hAnsi="宋体" w:eastAsia="宋体"/>
          <w:b w:val="0"/>
          <w:sz w:val="21"/>
        </w:rPr>
        <w:t>额外的延时：消影后马上进入下一轮，所以每一列的“空档”只有 595 写入的 180us 左右，基本不影响亮度。</w:t>
      </w:r>
    </w:p>
    <w:p w14:paraId="40396B4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扩展：两个数组到底怎么对应 8 行 8 列</w:t>
      </w:r>
    </w:p>
    <w:p w14:paraId="1E355EE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gled_col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gled_row</w:t>
      </w:r>
      <w:r>
        <w:rPr>
          <w:rFonts w:ascii="宋体" w:hAnsi="宋体" w:eastAsia="宋体"/>
          <w:b w:val="0"/>
          <w:sz w:val="21"/>
        </w:rPr>
        <w:t xml:space="preserve"> 按同一个下标配起来看，就一目了然：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6D467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F0F7"/>
          </w:tcPr>
          <w:p w14:paraId="7FFF6BA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下标 i</w:t>
            </w:r>
          </w:p>
        </w:tc>
        <w:tc>
          <w:tcPr>
            <w:tcW w:w="1587" w:type="dxa"/>
            <w:shd w:val="clear" w:color="auto" w:fill="E8F0F7"/>
          </w:tcPr>
          <w:p w14:paraId="5D4B5A2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gled_col[i]</w:t>
            </w:r>
          </w:p>
        </w:tc>
        <w:tc>
          <w:tcPr>
            <w:tcW w:w="1587" w:type="dxa"/>
            <w:shd w:val="clear" w:color="auto" w:fill="E8F0F7"/>
          </w:tcPr>
          <w:p w14:paraId="494FA30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选中哪一列</w:t>
            </w:r>
          </w:p>
        </w:tc>
        <w:tc>
          <w:tcPr>
            <w:tcW w:w="1587" w:type="dxa"/>
            <w:shd w:val="clear" w:color="auto" w:fill="E8F0F7"/>
          </w:tcPr>
          <w:p w14:paraId="2016610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gled_row[i]</w:t>
            </w:r>
          </w:p>
        </w:tc>
        <w:tc>
          <w:tcPr>
            <w:tcW w:w="1587" w:type="dxa"/>
            <w:shd w:val="clear" w:color="auto" w:fill="E8F0F7"/>
          </w:tcPr>
          <w:p w14:paraId="3B15A1B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二进制</w:t>
            </w:r>
          </w:p>
        </w:tc>
        <w:tc>
          <w:tcPr>
            <w:tcW w:w="1587" w:type="dxa"/>
            <w:shd w:val="clear" w:color="auto" w:fill="E8F0F7"/>
          </w:tcPr>
          <w:p w14:paraId="278303B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这一列上亮的行</w:t>
            </w:r>
          </w:p>
        </w:tc>
      </w:tr>
      <w:tr w14:paraId="3B8F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6AB122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6FE6F8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0x7f</w:t>
            </w:r>
          </w:p>
        </w:tc>
        <w:tc>
          <w:tcPr>
            <w:tcW w:w="1587" w:type="dxa"/>
          </w:tcPr>
          <w:p w14:paraId="2A46EA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8 列（最右）</w:t>
            </w:r>
          </w:p>
        </w:tc>
        <w:tc>
          <w:tcPr>
            <w:tcW w:w="1587" w:type="dxa"/>
          </w:tcPr>
          <w:p w14:paraId="3DD805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  <w:tc>
          <w:tcPr>
            <w:tcW w:w="1587" w:type="dxa"/>
          </w:tcPr>
          <w:p w14:paraId="67449D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0000 0000</w:t>
            </w:r>
          </w:p>
        </w:tc>
        <w:tc>
          <w:tcPr>
            <w:tcW w:w="1587" w:type="dxa"/>
          </w:tcPr>
          <w:p w14:paraId="6537F8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全灭</w:t>
            </w:r>
          </w:p>
        </w:tc>
      </w:tr>
      <w:tr w14:paraId="58201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1527C9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3930F7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0xbf</w:t>
            </w:r>
          </w:p>
        </w:tc>
        <w:tc>
          <w:tcPr>
            <w:tcW w:w="1587" w:type="dxa"/>
          </w:tcPr>
          <w:p w14:paraId="03A4C4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7 列</w:t>
            </w:r>
          </w:p>
        </w:tc>
        <w:tc>
          <w:tcPr>
            <w:tcW w:w="1587" w:type="dxa"/>
          </w:tcPr>
          <w:p w14:paraId="447750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  <w:tc>
          <w:tcPr>
            <w:tcW w:w="1587" w:type="dxa"/>
          </w:tcPr>
          <w:p w14:paraId="259517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0000 0000</w:t>
            </w:r>
          </w:p>
        </w:tc>
        <w:tc>
          <w:tcPr>
            <w:tcW w:w="1587" w:type="dxa"/>
          </w:tcPr>
          <w:p w14:paraId="02E82B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全灭</w:t>
            </w:r>
          </w:p>
        </w:tc>
      </w:tr>
      <w:tr w14:paraId="2E22A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79D354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</w:tcPr>
          <w:p w14:paraId="1AD8E2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0xdf</w:t>
            </w:r>
          </w:p>
        </w:tc>
        <w:tc>
          <w:tcPr>
            <w:tcW w:w="1587" w:type="dxa"/>
          </w:tcPr>
          <w:p w14:paraId="726CED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6 列</w:t>
            </w:r>
          </w:p>
        </w:tc>
        <w:tc>
          <w:tcPr>
            <w:tcW w:w="1587" w:type="dxa"/>
          </w:tcPr>
          <w:p w14:paraId="6DAE58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0x3E</w:t>
            </w:r>
          </w:p>
        </w:tc>
        <w:tc>
          <w:tcPr>
            <w:tcW w:w="1587" w:type="dxa"/>
          </w:tcPr>
          <w:p w14:paraId="78E55B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0011 1110</w:t>
            </w:r>
          </w:p>
        </w:tc>
        <w:tc>
          <w:tcPr>
            <w:tcW w:w="1587" w:type="dxa"/>
          </w:tcPr>
          <w:p w14:paraId="06358D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2~6 行</w:t>
            </w:r>
          </w:p>
        </w:tc>
      </w:tr>
      <w:tr w14:paraId="0B85C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04C4C3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</w:tcPr>
          <w:p w14:paraId="4A8055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0xef</w:t>
            </w:r>
          </w:p>
        </w:tc>
        <w:tc>
          <w:tcPr>
            <w:tcW w:w="1587" w:type="dxa"/>
          </w:tcPr>
          <w:p w14:paraId="0053B3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5 列</w:t>
            </w:r>
          </w:p>
        </w:tc>
        <w:tc>
          <w:tcPr>
            <w:tcW w:w="1587" w:type="dxa"/>
          </w:tcPr>
          <w:p w14:paraId="480D4F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0x41</w:t>
            </w:r>
          </w:p>
        </w:tc>
        <w:tc>
          <w:tcPr>
            <w:tcW w:w="1587" w:type="dxa"/>
          </w:tcPr>
          <w:p w14:paraId="4B03A1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0100 0001</w:t>
            </w:r>
          </w:p>
        </w:tc>
        <w:tc>
          <w:tcPr>
            <w:tcW w:w="1587" w:type="dxa"/>
          </w:tcPr>
          <w:p w14:paraId="3E6F83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1、7 行</w:t>
            </w:r>
          </w:p>
        </w:tc>
      </w:tr>
      <w:tr w14:paraId="27AD3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1CC535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</w:tcPr>
          <w:p w14:paraId="3D0F2B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0xf7</w:t>
            </w:r>
          </w:p>
        </w:tc>
        <w:tc>
          <w:tcPr>
            <w:tcW w:w="1587" w:type="dxa"/>
          </w:tcPr>
          <w:p w14:paraId="089254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4 列</w:t>
            </w:r>
          </w:p>
        </w:tc>
        <w:tc>
          <w:tcPr>
            <w:tcW w:w="1587" w:type="dxa"/>
          </w:tcPr>
          <w:p w14:paraId="28362B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0x41</w:t>
            </w:r>
          </w:p>
        </w:tc>
        <w:tc>
          <w:tcPr>
            <w:tcW w:w="1587" w:type="dxa"/>
          </w:tcPr>
          <w:p w14:paraId="127246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0100 0001</w:t>
            </w:r>
          </w:p>
        </w:tc>
        <w:tc>
          <w:tcPr>
            <w:tcW w:w="1587" w:type="dxa"/>
          </w:tcPr>
          <w:p w14:paraId="2A3BFA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1、7 行</w:t>
            </w:r>
          </w:p>
        </w:tc>
      </w:tr>
      <w:tr w14:paraId="0879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5D775A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</w:tcPr>
          <w:p w14:paraId="20F873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0xfb</w:t>
            </w:r>
          </w:p>
        </w:tc>
        <w:tc>
          <w:tcPr>
            <w:tcW w:w="1587" w:type="dxa"/>
          </w:tcPr>
          <w:p w14:paraId="740DEF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 列</w:t>
            </w:r>
          </w:p>
        </w:tc>
        <w:tc>
          <w:tcPr>
            <w:tcW w:w="1587" w:type="dxa"/>
          </w:tcPr>
          <w:p w14:paraId="5A35AB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0x41</w:t>
            </w:r>
          </w:p>
        </w:tc>
        <w:tc>
          <w:tcPr>
            <w:tcW w:w="1587" w:type="dxa"/>
          </w:tcPr>
          <w:p w14:paraId="543510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0100 0001</w:t>
            </w:r>
          </w:p>
        </w:tc>
        <w:tc>
          <w:tcPr>
            <w:tcW w:w="1587" w:type="dxa"/>
          </w:tcPr>
          <w:p w14:paraId="4FF546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1、7 行</w:t>
            </w:r>
          </w:p>
        </w:tc>
      </w:tr>
      <w:tr w14:paraId="797C0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6C85F9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</w:tcPr>
          <w:p w14:paraId="0F22FE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0xfd</w:t>
            </w:r>
          </w:p>
        </w:tc>
        <w:tc>
          <w:tcPr>
            <w:tcW w:w="1587" w:type="dxa"/>
          </w:tcPr>
          <w:p w14:paraId="100277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 列</w:t>
            </w:r>
          </w:p>
        </w:tc>
        <w:tc>
          <w:tcPr>
            <w:tcW w:w="1587" w:type="dxa"/>
          </w:tcPr>
          <w:p w14:paraId="690518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0x3E</w:t>
            </w:r>
          </w:p>
        </w:tc>
        <w:tc>
          <w:tcPr>
            <w:tcW w:w="1587" w:type="dxa"/>
          </w:tcPr>
          <w:p w14:paraId="5A5F5C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0011 1110</w:t>
            </w:r>
          </w:p>
        </w:tc>
        <w:tc>
          <w:tcPr>
            <w:tcW w:w="1587" w:type="dxa"/>
          </w:tcPr>
          <w:p w14:paraId="2A6918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2~6 行</w:t>
            </w:r>
          </w:p>
        </w:tc>
      </w:tr>
      <w:tr w14:paraId="7D5DF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7D6143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</w:tcPr>
          <w:p w14:paraId="668C69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0xfe</w:t>
            </w:r>
          </w:p>
        </w:tc>
        <w:tc>
          <w:tcPr>
            <w:tcW w:w="1587" w:type="dxa"/>
          </w:tcPr>
          <w:p w14:paraId="35C209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1 列（最左）</w:t>
            </w:r>
          </w:p>
        </w:tc>
        <w:tc>
          <w:tcPr>
            <w:tcW w:w="1587" w:type="dxa"/>
          </w:tcPr>
          <w:p w14:paraId="10C942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  <w:tc>
          <w:tcPr>
            <w:tcW w:w="1587" w:type="dxa"/>
          </w:tcPr>
          <w:p w14:paraId="73D181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0000 0000</w:t>
            </w:r>
          </w:p>
        </w:tc>
        <w:tc>
          <w:tcPr>
            <w:tcW w:w="1587" w:type="dxa"/>
          </w:tcPr>
          <w:p w14:paraId="537F49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全灭</w:t>
            </w:r>
          </w:p>
        </w:tc>
      </w:tr>
    </w:tbl>
    <w:p w14:paraId="12F304BE">
      <w:pPr>
        <w:spacing w:after="40"/>
      </w:pPr>
    </w:p>
    <w:p w14:paraId="4557850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对照着看就能读出“0”的形状：</w:t>
      </w:r>
    </w:p>
    <w:p w14:paraId="0294C9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 2 列和第 6 列各有一段</w:t>
      </w:r>
      <w:r>
        <w:rPr>
          <w:rFonts w:ascii="宋体" w:hAnsi="宋体" w:eastAsia="宋体"/>
          <w:b/>
          <w:color w:val="1F2D3D"/>
          <w:sz w:val="21"/>
        </w:rPr>
        <w:t>竖线</w:t>
      </w:r>
      <w:r>
        <w:rPr>
          <w:rFonts w:ascii="宋体" w:hAnsi="宋体" w:eastAsia="宋体"/>
          <w:b w:val="0"/>
          <w:sz w:val="21"/>
        </w:rPr>
        <w:t>（第 2~6 行，5 个点），这是“0”的左右两条竖边。</w:t>
      </w:r>
    </w:p>
    <w:p w14:paraId="4209A9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 3、4、5 列只有第 1 行和第 7 行亮，这三个点连起来就是“0”的上边和下边两条横线。</w:t>
      </w:r>
    </w:p>
    <w:p w14:paraId="57BC74E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 1 列和第 8 列全灭，因为“0”不需要贴在屏幕边缘。</w:t>
      </w:r>
    </w:p>
    <w:p w14:paraId="4A58C2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8 列加起来正好是一个 5 列宽、7 行高的方框轮廓，就是数字 0。</w:t>
      </w:r>
    </w:p>
    <w:p w14:paraId="201CA8D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位与列的换算记两条就够：</w:t>
      </w:r>
    </w:p>
    <w:p w14:paraId="5DF953D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列数据里</w:t>
      </w:r>
      <w:r>
        <w:rPr>
          <w:rFonts w:ascii="宋体" w:hAnsi="宋体" w:eastAsia="宋体"/>
          <w:b/>
          <w:color w:val="1F2D3D"/>
          <w:sz w:val="21"/>
        </w:rPr>
        <w:t>哪一位是 0，就选哪一列</w:t>
      </w:r>
      <w:r>
        <w:rPr>
          <w:rFonts w:ascii="宋体" w:hAnsi="宋体" w:eastAsia="宋体"/>
          <w:b w:val="0"/>
          <w:sz w:val="21"/>
        </w:rPr>
        <w:t>，bit0 是最左列、bit7 是最右列。</w:t>
      </w:r>
    </w:p>
    <w:p w14:paraId="302B9CE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行数据里</w:t>
      </w:r>
      <w:r>
        <w:rPr>
          <w:rFonts w:ascii="宋体" w:hAnsi="宋体" w:eastAsia="宋体"/>
          <w:b/>
          <w:color w:val="1F2D3D"/>
          <w:sz w:val="21"/>
        </w:rPr>
        <w:t>哪一位是 1，那一行就亮</w:t>
      </w:r>
      <w:r>
        <w:rPr>
          <w:rFonts w:ascii="宋体" w:hAnsi="宋体" w:eastAsia="宋体"/>
          <w:b w:val="0"/>
          <w:sz w:val="21"/>
        </w:rPr>
        <w:t>，bit0 是最上行、bit7 是最下行。</w:t>
      </w:r>
    </w:p>
    <w:p w14:paraId="21BB0336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 xml:space="preserve"> 拆开：0x3E = 0011 1110，bit1~bit5 是 1，所以第 2、3、4、5、6 行亮，第 1 行和第 7、8 行灭。</w:t>
      </w:r>
      <w:r>
        <w:rPr>
          <w:rFonts w:ascii="Consolas" w:hAnsi="Consolas" w:eastAsia="宋体"/>
          <w:b w:val="0"/>
          <w:color w:val="A31D1D"/>
          <w:sz w:val="20"/>
        </w:rPr>
        <w:t>0x41</w:t>
      </w:r>
      <w:r>
        <w:rPr>
          <w:rFonts w:ascii="宋体" w:hAnsi="宋体" w:eastAsia="宋体"/>
          <w:b w:val="0"/>
          <w:sz w:val="21"/>
        </w:rPr>
        <w:t xml:space="preserve"> 拆开：0100 0001，bit0 和 bit6 是 1，所以第 1 行和第 7 行亮。</w:t>
      </w:r>
    </w:p>
    <w:p w14:paraId="545D1F9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如果你自己取模得到的是“横着存”的 8 个字节（每个字节是一行的图案），想用在这段代码上，就必须把这 8 个字节</w:t>
      </w:r>
      <w:r>
        <w:rPr>
          <w:rFonts w:ascii="宋体" w:hAnsi="宋体" w:eastAsia="宋体"/>
          <w:b/>
          <w:color w:val="1F2D3D"/>
          <w:sz w:val="21"/>
        </w:rPr>
        <w:t>转置</w:t>
      </w:r>
      <w:r>
        <w:rPr>
          <w:rFonts w:ascii="宋体" w:hAnsi="宋体" w:eastAsia="宋体"/>
          <w:b w:val="0"/>
          <w:sz w:val="21"/>
        </w:rPr>
        <w:t>（第 i 行第 j 列 → 第 j 列第 i 行），否则图案会变成旋转 90° 的样子。数字 0 上下左右都对称，转置了还是 0，所以看不出问题；第 13 章的心形就必须按这里的规则来。</w:t>
      </w:r>
    </w:p>
    <w:p w14:paraId="5E6E5E4D">
      <w:pPr>
        <w:keepNext/>
        <w:spacing w:before="220" w:after="80"/>
        <w:outlineLvl w:val="2"/>
      </w:pPr>
      <w:bookmarkStart w:id="106" w:name="_Toc31117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106"/>
    </w:p>
    <w:p w14:paraId="207DA25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只声明寄存器地址和位名，作用同前。本章用 P3 控制 595、用 P0 做列选。</w:t>
      </w:r>
    </w:p>
    <w:p w14:paraId="0E16EAC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07" w:name="_Toc417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07"/>
    </w:p>
    <w:p w14:paraId="24A9A3E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点阵显示一幅图必须逐列（逐行）扫描：一次只点亮一列，靠 1ms 左右的延时和 100Hz 以上的刷新率，让人眼把 8 次合成一幅图。</w:t>
      </w:r>
    </w:p>
    <w:p w14:paraId="5D7672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消影 </w:t>
      </w:r>
      <w:r>
        <w:rPr>
          <w:rFonts w:ascii="Consolas" w:hAnsi="Consolas" w:eastAsia="宋体"/>
          <w:b w:val="0"/>
          <w:color w:val="A31D1D"/>
          <w:sz w:val="20"/>
        </w:rPr>
        <w:t>hc595_write_data(0x00)</w:t>
      </w:r>
      <w:r>
        <w:rPr>
          <w:rFonts w:ascii="宋体" w:hAnsi="宋体" w:eastAsia="宋体"/>
          <w:b w:val="0"/>
          <w:sz w:val="21"/>
        </w:rPr>
        <w:t xml:space="preserve"> 不能省，它把上一列的行数据清掉，否则换列瞬间会出现拖影；而且必须放在延时之后、换列之前。</w:t>
      </w:r>
    </w:p>
    <w:p w14:paraId="6EF387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列数据“0 有效”（阴极），行数据“1 有效”（阳极），两个方向相反，写数据时最容易在这里搞错。</w:t>
      </w:r>
    </w:p>
    <w:p w14:paraId="2D0798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本程序按列存图案：</w:t>
      </w:r>
      <w:r>
        <w:rPr>
          <w:rFonts w:ascii="Consolas" w:hAnsi="Consolas" w:eastAsia="宋体"/>
          <w:b w:val="0"/>
          <w:color w:val="A31D1D"/>
          <w:sz w:val="20"/>
        </w:rPr>
        <w:t>gled_row[i]</w:t>
      </w:r>
      <w:r>
        <w:rPr>
          <w:rFonts w:ascii="宋体" w:hAnsi="宋体" w:eastAsia="宋体"/>
          <w:b w:val="0"/>
          <w:sz w:val="21"/>
        </w:rPr>
        <w:t xml:space="preserve"> 是第 i 次扫描那一列上 8 行的亮灭，bit0 是最上行，bit7 是最下行；列按从右往左扫。</w:t>
      </w:r>
    </w:p>
    <w:p w14:paraId="14CD1EB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每行 1~2ms 是亮度与闪烁的折中：太短会暗，太长（超过 10ms）就能看到一行行往下扫。</w:t>
      </w:r>
    </w:p>
    <w:p w14:paraId="117F184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自己取模的数组如果是“横着存”的，必须转置后才能用；对称的 0 看不出问题，不对称的图形会明显旋转 90°。</w:t>
      </w:r>
    </w:p>
    <w:p w14:paraId="4574E03D">
      <w:pPr>
        <w:keepNext/>
        <w:pageBreakBefore/>
        <w:spacing w:before="0" w:after="200"/>
        <w:outlineLvl w:val="0"/>
      </w:pPr>
      <w:bookmarkStart w:id="108" w:name="ch13"/>
      <w:bookmarkStart w:id="109" w:name="_Toc6174"/>
      <w:r>
        <w:rPr>
          <w:rFonts w:ascii="微软雅黑" w:hAnsi="微软雅黑" w:eastAsia="微软雅黑"/>
          <w:b/>
          <w:color w:val="1F2D3D"/>
          <w:sz w:val="44"/>
        </w:rPr>
        <w:t>第13章 LED点阵实验（显示图像）</w:t>
      </w:r>
      <w:bookmarkEnd w:id="108"/>
      <w:bookmarkEnd w:id="109"/>
    </w:p>
    <w:p w14:paraId="328AEC93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D:\51\新实验HEX合集\13-LED点阵实验(显示图像)\13-LED点阵实验(显示图像).hex</w:t>
      </w:r>
    </w:p>
    <w:p w14:paraId="193CE431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换一组取模数据就换一幅图：讲清 8 个字节怎么描述一颗心，以及图案为什么按列存。</w:t>
      </w:r>
    </w:p>
    <w:p w14:paraId="6974F33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0" w:name="_Toc17120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10"/>
    </w:p>
    <w:p w14:paraId="0458318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下载程序后，8×8 LED 点阵上显示一个心形图案，稳定不闪，亮度与第 12 章的数字 0 一样（每列只亮 1/8 时间）。除心形上的点亮外，其余点全灭，心形周围没有多余的亮线。</w:t>
      </w:r>
    </w:p>
    <w:p w14:paraId="431A965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1" w:name="_Toc1863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11"/>
    </w:p>
    <w:p w14:paraId="1E2F113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与第 12 章完全相同，接线不用动。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ADC1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32EDCD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7D78666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F3C524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8E786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E1A3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A1D21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</w:t>
            </w:r>
          </w:p>
        </w:tc>
        <w:tc>
          <w:tcPr>
            <w:tcW w:w="2381" w:type="dxa"/>
          </w:tcPr>
          <w:p w14:paraId="51A270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P3.4</w:t>
            </w:r>
          </w:p>
        </w:tc>
        <w:tc>
          <w:tcPr>
            <w:tcW w:w="2381" w:type="dxa"/>
          </w:tcPr>
          <w:p w14:paraId="1F41DB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14 脚</w:t>
            </w:r>
          </w:p>
        </w:tc>
        <w:tc>
          <w:tcPr>
            <w:tcW w:w="2381" w:type="dxa"/>
          </w:tcPr>
          <w:p w14:paraId="17B097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串行数据，代码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_74HC595_SER=P3^4</w:t>
            </w:r>
          </w:p>
        </w:tc>
      </w:tr>
      <w:tr w14:paraId="67649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B95BE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SRCLK</w:t>
            </w:r>
          </w:p>
        </w:tc>
        <w:tc>
          <w:tcPr>
            <w:tcW w:w="2381" w:type="dxa"/>
          </w:tcPr>
          <w:p w14:paraId="4927F1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P3.6</w:t>
            </w:r>
          </w:p>
        </w:tc>
        <w:tc>
          <w:tcPr>
            <w:tcW w:w="2381" w:type="dxa"/>
          </w:tcPr>
          <w:p w14:paraId="1526A9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11 脚</w:t>
            </w:r>
          </w:p>
        </w:tc>
        <w:tc>
          <w:tcPr>
            <w:tcW w:w="2381" w:type="dxa"/>
          </w:tcPr>
          <w:p w14:paraId="3A4A4D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移位时钟，代码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_74HC595_SRCLK=P3^6</w:t>
            </w:r>
          </w:p>
        </w:tc>
      </w:tr>
      <w:tr w14:paraId="17680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544B2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RCLK</w:t>
            </w:r>
          </w:p>
        </w:tc>
        <w:tc>
          <w:tcPr>
            <w:tcW w:w="2381" w:type="dxa"/>
          </w:tcPr>
          <w:p w14:paraId="10CDCB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P3.5</w:t>
            </w:r>
          </w:p>
        </w:tc>
        <w:tc>
          <w:tcPr>
            <w:tcW w:w="2381" w:type="dxa"/>
          </w:tcPr>
          <w:p w14:paraId="751C07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74HC595 第 12 脚</w:t>
            </w:r>
          </w:p>
        </w:tc>
        <w:tc>
          <w:tcPr>
            <w:tcW w:w="2381" w:type="dxa"/>
          </w:tcPr>
          <w:p w14:paraId="57C624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锁存时钟，代码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_74HC595_RCLK=P3^5</w:t>
            </w:r>
          </w:p>
        </w:tc>
      </w:tr>
      <w:tr w14:paraId="6FCFC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958BA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Q0~Q7</w:t>
            </w:r>
          </w:p>
        </w:tc>
        <w:tc>
          <w:tcPr>
            <w:tcW w:w="2381" w:type="dxa"/>
          </w:tcPr>
          <w:p w14:paraId="357ECB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0BAC3D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根行线（阳极）</w:t>
            </w:r>
          </w:p>
        </w:tc>
        <w:tc>
          <w:tcPr>
            <w:tcW w:w="2381" w:type="dxa"/>
          </w:tcPr>
          <w:p w14:paraId="3B4475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送“这一列上哪些行要亮”</w:t>
            </w:r>
          </w:p>
        </w:tc>
      </w:tr>
      <w:tr w14:paraId="5323E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92708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P0.0~P0.7</w:t>
            </w:r>
          </w:p>
        </w:tc>
        <w:tc>
          <w:tcPr>
            <w:tcW w:w="2381" w:type="dxa"/>
          </w:tcPr>
          <w:p w14:paraId="29B4E1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2381" w:type="dxa"/>
          </w:tcPr>
          <w:p w14:paraId="3A91FB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 8 根列线（阴极）</w:t>
            </w:r>
          </w:p>
        </w:tc>
        <w:tc>
          <w:tcPr>
            <w:tcW w:w="2381" w:type="dxa"/>
          </w:tcPr>
          <w:p w14:paraId="17D361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LEDDZ_COL_PORT P0</w:t>
            </w:r>
            <w:r>
              <w:rPr>
                <w:rFonts w:ascii="宋体" w:hAnsi="宋体" w:eastAsia="宋体"/>
                <w:b w:val="0"/>
                <w:sz w:val="18"/>
              </w:rPr>
              <w:t>，每次只让一位为 0</w:t>
            </w:r>
          </w:p>
        </w:tc>
      </w:tr>
      <w:tr w14:paraId="0D6C9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F1ED3E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J24</w:t>
            </w:r>
          </w:p>
        </w:tc>
        <w:tc>
          <w:tcPr>
            <w:tcW w:w="2381" w:type="dxa"/>
          </w:tcPr>
          <w:p w14:paraId="439EE0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644C2A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点阵公共端跳线</w:t>
            </w:r>
          </w:p>
        </w:tc>
        <w:tc>
          <w:tcPr>
            <w:tcW w:w="2381" w:type="dxa"/>
          </w:tcPr>
          <w:p w14:paraId="2B8068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按程序开头要求短接到 GND 一端，以原理图为准</w:t>
            </w:r>
          </w:p>
        </w:tc>
      </w:tr>
    </w:tbl>
    <w:p w14:paraId="6BCC7CA8">
      <w:pPr>
        <w:spacing w:after="40"/>
      </w:pPr>
    </w:p>
    <w:p w14:paraId="01D697D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2" w:name="_Toc3237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12"/>
    </w:p>
    <w:p w14:paraId="6FCFA09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定义 595 的三根控制线和列端口 P0。</w:t>
      </w:r>
    </w:p>
    <w:p w14:paraId="4C7CE7F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准备 </w:t>
      </w:r>
      <w:r>
        <w:rPr>
          <w:rFonts w:ascii="Consolas" w:hAnsi="Consolas" w:eastAsia="宋体"/>
          <w:b w:val="0"/>
          <w:color w:val="A31D1D"/>
          <w:sz w:val="20"/>
        </w:rPr>
        <w:t>gled_row[8]</w:t>
      </w:r>
      <w:r>
        <w:rPr>
          <w:rFonts w:ascii="宋体" w:hAnsi="宋体" w:eastAsia="宋体"/>
          <w:b w:val="0"/>
          <w:sz w:val="21"/>
        </w:rPr>
        <w:t xml:space="preserve">（每列的行图案）和 </w:t>
      </w:r>
      <w:r>
        <w:rPr>
          <w:rFonts w:ascii="Consolas" w:hAnsi="Consolas" w:eastAsia="宋体"/>
          <w:b w:val="0"/>
          <w:color w:val="A31D1D"/>
          <w:sz w:val="20"/>
        </w:rPr>
        <w:t>gled_col[8]</w:t>
      </w:r>
      <w:r>
        <w:rPr>
          <w:rFonts w:ascii="宋体" w:hAnsi="宋体" w:eastAsia="宋体"/>
          <w:b w:val="0"/>
          <w:sz w:val="21"/>
        </w:rPr>
        <w:t>（列选序列），内容换成心形。</w:t>
      </w:r>
    </w:p>
    <w:p w14:paraId="1B75EE6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进入 main，i 从 0 到 7 循环扫描 8 列。</w:t>
      </w:r>
    </w:p>
    <w:p w14:paraId="583A63F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gled_col[i]</w:t>
      </w:r>
      <w:r>
        <w:rPr>
          <w:rFonts w:ascii="宋体" w:hAnsi="宋体" w:eastAsia="宋体"/>
          <w:b w:val="0"/>
          <w:sz w:val="21"/>
        </w:rPr>
        <w:t xml:space="preserve"> 写到 P0，选中第 i 次要显示的那一列。</w:t>
      </w:r>
    </w:p>
    <w:p w14:paraId="69FEF91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gled_row[i]</w:t>
      </w:r>
      <w:r>
        <w:rPr>
          <w:rFonts w:ascii="宋体" w:hAnsi="宋体" w:eastAsia="宋体"/>
          <w:b w:val="0"/>
          <w:sz w:val="21"/>
        </w:rPr>
        <w:t xml:space="preserve"> 送进 595 并锁存，控制这一列上哪些行亮。</w:t>
      </w:r>
    </w:p>
    <w:p w14:paraId="2E466F3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延时约 1ms。</w:t>
      </w:r>
    </w:p>
    <w:p w14:paraId="347BFF7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送 0x00 消影，把 8 行全部关掉。</w:t>
      </w:r>
    </w:p>
    <w:p w14:paraId="54A763D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i 加 1 扫下一列，8 列扫完回到起点，循环刷新。</w:t>
      </w:r>
    </w:p>
    <w:p w14:paraId="0F7F227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3" w:name="_Toc1469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13"/>
    </w:p>
    <w:p w14:paraId="4758ABAC">
      <w:pPr>
        <w:keepNext/>
        <w:spacing w:before="220" w:after="80"/>
        <w:outlineLvl w:val="2"/>
      </w:pPr>
      <w:bookmarkStart w:id="114" w:name="_Toc7698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14"/>
    </w:p>
    <w:p w14:paraId="58A4E2F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代码结构与第 12 章一模一样，</w:t>
      </w:r>
      <w:r>
        <w:rPr>
          <w:rFonts w:ascii="宋体" w:hAnsi="宋体" w:eastAsia="宋体"/>
          <w:b/>
          <w:color w:val="1F2D3D"/>
          <w:sz w:val="21"/>
        </w:rPr>
        <w:t xml:space="preserve">唯一的区别是 </w:t>
      </w:r>
      <w:r>
        <w:rPr>
          <w:rFonts w:ascii="Consolas" w:hAnsi="Consolas" w:eastAsia="宋体"/>
          <w:b/>
          <w:color w:val="A31D1D"/>
          <w:sz w:val="20"/>
        </w:rPr>
        <w:t>gled_row</w:t>
      </w:r>
      <w:r>
        <w:rPr>
          <w:rFonts w:ascii="宋体" w:hAnsi="宋体" w:eastAsia="宋体"/>
          <w:b/>
          <w:color w:val="1F2D3D"/>
          <w:sz w:val="21"/>
        </w:rPr>
        <w:t xml:space="preserve"> 的 8 个数据</w:t>
      </w:r>
      <w:r>
        <w:rPr>
          <w:rFonts w:ascii="宋体" w:hAnsi="宋体" w:eastAsia="宋体"/>
          <w:b w:val="0"/>
          <w:sz w:val="21"/>
        </w:rPr>
        <w:t>。所以这一章重点讲数据，流程和消影的细节可以回看第 12 章。</w:t>
      </w:r>
    </w:p>
    <w:p w14:paraId="58ED6FE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段：头文件、引脚和心形数据</w:t>
      </w:r>
    </w:p>
    <w:p w14:paraId="522BB2C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实验名称：LED点阵实验(显示图像)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实验现象：下载程序后，8*8LED点阵显示心形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注意事项：LED点阵旁的J24跳线帽短接到GND一端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//定义74HC595控制管脚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_74HC595_SRCLK=P3^6;   //移位寄存器时钟输入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_74HC595_RCLK=P3^5;        //存储寄存器时钟输入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_74HC595_SER=P3^4;         //串行数据输入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LEDDZ_COL_PORT  P0  //点阵列控制端口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gled_row[8]={0x1C,0x3E,0x7E,0xFC,0xFC,0x7E,0x3E,0x1C,};//LED点阵显示图像的行数据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gled_col[8]={0x7f,0xbf,0xdf,0xef,0xf7,0xfb,0xfd,0xfe};//LED点阵显示图像的列数据</w:t>
      </w:r>
    </w:p>
    <w:p w14:paraId="2C1B156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BC564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引脚定义、列选数组 </w:t>
      </w:r>
      <w:r>
        <w:rPr>
          <w:rFonts w:ascii="Consolas" w:hAnsi="Consolas" w:eastAsia="宋体"/>
          <w:b w:val="0"/>
          <w:color w:val="A31D1D"/>
          <w:sz w:val="20"/>
        </w:rPr>
        <w:t>gled_col</w:t>
      </w:r>
      <w:r>
        <w:rPr>
          <w:rFonts w:ascii="宋体" w:hAnsi="宋体" w:eastAsia="宋体"/>
          <w:b w:val="0"/>
          <w:sz w:val="21"/>
        </w:rPr>
        <w:t xml:space="preserve"> 和第 12 章逐字节相同：0x7f、0xbf、0xdf、0xef、0xf7、0xfb、0xfd、0xfe，每个数只有一个 bit 是 0，所以每次只导通一列；下标 0 选的是</w:t>
      </w:r>
      <w:r>
        <w:rPr>
          <w:rFonts w:ascii="宋体" w:hAnsi="宋体" w:eastAsia="宋体"/>
          <w:b/>
          <w:color w:val="1F2D3D"/>
          <w:sz w:val="21"/>
        </w:rPr>
        <w:t>最右</w:t>
      </w:r>
      <w:r>
        <w:rPr>
          <w:rFonts w:ascii="宋体" w:hAnsi="宋体" w:eastAsia="宋体"/>
          <w:b w:val="0"/>
          <w:sz w:val="21"/>
        </w:rPr>
        <w:t>第 8 列，下标 7 选的是</w:t>
      </w:r>
      <w:r>
        <w:rPr>
          <w:rFonts w:ascii="宋体" w:hAnsi="宋体" w:eastAsia="宋体"/>
          <w:b/>
          <w:color w:val="1F2D3D"/>
          <w:sz w:val="21"/>
        </w:rPr>
        <w:t>最左</w:t>
      </w:r>
      <w:r>
        <w:rPr>
          <w:rFonts w:ascii="宋体" w:hAnsi="宋体" w:eastAsia="宋体"/>
          <w:b w:val="0"/>
          <w:sz w:val="21"/>
        </w:rPr>
        <w:t>第 1 列。</w:t>
      </w:r>
    </w:p>
    <w:p w14:paraId="4B7ECD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gled_row</w:t>
      </w:r>
      <w:r>
        <w:rPr>
          <w:rFonts w:ascii="宋体" w:hAnsi="宋体" w:eastAsia="宋体"/>
          <w:b w:val="0"/>
          <w:sz w:val="21"/>
        </w:rPr>
        <w:t xml:space="preserve"> 换成了心形的 8 个字节：0x1C、0x3E、0x7E、0xFC、0xFC、0x7E、0x3E、0x1C。它仍然是</w:t>
      </w:r>
      <w:r>
        <w:rPr>
          <w:rFonts w:ascii="宋体" w:hAnsi="宋体" w:eastAsia="宋体"/>
          <w:b/>
          <w:color w:val="1F2D3D"/>
          <w:sz w:val="21"/>
        </w:rPr>
        <w:t>按列存</w:t>
      </w:r>
      <w:r>
        <w:rPr>
          <w:rFonts w:ascii="宋体" w:hAnsi="宋体" w:eastAsia="宋体"/>
          <w:b w:val="0"/>
          <w:sz w:val="21"/>
        </w:rPr>
        <w:t>的：第 i 个字节表示“第 i 次扫描的那一列上，8 行里哪些要亮”。</w:t>
      </w:r>
    </w:p>
    <w:p w14:paraId="7D6651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数据左右对称（第 1 个和第 8 个都是 0x1C，第 2 个和第 7 个都是 0x3E，第 3 个和第 6 个都是 0x7E，第 4 个和第 5 个都是 0xFC），因为心形本身左右对称。这不是巧合，是</w:t>
      </w:r>
      <w:r>
        <w:rPr>
          <w:rFonts w:ascii="宋体" w:hAnsi="宋体" w:eastAsia="宋体"/>
          <w:b/>
          <w:color w:val="1F2D3D"/>
          <w:sz w:val="21"/>
        </w:rPr>
        <w:t>手写取模时对着格纸逐列描出来的结果</w:t>
      </w:r>
      <w:r>
        <w:rPr>
          <w:rFonts w:ascii="宋体" w:hAnsi="宋体" w:eastAsia="宋体"/>
          <w:b w:val="0"/>
          <w:sz w:val="21"/>
        </w:rPr>
        <w:t>，左右对称的图形，对称位置的字节必然相同。</w:t>
      </w:r>
    </w:p>
    <w:p w14:paraId="54F1A81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数组最后多了一个逗号（</w:t>
      </w:r>
      <w:r>
        <w:rPr>
          <w:rFonts w:ascii="Consolas" w:hAnsi="Consolas" w:eastAsia="宋体"/>
          <w:b w:val="0"/>
          <w:color w:val="A31D1D"/>
          <w:sz w:val="20"/>
        </w:rPr>
        <w:t>0x1C,}</w:t>
      </w:r>
      <w:r>
        <w:rPr>
          <w:rFonts w:ascii="宋体" w:hAnsi="宋体" w:eastAsia="宋体"/>
          <w:b w:val="0"/>
          <w:sz w:val="21"/>
        </w:rPr>
        <w:t>），C 语言允许，不影响结果。第 12 章的数组没有这个逗号，两处都能编译通过。</w:t>
      </w:r>
    </w:p>
    <w:p w14:paraId="33214FD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</w:t>
      </w:r>
    </w:p>
    <w:p w14:paraId="38E926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8FCCE3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DC808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给 595 的时钟线留建立时间；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约 1ms，是每一列的显示时间。</w:t>
      </w:r>
    </w:p>
    <w:p w14:paraId="057B254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一帧 8 列共约 8ms，刷新率约 125Hz，看不到闪烁。改大这个数会变暗变抖，改小会变暗但不抖，1~2ms 之间最合适。</w:t>
      </w:r>
    </w:p>
    <w:p w14:paraId="1D45039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段：hc595_write_data</w:t>
      </w:r>
    </w:p>
    <w:p w14:paraId="07C7A0E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  :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  : 向74HC595写入一个字节的数据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  : dat：数据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hc595_write_data(u8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for(i=0;i&lt;8;i++)//循环8次即可将一个字节写入寄存器中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_74HC595_SER=dat&gt;&gt;7;//优先传输一个字节中的高位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dat&lt;&lt;=1;//将低位移动到高位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_74HC595_SRCLK=1;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delay_10us(1);//移位寄存器时钟上升沿将端口数据送入寄存器中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_74HC595_RCLK=0;//存储寄存器时钟上升沿将前面写入到寄存器的数据输出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904560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17B8A3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8 个 SRCLK 上升沿把 8 位按“高位先出”的顺序移进 595，1 个 RCLK 上升沿把它们一起送到 Q0~Q7。先送的 bit7 最后停在 Q7，最后送的 bit0 停在 Q0。</w:t>
      </w:r>
    </w:p>
    <w:p w14:paraId="1052A33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595 的原理见第 10 章。这里要特别记住的是</w:t>
      </w:r>
      <w:r>
        <w:rPr>
          <w:rFonts w:ascii="宋体" w:hAnsi="宋体" w:eastAsia="宋体"/>
          <w:b/>
          <w:color w:val="1F2D3D"/>
          <w:sz w:val="21"/>
        </w:rPr>
        <w:t>位序</w:t>
      </w:r>
      <w:r>
        <w:rPr>
          <w:rFonts w:ascii="宋体" w:hAnsi="宋体" w:eastAsia="宋体"/>
          <w:b w:val="0"/>
          <w:sz w:val="21"/>
        </w:rPr>
        <w:t>：因为字节是高位先送，所以“bit0 → 第 1 行”这个对应关系才成立。假如哪天把循环改成从 bit0 开始送，整个图案就会上下翻转。</w:t>
      </w:r>
    </w:p>
    <w:p w14:paraId="7506335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段：main——扫描 8 列刷出心形</w:t>
      </w:r>
    </w:p>
    <w:p w14:paraId="6927638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for(i=0;i&lt;8;i++)//循环8次扫描8行、列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LEDDZ_COL_PORT=gled_col[i];//传送列选数据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hc595_write_data(gled_row[i]);//传送行选数据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hc595_write_data(0x00);//消影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3E87CA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57DA5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和上一章逐句相同：选列 → 送行 → 延时 → 消影，循环 8 次。</w:t>
      </w:r>
    </w:p>
    <w:p w14:paraId="54B5FA8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换图案时</w:t>
      </w:r>
      <w:r>
        <w:rPr>
          <w:rFonts w:ascii="宋体" w:hAnsi="宋体" w:eastAsia="宋体"/>
          <w:b/>
          <w:color w:val="1F2D3D"/>
          <w:sz w:val="21"/>
        </w:rPr>
        <w:t>不需要改这个函数</w:t>
      </w:r>
      <w:r>
        <w:rPr>
          <w:rFonts w:ascii="宋体" w:hAnsi="宋体" w:eastAsia="宋体"/>
          <w:b w:val="0"/>
          <w:sz w:val="21"/>
        </w:rPr>
        <w:t xml:space="preserve">，只改 </w:t>
      </w:r>
      <w:r>
        <w:rPr>
          <w:rFonts w:ascii="Consolas" w:hAnsi="Consolas" w:eastAsia="宋体"/>
          <w:b w:val="0"/>
          <w:color w:val="A31D1D"/>
          <w:sz w:val="20"/>
        </w:rPr>
        <w:t>gled_row</w:t>
      </w:r>
      <w:r>
        <w:rPr>
          <w:rFonts w:ascii="宋体" w:hAnsi="宋体" w:eastAsia="宋体"/>
          <w:b w:val="0"/>
          <w:sz w:val="21"/>
        </w:rPr>
        <w:t xml:space="preserve"> 数组的 8 个字节。这也是点阵程序的标准写法：驱动部分固定，图案部分就是一张“表”。</w:t>
      </w:r>
    </w:p>
    <w:p w14:paraId="622B1C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hc595_write_data(0x00)</w:t>
      </w:r>
      <w:r>
        <w:rPr>
          <w:rFonts w:ascii="宋体" w:hAnsi="宋体" w:eastAsia="宋体"/>
          <w:b w:val="0"/>
          <w:sz w:val="21"/>
        </w:rPr>
        <w:t xml:space="preserve"> 消影在这幅图里同样重要。心形相邻两列点亮的行数差别很大（比如第 4 列亮 6 行、第 5 列也亮 6 行，但第 1 列只亮 3 行），不消影时换列瞬间旧行数据还在，心形边缘会多出一圈淡淡的残影。</w:t>
      </w:r>
    </w:p>
    <w:p w14:paraId="1549978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注意循环里没有“每帧清屏”的动作。因为每一列都会被重新完整地写一遍，而且每次写入前都消了影，所以不需要额外清屏。</w:t>
      </w:r>
    </w:p>
    <w:p w14:paraId="382A67C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扩展：心形数组的每个字节怎么读</w:t>
      </w:r>
    </w:p>
    <w:p w14:paraId="718121E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把列选和行数据配起来，一个一个字节拆开：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46E6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F0F7"/>
          </w:tcPr>
          <w:p w14:paraId="16109B3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下标 i</w:t>
            </w:r>
          </w:p>
        </w:tc>
        <w:tc>
          <w:tcPr>
            <w:tcW w:w="1587" w:type="dxa"/>
            <w:shd w:val="clear" w:color="auto" w:fill="E8F0F7"/>
          </w:tcPr>
          <w:p w14:paraId="59D7CF2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gled_col[i]</w:t>
            </w:r>
          </w:p>
        </w:tc>
        <w:tc>
          <w:tcPr>
            <w:tcW w:w="1587" w:type="dxa"/>
            <w:shd w:val="clear" w:color="auto" w:fill="E8F0F7"/>
          </w:tcPr>
          <w:p w14:paraId="3D84B16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选中哪一列</w:t>
            </w:r>
          </w:p>
        </w:tc>
        <w:tc>
          <w:tcPr>
            <w:tcW w:w="1587" w:type="dxa"/>
            <w:shd w:val="clear" w:color="auto" w:fill="E8F0F7"/>
          </w:tcPr>
          <w:p w14:paraId="009F0B3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gled_row[i]</w:t>
            </w:r>
          </w:p>
        </w:tc>
        <w:tc>
          <w:tcPr>
            <w:tcW w:w="1587" w:type="dxa"/>
            <w:shd w:val="clear" w:color="auto" w:fill="E8F0F7"/>
          </w:tcPr>
          <w:p w14:paraId="6AB1DE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二进制</w:t>
            </w:r>
          </w:p>
        </w:tc>
        <w:tc>
          <w:tcPr>
            <w:tcW w:w="1587" w:type="dxa"/>
            <w:shd w:val="clear" w:color="auto" w:fill="E8F0F7"/>
          </w:tcPr>
          <w:p w14:paraId="01E7F41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这一列上亮的行</w:t>
            </w:r>
          </w:p>
        </w:tc>
      </w:tr>
      <w:tr w14:paraId="74DE7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54799B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765363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0x7f</w:t>
            </w:r>
          </w:p>
        </w:tc>
        <w:tc>
          <w:tcPr>
            <w:tcW w:w="1587" w:type="dxa"/>
          </w:tcPr>
          <w:p w14:paraId="106249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8 列（最右）</w:t>
            </w:r>
          </w:p>
        </w:tc>
        <w:tc>
          <w:tcPr>
            <w:tcW w:w="1587" w:type="dxa"/>
          </w:tcPr>
          <w:p w14:paraId="02851E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0x1C</w:t>
            </w:r>
          </w:p>
        </w:tc>
        <w:tc>
          <w:tcPr>
            <w:tcW w:w="1587" w:type="dxa"/>
          </w:tcPr>
          <w:p w14:paraId="0F439D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0001 1100</w:t>
            </w:r>
          </w:p>
        </w:tc>
        <w:tc>
          <w:tcPr>
            <w:tcW w:w="1587" w:type="dxa"/>
          </w:tcPr>
          <w:p w14:paraId="3D26F4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3、4、5 行</w:t>
            </w:r>
          </w:p>
        </w:tc>
      </w:tr>
      <w:tr w14:paraId="67640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5602AF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0A09D0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0xbf</w:t>
            </w:r>
          </w:p>
        </w:tc>
        <w:tc>
          <w:tcPr>
            <w:tcW w:w="1587" w:type="dxa"/>
          </w:tcPr>
          <w:p w14:paraId="0853FE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7 列</w:t>
            </w:r>
          </w:p>
        </w:tc>
        <w:tc>
          <w:tcPr>
            <w:tcW w:w="1587" w:type="dxa"/>
          </w:tcPr>
          <w:p w14:paraId="0DF23A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0x3E</w:t>
            </w:r>
          </w:p>
        </w:tc>
        <w:tc>
          <w:tcPr>
            <w:tcW w:w="1587" w:type="dxa"/>
          </w:tcPr>
          <w:p w14:paraId="0B335F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0011 1110</w:t>
            </w:r>
          </w:p>
        </w:tc>
        <w:tc>
          <w:tcPr>
            <w:tcW w:w="1587" w:type="dxa"/>
          </w:tcPr>
          <w:p w14:paraId="51844D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2~6 行</w:t>
            </w:r>
          </w:p>
        </w:tc>
      </w:tr>
      <w:tr w14:paraId="77D41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34FC2E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</w:tcPr>
          <w:p w14:paraId="78920E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0xdf</w:t>
            </w:r>
          </w:p>
        </w:tc>
        <w:tc>
          <w:tcPr>
            <w:tcW w:w="1587" w:type="dxa"/>
          </w:tcPr>
          <w:p w14:paraId="33D43E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6 列</w:t>
            </w:r>
          </w:p>
        </w:tc>
        <w:tc>
          <w:tcPr>
            <w:tcW w:w="1587" w:type="dxa"/>
          </w:tcPr>
          <w:p w14:paraId="55632C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0x7E</w:t>
            </w:r>
          </w:p>
        </w:tc>
        <w:tc>
          <w:tcPr>
            <w:tcW w:w="1587" w:type="dxa"/>
          </w:tcPr>
          <w:p w14:paraId="5F8072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0111 1110</w:t>
            </w:r>
          </w:p>
        </w:tc>
        <w:tc>
          <w:tcPr>
            <w:tcW w:w="1587" w:type="dxa"/>
          </w:tcPr>
          <w:p w14:paraId="074452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2~7 行</w:t>
            </w:r>
          </w:p>
        </w:tc>
      </w:tr>
      <w:tr w14:paraId="4D52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6F0A06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</w:tcPr>
          <w:p w14:paraId="189058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0xef</w:t>
            </w:r>
          </w:p>
        </w:tc>
        <w:tc>
          <w:tcPr>
            <w:tcW w:w="1587" w:type="dxa"/>
          </w:tcPr>
          <w:p w14:paraId="5222C2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5 列</w:t>
            </w:r>
          </w:p>
        </w:tc>
        <w:tc>
          <w:tcPr>
            <w:tcW w:w="1587" w:type="dxa"/>
          </w:tcPr>
          <w:p w14:paraId="576313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0xFC</w:t>
            </w:r>
          </w:p>
        </w:tc>
        <w:tc>
          <w:tcPr>
            <w:tcW w:w="1587" w:type="dxa"/>
          </w:tcPr>
          <w:p w14:paraId="23C140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1111 1100</w:t>
            </w:r>
          </w:p>
        </w:tc>
        <w:tc>
          <w:tcPr>
            <w:tcW w:w="1587" w:type="dxa"/>
          </w:tcPr>
          <w:p w14:paraId="6312ED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3~8 行</w:t>
            </w:r>
          </w:p>
        </w:tc>
      </w:tr>
      <w:tr w14:paraId="7A7CC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4A489B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</w:tcPr>
          <w:p w14:paraId="2C996B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0xf7</w:t>
            </w:r>
          </w:p>
        </w:tc>
        <w:tc>
          <w:tcPr>
            <w:tcW w:w="1587" w:type="dxa"/>
          </w:tcPr>
          <w:p w14:paraId="4BCD63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4 列</w:t>
            </w:r>
          </w:p>
        </w:tc>
        <w:tc>
          <w:tcPr>
            <w:tcW w:w="1587" w:type="dxa"/>
          </w:tcPr>
          <w:p w14:paraId="32445E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0xFC</w:t>
            </w:r>
          </w:p>
        </w:tc>
        <w:tc>
          <w:tcPr>
            <w:tcW w:w="1587" w:type="dxa"/>
          </w:tcPr>
          <w:p w14:paraId="53B793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1111 1100</w:t>
            </w:r>
          </w:p>
        </w:tc>
        <w:tc>
          <w:tcPr>
            <w:tcW w:w="1587" w:type="dxa"/>
          </w:tcPr>
          <w:p w14:paraId="224C68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3~8 行</w:t>
            </w:r>
          </w:p>
        </w:tc>
      </w:tr>
      <w:tr w14:paraId="2FDDF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52653E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</w:tcPr>
          <w:p w14:paraId="11D099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0xfb</w:t>
            </w:r>
          </w:p>
        </w:tc>
        <w:tc>
          <w:tcPr>
            <w:tcW w:w="1587" w:type="dxa"/>
          </w:tcPr>
          <w:p w14:paraId="490D38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 列</w:t>
            </w:r>
          </w:p>
        </w:tc>
        <w:tc>
          <w:tcPr>
            <w:tcW w:w="1587" w:type="dxa"/>
          </w:tcPr>
          <w:p w14:paraId="476288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0x7E</w:t>
            </w:r>
          </w:p>
        </w:tc>
        <w:tc>
          <w:tcPr>
            <w:tcW w:w="1587" w:type="dxa"/>
          </w:tcPr>
          <w:p w14:paraId="297C68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0111 1110</w:t>
            </w:r>
          </w:p>
        </w:tc>
        <w:tc>
          <w:tcPr>
            <w:tcW w:w="1587" w:type="dxa"/>
          </w:tcPr>
          <w:p w14:paraId="392AD1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2~7 行</w:t>
            </w:r>
          </w:p>
        </w:tc>
      </w:tr>
      <w:tr w14:paraId="3FDE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483DD5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</w:tcPr>
          <w:p w14:paraId="0D6649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0xfd</w:t>
            </w:r>
          </w:p>
        </w:tc>
        <w:tc>
          <w:tcPr>
            <w:tcW w:w="1587" w:type="dxa"/>
          </w:tcPr>
          <w:p w14:paraId="792A67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 列</w:t>
            </w:r>
          </w:p>
        </w:tc>
        <w:tc>
          <w:tcPr>
            <w:tcW w:w="1587" w:type="dxa"/>
          </w:tcPr>
          <w:p w14:paraId="105B86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0x3E</w:t>
            </w:r>
          </w:p>
        </w:tc>
        <w:tc>
          <w:tcPr>
            <w:tcW w:w="1587" w:type="dxa"/>
          </w:tcPr>
          <w:p w14:paraId="5E22EA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0011 1110</w:t>
            </w:r>
          </w:p>
        </w:tc>
        <w:tc>
          <w:tcPr>
            <w:tcW w:w="1587" w:type="dxa"/>
          </w:tcPr>
          <w:p w14:paraId="5F3E8B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2~6 行</w:t>
            </w:r>
          </w:p>
        </w:tc>
      </w:tr>
      <w:tr w14:paraId="13612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131E4C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</w:tcPr>
          <w:p w14:paraId="1AFD10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0xfe</w:t>
            </w:r>
          </w:p>
        </w:tc>
        <w:tc>
          <w:tcPr>
            <w:tcW w:w="1587" w:type="dxa"/>
          </w:tcPr>
          <w:p w14:paraId="532BD9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1 列（最左）</w:t>
            </w:r>
          </w:p>
        </w:tc>
        <w:tc>
          <w:tcPr>
            <w:tcW w:w="1587" w:type="dxa"/>
          </w:tcPr>
          <w:p w14:paraId="46F2FC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0x1C</w:t>
            </w:r>
          </w:p>
        </w:tc>
        <w:tc>
          <w:tcPr>
            <w:tcW w:w="1587" w:type="dxa"/>
          </w:tcPr>
          <w:p w14:paraId="34AF92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0001 1100</w:t>
            </w:r>
          </w:p>
        </w:tc>
        <w:tc>
          <w:tcPr>
            <w:tcW w:w="1587" w:type="dxa"/>
          </w:tcPr>
          <w:p w14:paraId="010B6B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 3、4、5 行</w:t>
            </w:r>
          </w:p>
        </w:tc>
      </w:tr>
    </w:tbl>
    <w:p w14:paraId="064FCC6B">
      <w:pPr>
        <w:spacing w:after="40"/>
      </w:pPr>
    </w:p>
    <w:p w14:paraId="41D384B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逐个字节看：</w:t>
      </w:r>
    </w:p>
    <w:p w14:paraId="0F31CF8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0x1C</w:t>
      </w:r>
      <w:r>
        <w:rPr>
          <w:rFonts w:ascii="宋体" w:hAnsi="宋体" w:eastAsia="宋体"/>
          <w:b w:val="0"/>
          <w:sz w:val="21"/>
        </w:rPr>
        <w:t xml:space="preserve"> = 0001 1100：bit2、bit3、bit4 为 1，对应第 3、4、5 行。这是一个</w:t>
      </w:r>
      <w:r>
        <w:rPr>
          <w:rFonts w:ascii="宋体" w:hAnsi="宋体" w:eastAsia="宋体"/>
          <w:b/>
          <w:color w:val="1F2D3D"/>
          <w:sz w:val="21"/>
        </w:rPr>
        <w:t>连续 3 个点</w:t>
      </w:r>
      <w:r>
        <w:rPr>
          <w:rFonts w:ascii="宋体" w:hAnsi="宋体" w:eastAsia="宋体"/>
          <w:b w:val="0"/>
          <w:sz w:val="21"/>
        </w:rPr>
        <w:t>的短竖线，出现在最外侧的两列，是心形左右两个圆弧的“外沿”。</w:t>
      </w:r>
    </w:p>
    <w:p w14:paraId="0B2684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 xml:space="preserve"> = 0011 1110：bit1~bit5 为 1，第 2~6 行，5 个点。比 0x1C 多出第 2 行和第 6 行，说明往里一列心形变“高”了，圆弧在张开。</w:t>
      </w:r>
    </w:p>
    <w:p w14:paraId="4430FEF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0x7E</w:t>
      </w:r>
      <w:r>
        <w:rPr>
          <w:rFonts w:ascii="宋体" w:hAnsi="宋体" w:eastAsia="宋体"/>
          <w:b w:val="0"/>
          <w:sz w:val="21"/>
        </w:rPr>
        <w:t xml:space="preserve"> = 0111 1110：bit1~bit6 为 1，第 2~7 行，6 个点。注意它是</w:t>
      </w:r>
      <w:r>
        <w:rPr>
          <w:rFonts w:ascii="宋体" w:hAnsi="宋体" w:eastAsia="宋体"/>
          <w:b/>
          <w:color w:val="1F2D3D"/>
          <w:sz w:val="21"/>
        </w:rPr>
        <w:t>从第 2 行往下延伸到第 7 行</w:t>
      </w:r>
      <w:r>
        <w:rPr>
          <w:rFonts w:ascii="宋体" w:hAnsi="宋体" w:eastAsia="宋体"/>
          <w:b w:val="0"/>
          <w:sz w:val="21"/>
        </w:rPr>
        <w:t>，比上一列多点亮了第 7 行，这是心形下半部分开始向下收。</w:t>
      </w:r>
    </w:p>
    <w:p w14:paraId="0118978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0xFC</w:t>
      </w:r>
      <w:r>
        <w:rPr>
          <w:rFonts w:ascii="宋体" w:hAnsi="宋体" w:eastAsia="宋体"/>
          <w:b w:val="0"/>
          <w:sz w:val="21"/>
        </w:rPr>
        <w:t xml:space="preserve"> = 1111 1100：bit2~bit7 为 1，第 3~8 行，6 个点。和 0x7E 点数一样多，但整体</w:t>
      </w:r>
      <w:r>
        <w:rPr>
          <w:rFonts w:ascii="宋体" w:hAnsi="宋体" w:eastAsia="宋体"/>
          <w:b/>
          <w:color w:val="1F2D3D"/>
          <w:sz w:val="21"/>
        </w:rPr>
        <w:t>下移了一行</w:t>
      </w:r>
      <w:r>
        <w:rPr>
          <w:rFonts w:ascii="宋体" w:hAnsi="宋体" w:eastAsia="宋体"/>
          <w:b w:val="0"/>
          <w:sz w:val="21"/>
        </w:rPr>
        <w:t>（0x7E 是 2~7，0xFC 是 3~8）。这两列是心形正中间最宽、最长的地方。</w:t>
      </w:r>
    </w:p>
    <w:p w14:paraId="0CFD6E3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四组数据两两对称，从左到右数每列点亮的行数是 3、5、6、6、6、6、5、3：中间最长，两边收窄，这就是心形的轮廓。第 1 行始终是灭的（8 个字节的 bit0 全为 0），所以心形顶部离屏幕边缘空了一行。</w:t>
      </w:r>
    </w:p>
    <w:p w14:paraId="1C656F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位与行、位与列的换算规则只有两条：</w:t>
      </w:r>
      <w:r>
        <w:rPr>
          <w:rFonts w:ascii="宋体" w:hAnsi="宋体" w:eastAsia="宋体"/>
          <w:b/>
          <w:color w:val="1F2D3D"/>
          <w:sz w:val="21"/>
        </w:rPr>
        <w:t>行数据哪一位是 1，就从下往上数第几行亮（bit0 是最上行）；列数据哪一位是 0，就选第几列（bit0 是最左列）</w:t>
      </w:r>
      <w:r>
        <w:rPr>
          <w:rFonts w:ascii="宋体" w:hAnsi="宋体" w:eastAsia="宋体"/>
          <w:b w:val="0"/>
          <w:sz w:val="21"/>
        </w:rPr>
        <w:t>。0xFC 之所以“整体下移”，就是因为它把 0x7E 的 bit6 换成了 bit7：少了第 7 行，多了第 8 行。</w:t>
      </w:r>
    </w:p>
    <w:p w14:paraId="4609D9A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扩展：自己换一张图怎么做</w:t>
      </w:r>
    </w:p>
    <w:p w14:paraId="2FEE017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先在 8×8 的格纸上画好图案（用“■/□”标出亮点）。</w:t>
      </w:r>
    </w:p>
    <w:p w14:paraId="2EB0DA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然后</w:t>
      </w:r>
      <w:r>
        <w:rPr>
          <w:rFonts w:ascii="宋体" w:hAnsi="宋体" w:eastAsia="宋体"/>
          <w:b/>
          <w:color w:val="1F2D3D"/>
          <w:sz w:val="21"/>
        </w:rPr>
        <w:t>一列一列</w:t>
      </w:r>
      <w:r>
        <w:rPr>
          <w:rFonts w:ascii="宋体" w:hAnsi="宋体" w:eastAsia="宋体"/>
          <w:b w:val="0"/>
          <w:sz w:val="21"/>
        </w:rPr>
        <w:t>地写字节：从这一列的</w:t>
      </w:r>
      <w:r>
        <w:rPr>
          <w:rFonts w:ascii="宋体" w:hAnsi="宋体" w:eastAsia="宋体"/>
          <w:b/>
          <w:color w:val="1F2D3D"/>
          <w:sz w:val="21"/>
        </w:rPr>
        <w:t>最上面一格</w:t>
      </w:r>
      <w:r>
        <w:rPr>
          <w:rFonts w:ascii="宋体" w:hAnsi="宋体" w:eastAsia="宋体"/>
          <w:b w:val="0"/>
          <w:sz w:val="21"/>
        </w:rPr>
        <w:t>开始，最上面一格是 bit0，往下依次 bit1…bit7，亮写 1、灭写 0，8 位凑成一个字节，再换成十六进制。</w:t>
      </w:r>
    </w:p>
    <w:p w14:paraId="473C8A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从最左列写到最右列得到 8 个字节，但本程序的 </w:t>
      </w:r>
      <w:r>
        <w:rPr>
          <w:rFonts w:ascii="Consolas" w:hAnsi="Consolas" w:eastAsia="宋体"/>
          <w:b w:val="0"/>
          <w:color w:val="A31D1D"/>
          <w:sz w:val="20"/>
        </w:rPr>
        <w:t>gled_col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从右往左</w:t>
      </w:r>
      <w:r>
        <w:rPr>
          <w:rFonts w:ascii="宋体" w:hAnsi="宋体" w:eastAsia="宋体"/>
          <w:b w:val="0"/>
          <w:sz w:val="21"/>
        </w:rPr>
        <w:t>扫的（i=0 选最右列），所以写数组时要按“最右列、…、最左列”的顺序排，正好把刚才的顺序倒过来。</w:t>
      </w:r>
    </w:p>
    <w:p w14:paraId="27FD9DD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也可以用取模软件，参数选“8×8、列行式（纵向取模）、阴码、逆向”，生成的就是这种按列存的格式。不同软件的“阴码/阳码”“顺向/逆向”选项会让结果差 90° 或整体取反，所以要拿第 12 章的 0 做对照验证：改完之后先显示数字 0，方向对了再换图。</w:t>
      </w:r>
    </w:p>
    <w:p w14:paraId="4C1A8A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如果图案显示成旋转 90° 的样子，说明数组是按行存的（每一行一个字节），需要做转置：新数组第 j 个字节的第 i 位，取旧数组第 i 个字节的第 j 位。</w:t>
      </w:r>
    </w:p>
    <w:p w14:paraId="770C90E4">
      <w:pPr>
        <w:keepNext/>
        <w:spacing w:before="220" w:after="80"/>
        <w:outlineLvl w:val="2"/>
      </w:pPr>
      <w:bookmarkStart w:id="115" w:name="_Toc29516"/>
      <w:r>
        <w:rPr>
          <w:rFonts w:ascii="微软雅黑" w:hAnsi="微软雅黑" w:eastAsia="微软雅黑"/>
          <w:b/>
          <w:color w:val="1F2D3D"/>
          <w:sz w:val="24"/>
        </w:rPr>
        <w:t>2. STC89.h（寄存器头文件）</w:t>
      </w:r>
      <w:bookmarkEnd w:id="115"/>
    </w:p>
    <w:p w14:paraId="0159293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只声明寄存器地址和位名，作用同前。P3 控制 595，P0 做列选。</w:t>
      </w:r>
    </w:p>
    <w:p w14:paraId="7F48DE2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6" w:name="_Toc24292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16"/>
    </w:p>
    <w:p w14:paraId="066A915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换图案只改 </w:t>
      </w:r>
      <w:r>
        <w:rPr>
          <w:rFonts w:ascii="Consolas" w:hAnsi="Consolas" w:eastAsia="宋体"/>
          <w:b w:val="0"/>
          <w:color w:val="A31D1D"/>
          <w:sz w:val="20"/>
        </w:rPr>
        <w:t>gled_row</w:t>
      </w:r>
      <w:r>
        <w:rPr>
          <w:rFonts w:ascii="宋体" w:hAnsi="宋体" w:eastAsia="宋体"/>
          <w:b w:val="0"/>
          <w:sz w:val="21"/>
        </w:rPr>
        <w:t xml:space="preserve"> 这 8 个字节，驱动和扫描函数一个字都不用动，这是点阵程序的标准结构。</w:t>
      </w:r>
    </w:p>
    <w:p w14:paraId="119C0E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数组是</w:t>
      </w:r>
      <w:r>
        <w:rPr>
          <w:rFonts w:ascii="宋体" w:hAnsi="宋体" w:eastAsia="宋体"/>
          <w:b/>
          <w:color w:val="1F2D3D"/>
          <w:sz w:val="21"/>
        </w:rPr>
        <w:t>按列存</w:t>
      </w:r>
      <w:r>
        <w:rPr>
          <w:rFonts w:ascii="宋体" w:hAnsi="宋体" w:eastAsia="宋体"/>
          <w:b w:val="0"/>
          <w:sz w:val="21"/>
        </w:rPr>
        <w:t>的：每个字节属于一列，字节里每一位属于一行；bit0 是最上行，bit7 是最下行，亮写 1。</w:t>
      </w:r>
    </w:p>
    <w:p w14:paraId="0C2AE6F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列选数组从 0x7f 到 0xfe 是“一个 0 逐位右移”，选中从最右到最左的 8 列，和自己写的图案顺序要对上，否则图会左右翻。</w:t>
      </w:r>
    </w:p>
    <w:p w14:paraId="56D6FF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0x7E（第 2~7 行）换成 0xFC（第 3~8 行）就是整段下移一行，改图案时用这种“整段平移”的思路比逐位数更快。</w:t>
      </w:r>
    </w:p>
    <w:p w14:paraId="6A0DAE8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逐列扫描 + 每列 1~2ms + 消影，这三点凑齐才有稳定的图案；少了消影，心形边缘会出现淡淡的重影。</w:t>
      </w:r>
    </w:p>
    <w:p w14:paraId="52D1A4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自己取模的数组方向（行优先/列优先、阴码/阳码）必须用已知图形（如数字 0）验证过再用，否则图案会旋转或反色。</w:t>
      </w:r>
    </w:p>
    <w:p w14:paraId="448D108A">
      <w:pPr>
        <w:keepNext/>
        <w:pageBreakBefore/>
        <w:spacing w:before="0" w:after="200"/>
        <w:outlineLvl w:val="0"/>
      </w:pPr>
      <w:bookmarkStart w:id="117" w:name="ch14"/>
      <w:bookmarkStart w:id="118" w:name="_Toc15224"/>
      <w:r>
        <w:rPr>
          <w:rFonts w:ascii="微软雅黑" w:hAnsi="微软雅黑" w:eastAsia="微软雅黑"/>
          <w:b/>
          <w:color w:val="1F2D3D"/>
          <w:sz w:val="44"/>
        </w:rPr>
        <w:t>第14章 直流电机实验</w:t>
      </w:r>
      <w:bookmarkEnd w:id="117"/>
      <w:bookmarkEnd w:id="118"/>
    </w:p>
    <w:p w14:paraId="6953E43B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D:\51\新实验HEX合集\14-直流电机实验\14-直流电机实验.hex</w:t>
      </w:r>
    </w:p>
    <w:p w14:paraId="75947817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用一个 IO 口经驱动管控制直流电机转 5 秒，顺便讲清电机为什么不能直接接单片机、PWM 怎么调速、二极管为什么必须并上。</w:t>
      </w:r>
    </w:p>
    <w:p w14:paraId="6A18E0B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19" w:name="_Toc25622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19"/>
    </w:p>
    <w:p w14:paraId="361D75C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14-直流电机实验.hex</w:t>
      </w:r>
      <w:r>
        <w:rPr>
          <w:rFonts w:ascii="宋体" w:hAnsi="宋体" w:eastAsia="宋体"/>
          <w:b w:val="0"/>
          <w:sz w:val="21"/>
        </w:rPr>
        <w:t xml:space="preserve"> 烧进单片机，接好电机后上电，电机会转起来，大约 5 秒后自己停下。停下以后不会再转，只有复位或者重新上电才会再转 5 秒。</w:t>
      </w:r>
    </w:p>
    <w:p w14:paraId="7608F42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这个实验没有按键，也不能调速，程序只做一件事：开电机、等 5 秒、关电机。</w:t>
      </w:r>
    </w:p>
    <w:p w14:paraId="2C2C3B3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0" w:name="_Toc6618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D069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896AE2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7BECC1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6A6A059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1988A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4E82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3F34F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电机控制</w:t>
            </w:r>
          </w:p>
        </w:tc>
        <w:tc>
          <w:tcPr>
            <w:tcW w:w="2381" w:type="dxa"/>
          </w:tcPr>
          <w:p w14:paraId="6700E9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P1.0</w:t>
            </w:r>
          </w:p>
        </w:tc>
        <w:tc>
          <w:tcPr>
            <w:tcW w:w="2381" w:type="dxa"/>
          </w:tcPr>
          <w:p w14:paraId="2B6BE72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步进电机模块输出端子 J47 的 O1</w:t>
            </w:r>
          </w:p>
        </w:tc>
        <w:tc>
          <w:tcPr>
            <w:tcW w:w="2381" w:type="dxa"/>
          </w:tcPr>
          <w:p w14:paraId="279993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DC_Motor=P1^0</w:t>
            </w:r>
          </w:p>
        </w:tc>
      </w:tr>
      <w:tr w14:paraId="1679B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7FD843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电机电源</w:t>
            </w:r>
          </w:p>
        </w:tc>
        <w:tc>
          <w:tcPr>
            <w:tcW w:w="2381" w:type="dxa"/>
          </w:tcPr>
          <w:p w14:paraId="27DCC4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66AE16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J47 的 5V 端子</w:t>
            </w:r>
          </w:p>
        </w:tc>
        <w:tc>
          <w:tcPr>
            <w:tcW w:w="2381" w:type="dxa"/>
          </w:tcPr>
          <w:p w14:paraId="3291EF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电机另一根线接 5V</w:t>
            </w:r>
          </w:p>
        </w:tc>
      </w:tr>
      <w:tr w14:paraId="7ED6C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309FC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驱动级</w:t>
            </w:r>
          </w:p>
        </w:tc>
        <w:tc>
          <w:tcPr>
            <w:tcW w:w="2381" w:type="dxa"/>
          </w:tcPr>
          <w:p w14:paraId="011F6E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1C674A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板上三极管或达林顿驱动阵列</w:t>
            </w:r>
          </w:p>
        </w:tc>
        <w:tc>
          <w:tcPr>
            <w:tcW w:w="2381" w:type="dxa"/>
          </w:tcPr>
          <w:p w14:paraId="4034B2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具体器件型号见原理图</w:t>
            </w:r>
          </w:p>
        </w:tc>
      </w:tr>
      <w:tr w14:paraId="7104D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0FCF2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</w:t>
            </w:r>
          </w:p>
        </w:tc>
        <w:tc>
          <w:tcPr>
            <w:tcW w:w="2381" w:type="dxa"/>
          </w:tcPr>
          <w:p w14:paraId="39239E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4980C9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6C6C5A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本实验不用按键</w:t>
            </w:r>
          </w:p>
        </w:tc>
      </w:tr>
    </w:tbl>
    <w:p w14:paraId="57E0DEF6">
      <w:pPr>
        <w:spacing w:after="40"/>
      </w:pPr>
    </w:p>
    <w:p w14:paraId="3F4D42E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接线就两根线：电机一根接 J47 的 5V，另一根接 J47 的 O1。注意 O1 不是单片机的 P1.0，中间隔了一级驱动，这正是本章要讲的重点。</w:t>
      </w:r>
    </w:p>
    <w:p w14:paraId="22C5BE8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单片机 IO 口不能直接带电机。IO 口输出高电平时能给出的电流只有几毫安到十几毫安，而 5V 小直流电机转起来要几十到几百毫安，堵转时更大。直接把电机挂在 IO 上，轻则转不动，重则把 IO 甚至芯片烧掉。所以板上一定要有驱动级，IO 只负责“发命令”。</w:t>
      </w:r>
    </w:p>
    <w:p w14:paraId="08B5183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1" w:name="_Toc27041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21"/>
    </w:p>
    <w:p w14:paraId="5FC1858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上电，P1 口复位后默认全是高电平。</w:t>
      </w:r>
    </w:p>
    <w:p w14:paraId="77F543B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第一句 </w:t>
      </w:r>
      <w:r>
        <w:rPr>
          <w:rFonts w:ascii="Consolas" w:hAnsi="Consolas" w:eastAsia="宋体"/>
          <w:b w:val="0"/>
          <w:color w:val="A31D1D"/>
          <w:sz w:val="20"/>
        </w:rPr>
        <w:t>DC_Motor=1</w:t>
      </w:r>
      <w:r>
        <w:rPr>
          <w:rFonts w:ascii="宋体" w:hAnsi="宋体" w:eastAsia="宋体"/>
          <w:b w:val="0"/>
          <w:sz w:val="21"/>
        </w:rPr>
        <w:t>，P1.0 输出高电平，驱动级导通，电机得电开始转。</w:t>
      </w:r>
    </w:p>
    <w:p w14:paraId="3D7A144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delay_ms(5000)</w:t>
      </w:r>
      <w:r>
        <w:rPr>
          <w:rFonts w:ascii="宋体" w:hAnsi="宋体" w:eastAsia="宋体"/>
          <w:b w:val="0"/>
          <w:sz w:val="21"/>
        </w:rPr>
        <w:t xml:space="preserve"> 用双重循环空转，大约 5000ms。</w:t>
      </w:r>
    </w:p>
    <w:p w14:paraId="0765901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DC_Motor=0</w:t>
      </w:r>
      <w:r>
        <w:rPr>
          <w:rFonts w:ascii="宋体" w:hAnsi="宋体" w:eastAsia="宋体"/>
          <w:b w:val="0"/>
          <w:sz w:val="21"/>
        </w:rPr>
        <w:t>，P1.0 变低，驱动级关断，电机失电停下。</w:t>
      </w:r>
    </w:p>
    <w:p w14:paraId="2FD8B38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空循环，程序停在最后，电机保持停止。</w:t>
      </w:r>
    </w:p>
    <w:p w14:paraId="387CFD3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2" w:name="_Toc26437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22"/>
    </w:p>
    <w:p w14:paraId="340DAF12">
      <w:pPr>
        <w:keepNext/>
        <w:spacing w:before="220" w:after="80"/>
        <w:outlineLvl w:val="2"/>
      </w:pPr>
      <w:bookmarkStart w:id="123" w:name="_Toc9952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23"/>
    </w:p>
    <w:p w14:paraId="36B9406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整个工程只有这一个源文件，负责定义引脚、延时和主流程。</w:t>
      </w:r>
    </w:p>
    <w:p w14:paraId="14F2E3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段：文件头、头文件和引脚定义</w:t>
      </w:r>
    </w:p>
    <w:p w14:paraId="42EC7CE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实验名称：直流电机实验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实验现象：下载程序后，直流电机旋转5S后停止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注意事项：将直流电机两根线分别连接到“步进电机模块”输出端子J47的5V和O1上。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//定义直流电机控制管脚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DC_Motor=P1^0;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DC_MOTOR_RUN_TIME   5000    //定义直流电机运行时间为5000ms</w:t>
      </w:r>
    </w:p>
    <w:p w14:paraId="2145260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解释：开头一大段注释是实验说明，</w:t>
      </w:r>
      <w:r>
        <w:rPr>
          <w:rFonts w:ascii="Consolas" w:hAnsi="Consolas" w:eastAsia="宋体"/>
          <w:b w:val="0"/>
          <w:color w:val="A31D1D"/>
          <w:sz w:val="20"/>
        </w:rPr>
        <w:t>注意事项</w:t>
      </w:r>
      <w:r>
        <w:rPr>
          <w:rFonts w:ascii="宋体" w:hAnsi="宋体" w:eastAsia="宋体"/>
          <w:b w:val="0"/>
          <w:sz w:val="21"/>
        </w:rPr>
        <w:t xml:space="preserve"> 那句就是接线依据，说明电机接 J47 的 5V 和 O1。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是厂家提供的寄存器头文件，里面用 </w:t>
      </w:r>
      <w:r>
        <w:rPr>
          <w:rFonts w:ascii="Consolas" w:hAnsi="Consolas" w:eastAsia="宋体"/>
          <w:b w:val="0"/>
          <w:color w:val="A31D1D"/>
          <w:sz w:val="20"/>
        </w:rPr>
        <w:t>sfr</w:t>
      </w:r>
      <w:r>
        <w:rPr>
          <w:rFonts w:ascii="宋体" w:hAnsi="宋体" w:eastAsia="宋体"/>
          <w:b w:val="0"/>
          <w:sz w:val="21"/>
        </w:rPr>
        <w:t xml:space="preserve"> 定义了 P0~P3、TMOD、TCON 等特殊功能寄存器，还用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把 P1^0 这类位也起好了名字，所以包含它以后不用再包含 </w:t>
      </w:r>
      <w:r>
        <w:rPr>
          <w:rFonts w:ascii="Consolas" w:hAnsi="Consolas" w:eastAsia="宋体"/>
          <w:b w:val="0"/>
          <w:color w:val="A31D1D"/>
          <w:sz w:val="20"/>
        </w:rPr>
        <w:t>reg51.h</w:t>
      </w:r>
      <w:r>
        <w:rPr>
          <w:rFonts w:ascii="宋体" w:hAnsi="宋体" w:eastAsia="宋体"/>
          <w:b w:val="0"/>
          <w:sz w:val="21"/>
        </w:rPr>
        <w:t>。</w:t>
      </w:r>
    </w:p>
    <w:p w14:paraId="73B09C2A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typedef</w:t>
      </w:r>
      <w:r>
        <w:rPr>
          <w:rFonts w:ascii="宋体" w:hAnsi="宋体" w:eastAsia="宋体"/>
          <w:b w:val="0"/>
          <w:sz w:val="21"/>
        </w:rPr>
        <w:t xml:space="preserve"> 两句只是给类型起短名字，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就是 </w:t>
      </w:r>
      <w:r>
        <w:rPr>
          <w:rFonts w:ascii="Consolas" w:hAnsi="Consolas" w:eastAsia="宋体"/>
          <w:b w:val="0"/>
          <w:color w:val="A31D1D"/>
          <w:sz w:val="20"/>
        </w:rPr>
        <w:t>unsigned int</w:t>
      </w:r>
      <w:r>
        <w:rPr>
          <w:rFonts w:ascii="宋体" w:hAnsi="宋体" w:eastAsia="宋体"/>
          <w:b w:val="0"/>
          <w:sz w:val="21"/>
        </w:rPr>
        <w:t>（2 字节，0~65535），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就是 </w:t>
      </w:r>
      <w:r>
        <w:rPr>
          <w:rFonts w:ascii="Consolas" w:hAnsi="Consolas" w:eastAsia="宋体"/>
          <w:b w:val="0"/>
          <w:color w:val="A31D1D"/>
          <w:sz w:val="20"/>
        </w:rPr>
        <w:t>unsigned char</w:t>
      </w:r>
      <w:r>
        <w:rPr>
          <w:rFonts w:ascii="宋体" w:hAnsi="宋体" w:eastAsia="宋体"/>
          <w:b w:val="0"/>
          <w:sz w:val="21"/>
        </w:rPr>
        <w:t>（1 字节，0~255），后面写起来省事。</w:t>
      </w:r>
    </w:p>
    <w:p w14:paraId="45FBE2A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sbit DC_Motor=P1^0;</w:t>
      </w:r>
      <w:r>
        <w:rPr>
          <w:rFonts w:ascii="宋体" w:hAnsi="宋体" w:eastAsia="宋体"/>
          <w:b w:val="0"/>
          <w:sz w:val="21"/>
        </w:rPr>
        <w:t xml:space="preserve"> 把 P1 口的第 0 位单独命名。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是 51 特有的位定义，只能用在可位寻址的地址上，P1 正好是 0x90，可以位寻址。以后写 </w:t>
      </w:r>
      <w:r>
        <w:rPr>
          <w:rFonts w:ascii="Consolas" w:hAnsi="Consolas" w:eastAsia="宋体"/>
          <w:b w:val="0"/>
          <w:color w:val="A31D1D"/>
          <w:sz w:val="20"/>
        </w:rPr>
        <w:t>DC_Motor=1</w:t>
      </w:r>
      <w:r>
        <w:rPr>
          <w:rFonts w:ascii="宋体" w:hAnsi="宋体" w:eastAsia="宋体"/>
          <w:b w:val="0"/>
          <w:sz w:val="21"/>
        </w:rPr>
        <w:t xml:space="preserve"> 就等于只把 P1.0 置 1，不影响 P1 的其他 7 位。</w:t>
      </w:r>
    </w:p>
    <w:p w14:paraId="7CC3791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#define DC_MOTOR_RUN_TIME 5000</w:t>
      </w:r>
      <w:r>
        <w:rPr>
          <w:rFonts w:ascii="宋体" w:hAnsi="宋体" w:eastAsia="宋体"/>
          <w:b w:val="0"/>
          <w:sz w:val="21"/>
        </w:rPr>
        <w:t xml:space="preserve"> 是宏，编译时直接把 5000 替换进去，不占内存。写成宏的好处是以后想改成 3 秒，只改这一处。</w:t>
      </w:r>
    </w:p>
    <w:p w14:paraId="2A891D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段：delay_ms 延时函数</w:t>
      </w:r>
    </w:p>
    <w:p w14:paraId="30C6168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ms延时函数，ms=1时，大约延时1ms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ms：ms延时时间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delay_ms(u16 ms)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i,j;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for(i=ms;i&gt;0;i--)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for(j=110;j&gt;0;j--);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267A06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解释：典型的软件延时。外层循环跑 </w:t>
      </w:r>
      <w:r>
        <w:rPr>
          <w:rFonts w:ascii="Consolas" w:hAnsi="Consolas" w:eastAsia="宋体"/>
          <w:b w:val="0"/>
          <w:color w:val="A31D1D"/>
          <w:sz w:val="20"/>
        </w:rPr>
        <w:t>ms</w:t>
      </w:r>
      <w:r>
        <w:rPr>
          <w:rFonts w:ascii="宋体" w:hAnsi="宋体" w:eastAsia="宋体"/>
          <w:b w:val="0"/>
          <w:sz w:val="21"/>
        </w:rPr>
        <w:t xml:space="preserve"> 次，内层固定跑 110 次，两层都是空语句，CPU 就在这两个循环里“数数”耗时间。</w:t>
      </w:r>
    </w:p>
    <w:p w14:paraId="7597592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为什么内层是 110？在 11.0592MHz 晶振、12T 模式下，一个机器周期约 1.085us，</w:t>
      </w:r>
      <w:r>
        <w:rPr>
          <w:rFonts w:ascii="Consolas" w:hAnsi="Consolas" w:eastAsia="宋体"/>
          <w:b w:val="0"/>
          <w:color w:val="A31D1D"/>
          <w:sz w:val="20"/>
        </w:rPr>
        <w:t>for(j=110;j&gt;0;j--)</w:t>
      </w:r>
      <w:r>
        <w:rPr>
          <w:rFonts w:ascii="宋体" w:hAnsi="宋体" w:eastAsia="宋体"/>
          <w:b w:val="0"/>
          <w:sz w:val="21"/>
        </w:rPr>
        <w:t xml:space="preserve"> 这条空循环每转一圈要花七八个机器周期（比较、减一、跳转），110 圈差不多 900 多个机器周期，接近 1ms。所以 110 是个“凑出来”的经验值。</w:t>
      </w:r>
    </w:p>
    <w:p w14:paraId="2FECBAE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要清楚三点：第一，它只是“大约”，换晶振、换编译器优化等级都会变；第二，延时期间 CPU 什么也干不了，是完全占用；第三，参数是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，最大 65535，传 5000 没问题。如果传 70000 就会溢出截断，实际延时远小于预期。</w:t>
      </w:r>
    </w:p>
    <w:p w14:paraId="02CF496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段：main 主函数</w:t>
      </w:r>
    </w:p>
    <w:p w14:paraId="6088549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DC_Motor=1;//开启电机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delay_ms(DC_MOTOR_RUN_TIME);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DC_Motor=0;//关闭电机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8DAC6F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解释：三句话就是全部动作。</w:t>
      </w:r>
      <w:r>
        <w:rPr>
          <w:rFonts w:ascii="Consolas" w:hAnsi="Consolas" w:eastAsia="宋体"/>
          <w:b w:val="0"/>
          <w:color w:val="A31D1D"/>
          <w:sz w:val="20"/>
        </w:rPr>
        <w:t>DC_Motor=1</w:t>
      </w:r>
      <w:r>
        <w:rPr>
          <w:rFonts w:ascii="宋体" w:hAnsi="宋体" w:eastAsia="宋体"/>
          <w:b w:val="0"/>
          <w:sz w:val="21"/>
        </w:rPr>
        <w:t xml:space="preserve"> 让 P1.0 变高，驱动级导通，电机两端出现 5V 压差，开始转；</w:t>
      </w:r>
      <w:r>
        <w:rPr>
          <w:rFonts w:ascii="Consolas" w:hAnsi="Consolas" w:eastAsia="宋体"/>
          <w:b w:val="0"/>
          <w:color w:val="A31D1D"/>
          <w:sz w:val="20"/>
        </w:rPr>
        <w:t>delay_ms(5000)</w:t>
      </w:r>
      <w:r>
        <w:rPr>
          <w:rFonts w:ascii="宋体" w:hAnsi="宋体" w:eastAsia="宋体"/>
          <w:b w:val="0"/>
          <w:sz w:val="21"/>
        </w:rPr>
        <w:t xml:space="preserve"> 让它转够 5 秒；</w:t>
      </w:r>
      <w:r>
        <w:rPr>
          <w:rFonts w:ascii="Consolas" w:hAnsi="Consolas" w:eastAsia="宋体"/>
          <w:b w:val="0"/>
          <w:color w:val="A31D1D"/>
          <w:sz w:val="20"/>
        </w:rPr>
        <w:t>DC_Motor=0</w:t>
      </w:r>
      <w:r>
        <w:rPr>
          <w:rFonts w:ascii="宋体" w:hAnsi="宋体" w:eastAsia="宋体"/>
          <w:b w:val="0"/>
          <w:sz w:val="21"/>
        </w:rPr>
        <w:t xml:space="preserve"> 拉低，驱动级关断，电机断电。</w:t>
      </w:r>
    </w:p>
    <w:p w14:paraId="18D99DC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最后的 </w:t>
      </w:r>
      <w:r>
        <w:rPr>
          <w:rFonts w:ascii="Consolas" w:hAnsi="Consolas" w:eastAsia="宋体"/>
          <w:b w:val="0"/>
          <w:color w:val="A31D1D"/>
          <w:sz w:val="20"/>
        </w:rPr>
        <w:t>while(1){}</w:t>
      </w:r>
      <w:r>
        <w:rPr>
          <w:rFonts w:ascii="宋体" w:hAnsi="宋体" w:eastAsia="宋体"/>
          <w:b w:val="0"/>
          <w:sz w:val="21"/>
        </w:rPr>
        <w:t xml:space="preserve"> 不能省。单片机没有操作系统，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返回后程序会乱跑（PC 跑到不知道哪里），可能又碰巧把 P1.0 置高，电机就莫名其妙地又转了。写个死循环停在这里最安全。</w:t>
      </w:r>
    </w:p>
    <w:p w14:paraId="27EDABB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从代码能看出一个重要事实：</w:t>
      </w:r>
      <w:r>
        <w:rPr>
          <w:rFonts w:ascii="宋体" w:hAnsi="宋体" w:eastAsia="宋体"/>
          <w:b/>
          <w:color w:val="1F2D3D"/>
          <w:sz w:val="21"/>
        </w:rPr>
        <w:t>P1.0 输出 1 是开电机，输出 0 是关电机</w:t>
      </w:r>
      <w:r>
        <w:rPr>
          <w:rFonts w:ascii="宋体" w:hAnsi="宋体" w:eastAsia="宋体"/>
          <w:b w:val="0"/>
          <w:sz w:val="21"/>
        </w:rPr>
        <w:t>，也就是驱动级对单片机来说是高电平有效。</w:t>
      </w:r>
    </w:p>
    <w:p w14:paraId="44882615">
      <w:pPr>
        <w:keepNext/>
        <w:spacing w:before="220" w:after="80"/>
        <w:outlineLvl w:val="2"/>
      </w:pPr>
      <w:bookmarkStart w:id="124" w:name="_Toc48"/>
      <w:r>
        <w:rPr>
          <w:rFonts w:ascii="微软雅黑" w:hAnsi="微软雅黑" w:eastAsia="微软雅黑"/>
          <w:b/>
          <w:color w:val="1F2D3D"/>
          <w:sz w:val="24"/>
        </w:rPr>
        <w:t>2. 驱动、调速和续流二极管</w:t>
      </w:r>
      <w:bookmarkEnd w:id="124"/>
    </w:p>
    <w:p w14:paraId="33BA5A3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驱动级长什么样。</w:t>
      </w:r>
      <w:r>
        <w:rPr>
          <w:rFonts w:ascii="宋体" w:hAnsi="宋体" w:eastAsia="宋体"/>
          <w:b w:val="0"/>
          <w:sz w:val="21"/>
        </w:rPr>
        <w:t xml:space="preserve"> 常见三种：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033B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C823FC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驱动方式</w:t>
            </w:r>
          </w:p>
        </w:tc>
        <w:tc>
          <w:tcPr>
            <w:tcW w:w="3175" w:type="dxa"/>
            <w:shd w:val="clear" w:color="auto" w:fill="E8F0F7"/>
          </w:tcPr>
          <w:p w14:paraId="265CE26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接法</w:t>
            </w:r>
          </w:p>
        </w:tc>
        <w:tc>
          <w:tcPr>
            <w:tcW w:w="3175" w:type="dxa"/>
            <w:shd w:val="clear" w:color="auto" w:fill="E8F0F7"/>
          </w:tcPr>
          <w:p w14:paraId="7AC7112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IO 电平与导通的关系</w:t>
            </w:r>
          </w:p>
        </w:tc>
      </w:tr>
      <w:tr w14:paraId="22DE4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DC250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NPN 三极管（低边开关）</w:t>
            </w:r>
          </w:p>
        </w:tc>
        <w:tc>
          <w:tcPr>
            <w:tcW w:w="3175" w:type="dxa"/>
          </w:tcPr>
          <w:p w14:paraId="1ACD8A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基极串电阻接 IO，发射极接地，集电极接电机一端，电机另一端接 5V</w:t>
            </w:r>
          </w:p>
        </w:tc>
        <w:tc>
          <w:tcPr>
            <w:tcW w:w="3175" w:type="dxa"/>
          </w:tcPr>
          <w:p w14:paraId="166967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IO=1 导通，电机转</w:t>
            </w:r>
          </w:p>
        </w:tc>
      </w:tr>
      <w:tr w14:paraId="6CFE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6E1EE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N 沟道 MOS 管（低边开关）</w:t>
            </w:r>
          </w:p>
        </w:tc>
        <w:tc>
          <w:tcPr>
            <w:tcW w:w="3175" w:type="dxa"/>
          </w:tcPr>
          <w:p w14:paraId="7D477C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栅极接 IO，源极接地，漏极接电机</w:t>
            </w:r>
          </w:p>
        </w:tc>
        <w:tc>
          <w:tcPr>
            <w:tcW w:w="3175" w:type="dxa"/>
          </w:tcPr>
          <w:p w14:paraId="643A36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IO=1 导通，电机转</w:t>
            </w:r>
          </w:p>
        </w:tc>
      </w:tr>
      <w:tr w14:paraId="7DAF7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CC514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ULN2003 达林顿阵列</w:t>
            </w:r>
          </w:p>
        </w:tc>
        <w:tc>
          <w:tcPr>
            <w:tcW w:w="3175" w:type="dxa"/>
          </w:tcPr>
          <w:p w14:paraId="4D8B8C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输入端接 IO，输出端接电机，电机另一端接 5V</w:t>
            </w:r>
          </w:p>
        </w:tc>
        <w:tc>
          <w:tcPr>
            <w:tcW w:w="3175" w:type="dxa"/>
          </w:tcPr>
          <w:p w14:paraId="3865D4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输入 1 时输出端被拉低，电机同样得电</w:t>
            </w:r>
          </w:p>
        </w:tc>
      </w:tr>
    </w:tbl>
    <w:p w14:paraId="68F8C4B1">
      <w:pPr>
        <w:spacing w:after="40"/>
      </w:pPr>
    </w:p>
    <w:p w14:paraId="4E49CAA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三种都能解释“IO 给 1 电机就转”，因为代码里 </w:t>
      </w:r>
      <w:r>
        <w:rPr>
          <w:rFonts w:ascii="Consolas" w:hAnsi="Consolas" w:eastAsia="宋体"/>
          <w:b w:val="0"/>
          <w:color w:val="A31D1D"/>
          <w:sz w:val="20"/>
        </w:rPr>
        <w:t>DC_Motor=1</w:t>
      </w:r>
      <w:r>
        <w:rPr>
          <w:rFonts w:ascii="宋体" w:hAnsi="宋体" w:eastAsia="宋体"/>
          <w:b w:val="0"/>
          <w:sz w:val="21"/>
        </w:rPr>
        <w:t xml:space="preserve"> 就是开。板上的步进电机模块用的是哪一种，以原理图为准；从“电机接 5V 和 O1”这种接法看，O1 是驱动输出的低端，属于低边开关。低边开关的意思是：开关管串在电机和地之间，导通时把电机下端拉到地，电流从 5V 经电机、开关管流回地。</w:t>
      </w:r>
    </w:p>
    <w:p w14:paraId="6574F69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三极管基极那个电阻不能省，它限制基极电流，否则 IO 口会被拉爆。MOS 管栅极通常也要串一个小电阻，并在栅源之间加下拉电阻，防止单片机复位时引脚悬空导致 MOS 误导通。这些板上都已经做好，我们只接 IO 就行。</w:t>
      </w:r>
    </w:p>
    <w:p w14:paraId="341882D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电机两端为什么必须并二极管。</w:t>
      </w:r>
      <w:r>
        <w:rPr>
          <w:rFonts w:ascii="宋体" w:hAnsi="宋体" w:eastAsia="宋体"/>
          <w:b w:val="0"/>
          <w:sz w:val="21"/>
        </w:rPr>
        <w:t xml:space="preserve"> 电机里面有线圈，是电感。电感有个脾气：电流不能突变。开关管突然关断时，线圈里的电流想继续流，却没有通路，于是产生一个很高的反向电压（</w:t>
      </w:r>
      <w:r>
        <w:rPr>
          <w:rFonts w:ascii="Consolas" w:hAnsi="Consolas" w:eastAsia="宋体"/>
          <w:b w:val="0"/>
          <w:color w:val="A31D1D"/>
          <w:sz w:val="20"/>
        </w:rPr>
        <w:t>U=L·di/dt</w:t>
      </w:r>
      <w:r>
        <w:rPr>
          <w:rFonts w:ascii="宋体" w:hAnsi="宋体" w:eastAsia="宋体"/>
          <w:b w:val="0"/>
          <w:sz w:val="21"/>
        </w:rPr>
        <w:t>），几十伏很常见，方向正好加在开关管两端，很容易把它击穿。</w:t>
      </w:r>
    </w:p>
    <w:p w14:paraId="3AF770F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解决办法是在电机两端反向并一只二极管，叫续流二极管。正常工作时电机上端 5V、下端接近 0V，二极管阴极接 5V、阳极接下端，处于反偏，不导通，不影响运行。开关管一关断，下端电压被电感拉高，超过 5V 后二极管正偏导通，线圈电流经二极管流回电源，能量被泄放掉，电压被钳在 5V 加一个二极管压降。板上模块一般已经内置这只二极管，自己搭电路时必须加，型号常用 1N4007 或 1N5819（肖特基，压降更小、反应更快）。</w:t>
      </w:r>
    </w:p>
    <w:p w14:paraId="63334A5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想调速怎么办：PWM。</w:t>
      </w:r>
      <w:r>
        <w:rPr>
          <w:rFonts w:ascii="宋体" w:hAnsi="宋体" w:eastAsia="宋体"/>
          <w:b w:val="0"/>
          <w:sz w:val="21"/>
        </w:rPr>
        <w:t xml:space="preserve"> 直流电机的转速基本跟两端平均电压成正比。单片机只会输出 0 或 5V，那就快速地开关：高电平一段时间、低电平一段时间，反复循环。电机是机械惯性负载，来不及跟着每个脉冲抖动，感受到的是平均电压。</w:t>
      </w:r>
    </w:p>
    <w:p w14:paraId="43E4544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设一个周期里高电平时间是 </w:t>
      </w:r>
      <w:r>
        <w:rPr>
          <w:rFonts w:ascii="Consolas" w:hAnsi="Consolas" w:eastAsia="宋体"/>
          <w:b w:val="0"/>
          <w:color w:val="A31D1D"/>
          <w:sz w:val="20"/>
        </w:rPr>
        <w:t>t_on</w:t>
      </w:r>
      <w:r>
        <w:rPr>
          <w:rFonts w:ascii="宋体" w:hAnsi="宋体" w:eastAsia="宋体"/>
          <w:b w:val="0"/>
          <w:sz w:val="21"/>
        </w:rPr>
        <w:t xml:space="preserve">，低电平时间是 </w:t>
      </w:r>
      <w:r>
        <w:rPr>
          <w:rFonts w:ascii="Consolas" w:hAnsi="Consolas" w:eastAsia="宋体"/>
          <w:b w:val="0"/>
          <w:color w:val="A31D1D"/>
          <w:sz w:val="20"/>
        </w:rPr>
        <w:t>t_off</w:t>
      </w:r>
      <w:r>
        <w:rPr>
          <w:rFonts w:ascii="宋体" w:hAnsi="宋体" w:eastAsia="宋体"/>
          <w:b w:val="0"/>
          <w:sz w:val="21"/>
        </w:rPr>
        <w:t xml:space="preserve">，周期 </w:t>
      </w:r>
      <w:r>
        <w:rPr>
          <w:rFonts w:ascii="Consolas" w:hAnsi="Consolas" w:eastAsia="宋体"/>
          <w:b w:val="0"/>
          <w:color w:val="A31D1D"/>
          <w:sz w:val="20"/>
        </w:rPr>
        <w:t>T = t_on + t_off</w:t>
      </w:r>
      <w:r>
        <w:rPr>
          <w:rFonts w:ascii="宋体" w:hAnsi="宋体" w:eastAsia="宋体"/>
          <w:b w:val="0"/>
          <w:sz w:val="21"/>
        </w:rPr>
        <w:t xml:space="preserve">，占空比 </w:t>
      </w:r>
      <w:r>
        <w:rPr>
          <w:rFonts w:ascii="Consolas" w:hAnsi="Consolas" w:eastAsia="宋体"/>
          <w:b w:val="0"/>
          <w:color w:val="A31D1D"/>
          <w:sz w:val="20"/>
        </w:rPr>
        <w:t>D = t_on / T</w:t>
      </w:r>
      <w:r>
        <w:rPr>
          <w:rFonts w:ascii="宋体" w:hAnsi="宋体" w:eastAsia="宋体"/>
          <w:b w:val="0"/>
          <w:sz w:val="21"/>
        </w:rPr>
        <w:t xml:space="preserve">，平均电压就是 </w:t>
      </w:r>
      <w:r>
        <w:rPr>
          <w:rFonts w:ascii="Consolas" w:hAnsi="Consolas" w:eastAsia="宋体"/>
          <w:b w:val="0"/>
          <w:color w:val="A31D1D"/>
          <w:sz w:val="20"/>
        </w:rPr>
        <w:t>D × 5V</w:t>
      </w:r>
      <w:r>
        <w:rPr>
          <w:rFonts w:ascii="宋体" w:hAnsi="宋体" w:eastAsia="宋体"/>
          <w:b w:val="0"/>
          <w:sz w:val="21"/>
        </w:rPr>
        <w:t>。举例：周期 10ms，高 3ms、低 7ms，占空比 30%，平均电压 1.5V，电机慢转。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9028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39C63C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占空比</w:t>
            </w:r>
          </w:p>
        </w:tc>
        <w:tc>
          <w:tcPr>
            <w:tcW w:w="3175" w:type="dxa"/>
            <w:shd w:val="clear" w:color="auto" w:fill="E8F0F7"/>
          </w:tcPr>
          <w:p w14:paraId="3742D49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平均电压</w:t>
            </w:r>
          </w:p>
        </w:tc>
        <w:tc>
          <w:tcPr>
            <w:tcW w:w="3175" w:type="dxa"/>
            <w:shd w:val="clear" w:color="auto" w:fill="E8F0F7"/>
          </w:tcPr>
          <w:p w14:paraId="767085F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转速感觉</w:t>
            </w:r>
          </w:p>
        </w:tc>
      </w:tr>
      <w:tr w14:paraId="75A53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2487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0%</w:t>
            </w:r>
          </w:p>
        </w:tc>
        <w:tc>
          <w:tcPr>
            <w:tcW w:w="3175" w:type="dxa"/>
          </w:tcPr>
          <w:p w14:paraId="2D2F1B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0V</w:t>
            </w:r>
          </w:p>
        </w:tc>
        <w:tc>
          <w:tcPr>
            <w:tcW w:w="3175" w:type="dxa"/>
          </w:tcPr>
          <w:p w14:paraId="660F46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停</w:t>
            </w:r>
          </w:p>
        </w:tc>
      </w:tr>
      <w:tr w14:paraId="394A0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FDB78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25%</w:t>
            </w:r>
          </w:p>
        </w:tc>
        <w:tc>
          <w:tcPr>
            <w:tcW w:w="3175" w:type="dxa"/>
          </w:tcPr>
          <w:p w14:paraId="19AD8E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1.25V</w:t>
            </w:r>
          </w:p>
        </w:tc>
        <w:tc>
          <w:tcPr>
            <w:tcW w:w="3175" w:type="dxa"/>
          </w:tcPr>
          <w:p w14:paraId="170F7D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很慢，可能转不动</w:t>
            </w:r>
          </w:p>
        </w:tc>
      </w:tr>
      <w:tr w14:paraId="7FA2D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47D34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50%</w:t>
            </w:r>
          </w:p>
        </w:tc>
        <w:tc>
          <w:tcPr>
            <w:tcW w:w="3175" w:type="dxa"/>
          </w:tcPr>
          <w:p w14:paraId="0BE0E2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2.5V</w:t>
            </w:r>
          </w:p>
        </w:tc>
        <w:tc>
          <w:tcPr>
            <w:tcW w:w="3175" w:type="dxa"/>
          </w:tcPr>
          <w:p w14:paraId="1C9A49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中速</w:t>
            </w:r>
          </w:p>
        </w:tc>
      </w:tr>
      <w:tr w14:paraId="6CCDA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435B8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75%</w:t>
            </w:r>
          </w:p>
        </w:tc>
        <w:tc>
          <w:tcPr>
            <w:tcW w:w="3175" w:type="dxa"/>
          </w:tcPr>
          <w:p w14:paraId="448BC7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3.75V</w:t>
            </w:r>
          </w:p>
        </w:tc>
        <w:tc>
          <w:tcPr>
            <w:tcW w:w="3175" w:type="dxa"/>
          </w:tcPr>
          <w:p w14:paraId="7E22BA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较快</w:t>
            </w:r>
          </w:p>
        </w:tc>
      </w:tr>
      <w:tr w14:paraId="595E9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960BD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100%</w:t>
            </w:r>
          </w:p>
        </w:tc>
        <w:tc>
          <w:tcPr>
            <w:tcW w:w="3175" w:type="dxa"/>
          </w:tcPr>
          <w:p w14:paraId="74312E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5V</w:t>
            </w:r>
          </w:p>
        </w:tc>
        <w:tc>
          <w:tcPr>
            <w:tcW w:w="3175" w:type="dxa"/>
          </w:tcPr>
          <w:p w14:paraId="44D3EC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全速</w:t>
            </w:r>
          </w:p>
        </w:tc>
      </w:tr>
    </w:tbl>
    <w:p w14:paraId="32ECA565">
      <w:pPr>
        <w:spacing w:after="40"/>
      </w:pPr>
    </w:p>
    <w:p w14:paraId="7FB7ACE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用延时做 PWM 行不行。</w:t>
      </w:r>
      <w:r>
        <w:rPr>
          <w:rFonts w:ascii="宋体" w:hAnsi="宋体" w:eastAsia="宋体"/>
          <w:b w:val="0"/>
          <w:sz w:val="21"/>
        </w:rPr>
        <w:t xml:space="preserve"> 可以，思路就是“拉高、延时 </w:t>
      </w:r>
      <w:r>
        <w:rPr>
          <w:rFonts w:ascii="Consolas" w:hAnsi="Consolas" w:eastAsia="宋体"/>
          <w:b w:val="0"/>
          <w:color w:val="A31D1D"/>
          <w:sz w:val="20"/>
        </w:rPr>
        <w:t>t_on</w:t>
      </w:r>
      <w:r>
        <w:rPr>
          <w:rFonts w:ascii="宋体" w:hAnsi="宋体" w:eastAsia="宋体"/>
          <w:b w:val="0"/>
          <w:sz w:val="21"/>
        </w:rPr>
        <w:t xml:space="preserve">、拉低、延时 </w:t>
      </w:r>
      <w:r>
        <w:rPr>
          <w:rFonts w:ascii="Consolas" w:hAnsi="Consolas" w:eastAsia="宋体"/>
          <w:b w:val="0"/>
          <w:color w:val="A31D1D"/>
          <w:sz w:val="20"/>
        </w:rPr>
        <w:t>t_off</w:t>
      </w:r>
      <w:r>
        <w:rPr>
          <w:rFonts w:ascii="宋体" w:hAnsi="宋体" w:eastAsia="宋体"/>
          <w:b w:val="0"/>
          <w:sz w:val="21"/>
        </w:rPr>
        <w:t xml:space="preserve">、循环”，改延时长短就改占空比，这就是所谓延时占空比。但它有三个硬伤：一是 CPU 被延时函数占死，别的活一点干不了；二是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本身只是“大约”，周期和占空比都不准，电机转速会飘；三是周期做不短，PWM 频率低了电机会一顿一顿地抖，还会听到啸叫。一般 PWM 频率取 1kHz 以上，最好十几 kHz，人耳听不见。</w:t>
      </w:r>
    </w:p>
    <w:p w14:paraId="7C3764D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所以实际项目里调速都用定时器：定时器每 50us 中断一次，中断里对一个 0~99 的变量计数，计数值小于“占空比设定值”就输出高，否则输出低，这样一个周期 5ms、频率 200Hz，还可以做 100 级调速。这套写法在第 18 章定时器实验的基础上改几行就能实现。</w:t>
      </w:r>
    </w:p>
    <w:p w14:paraId="46B2AD2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本实验没有用 PWM，只是全速转 5 秒，先用最简单的代码把“IO 控制驱动管”这件事跑通。</w:t>
      </w:r>
    </w:p>
    <w:p w14:paraId="24180D0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5" w:name="_Toc9930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25"/>
    </w:p>
    <w:p w14:paraId="53B606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单片机 IO 带不动电机，必须经三极管、MOS 管或达林顿阵列，IO 只出控制信号。</w:t>
      </w:r>
    </w:p>
    <w:p w14:paraId="584A99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代码里 </w:t>
      </w:r>
      <w:r>
        <w:rPr>
          <w:rFonts w:ascii="Consolas" w:hAnsi="Consolas" w:eastAsia="宋体"/>
          <w:b w:val="0"/>
          <w:color w:val="A31D1D"/>
          <w:sz w:val="20"/>
        </w:rPr>
        <w:t>DC_Motor=1</w:t>
      </w:r>
      <w:r>
        <w:rPr>
          <w:rFonts w:ascii="宋体" w:hAnsi="宋体" w:eastAsia="宋体"/>
          <w:b w:val="0"/>
          <w:sz w:val="21"/>
        </w:rPr>
        <w:t xml:space="preserve"> 是开电机，说明这块板的驱动级是高电平有效。</w:t>
      </w:r>
    </w:p>
    <w:p w14:paraId="427024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电感负载断电会产生反向高压，电机两端必须并续流二极管，否则容易击穿驱动管。</w:t>
      </w:r>
    </w:p>
    <w:p w14:paraId="1F1E2A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PWM 调速调的是平均电压，占空比等于高电平时间除以周期。</w:t>
      </w:r>
    </w:p>
    <w:p w14:paraId="4C4901F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宋体"/>
          <w:b w:val="0"/>
          <w:color w:val="A31D1D"/>
          <w:sz w:val="20"/>
        </w:rPr>
        <w:t>delay</w:t>
      </w:r>
      <w:r>
        <w:rPr>
          <w:rFonts w:ascii="宋体" w:hAnsi="宋体" w:eastAsia="宋体"/>
          <w:b w:val="0"/>
          <w:sz w:val="21"/>
        </w:rPr>
        <w:t xml:space="preserve"> 做 PWM 会占死 CPU，而且周期不准，真正调速要用定时器中断。</w:t>
      </w:r>
    </w:p>
    <w:p w14:paraId="2E38DE7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是软件空循环，只是“大约”1ms，换晶振就不准了。</w:t>
      </w:r>
    </w:p>
    <w:p w14:paraId="5543B445">
      <w:pPr>
        <w:keepNext/>
        <w:pageBreakBefore/>
        <w:spacing w:before="0" w:after="200"/>
        <w:outlineLvl w:val="0"/>
      </w:pPr>
      <w:bookmarkStart w:id="126" w:name="ch15"/>
      <w:bookmarkStart w:id="127" w:name="_Toc27279"/>
      <w:r>
        <w:rPr>
          <w:rFonts w:ascii="微软雅黑" w:hAnsi="微软雅黑" w:eastAsia="微软雅黑"/>
          <w:b/>
          <w:color w:val="1F2D3D"/>
          <w:sz w:val="44"/>
        </w:rPr>
        <w:t>第15章 步进电机实验</w:t>
      </w:r>
      <w:bookmarkEnd w:id="126"/>
      <w:bookmarkEnd w:id="127"/>
    </w:p>
    <w:p w14:paraId="18ADD0AB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D:\51\新实验HEX合集\15-步进电机实验\15-步进电机实验.hex</w:t>
      </w:r>
    </w:p>
    <w:p w14:paraId="718EB56C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4 个 IO 按固定顺序轮流给 ULN2003 送脉冲，让 28BYJ-48 步进电机转起来，再用 3 个按键换向、加速、减速。</w:t>
      </w:r>
    </w:p>
    <w:p w14:paraId="4F86927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8" w:name="_Toc19194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28"/>
    </w:p>
    <w:p w14:paraId="7E2341E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15-步进电机实验.hex</w:t>
      </w:r>
      <w:r>
        <w:rPr>
          <w:rFonts w:ascii="宋体" w:hAnsi="宋体" w:eastAsia="宋体"/>
          <w:b w:val="0"/>
          <w:sz w:val="21"/>
        </w:rPr>
        <w:t>，接好步进电机后上电，电机轴开始转，默认是逆时针。按 K1 一次，转向反过来；再按一次又变回去。每按一次 K2，转速快一档；每按一次 K3，转速慢一档。K4 在这个程序里定义了但没用到，按了没有反应。</w:t>
      </w:r>
    </w:p>
    <w:p w14:paraId="7F4F347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速度一共 5 档，也就是每拍之间的延时从 1ms 到 5ms。</w:t>
      </w:r>
    </w:p>
    <w:p w14:paraId="25FE74E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29" w:name="_Toc2847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2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6826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12D1C74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4A58CA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6E8D4DD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751ACA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3314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EB4A2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 相</w:t>
            </w:r>
          </w:p>
        </w:tc>
        <w:tc>
          <w:tcPr>
            <w:tcW w:w="2381" w:type="dxa"/>
          </w:tcPr>
          <w:p w14:paraId="690ECC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P1.0</w:t>
            </w:r>
          </w:p>
        </w:tc>
        <w:tc>
          <w:tcPr>
            <w:tcW w:w="2381" w:type="dxa"/>
          </w:tcPr>
          <w:p w14:paraId="0D7C2F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ULN2003 的 IN1，输出到 J47 的 O1</w:t>
            </w:r>
          </w:p>
        </w:tc>
        <w:tc>
          <w:tcPr>
            <w:tcW w:w="2381" w:type="dxa"/>
          </w:tcPr>
          <w:p w14:paraId="5C054C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IN1_A=P1^0</w:t>
            </w:r>
          </w:p>
        </w:tc>
      </w:tr>
      <w:tr w14:paraId="1E5C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5A546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 相</w:t>
            </w:r>
          </w:p>
        </w:tc>
        <w:tc>
          <w:tcPr>
            <w:tcW w:w="2381" w:type="dxa"/>
          </w:tcPr>
          <w:p w14:paraId="214A45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P1.1</w:t>
            </w:r>
          </w:p>
        </w:tc>
        <w:tc>
          <w:tcPr>
            <w:tcW w:w="2381" w:type="dxa"/>
          </w:tcPr>
          <w:p w14:paraId="271443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ULN2003 的 IN2，输出到 J47 的 O2</w:t>
            </w:r>
          </w:p>
        </w:tc>
        <w:tc>
          <w:tcPr>
            <w:tcW w:w="2381" w:type="dxa"/>
          </w:tcPr>
          <w:p w14:paraId="349C27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IN2_B=P1^1</w:t>
            </w:r>
          </w:p>
        </w:tc>
      </w:tr>
      <w:tr w14:paraId="08002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9BF90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 相</w:t>
            </w:r>
          </w:p>
        </w:tc>
        <w:tc>
          <w:tcPr>
            <w:tcW w:w="2381" w:type="dxa"/>
          </w:tcPr>
          <w:p w14:paraId="2C09EE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P1.2</w:t>
            </w:r>
          </w:p>
        </w:tc>
        <w:tc>
          <w:tcPr>
            <w:tcW w:w="2381" w:type="dxa"/>
          </w:tcPr>
          <w:p w14:paraId="0A0849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ULN2003 的 IN3，输出到 J47 的 O3</w:t>
            </w:r>
          </w:p>
        </w:tc>
        <w:tc>
          <w:tcPr>
            <w:tcW w:w="2381" w:type="dxa"/>
          </w:tcPr>
          <w:p w14:paraId="19E859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IN3_C=P1^2</w:t>
            </w:r>
          </w:p>
        </w:tc>
      </w:tr>
      <w:tr w14:paraId="600FE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03EE4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 相</w:t>
            </w:r>
          </w:p>
        </w:tc>
        <w:tc>
          <w:tcPr>
            <w:tcW w:w="2381" w:type="dxa"/>
          </w:tcPr>
          <w:p w14:paraId="051F55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P1.3</w:t>
            </w:r>
          </w:p>
        </w:tc>
        <w:tc>
          <w:tcPr>
            <w:tcW w:w="2381" w:type="dxa"/>
          </w:tcPr>
          <w:p w14:paraId="5B35CD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ULN2003 的 IN4，输出到 J47 的 O4</w:t>
            </w:r>
          </w:p>
        </w:tc>
        <w:tc>
          <w:tcPr>
            <w:tcW w:w="2381" w:type="dxa"/>
          </w:tcPr>
          <w:p w14:paraId="6EEC5A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IN4_D=P1^3</w:t>
            </w:r>
          </w:p>
        </w:tc>
      </w:tr>
      <w:tr w14:paraId="01D61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C7CD3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电机公共端</w:t>
            </w:r>
          </w:p>
        </w:tc>
        <w:tc>
          <w:tcPr>
            <w:tcW w:w="2381" w:type="dxa"/>
          </w:tcPr>
          <w:p w14:paraId="18935B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47DE12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J47 的 5V</w:t>
            </w:r>
          </w:p>
        </w:tc>
        <w:tc>
          <w:tcPr>
            <w:tcW w:w="2381" w:type="dxa"/>
          </w:tcPr>
          <w:p w14:paraId="7C67FB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电机红线接 5V</w:t>
            </w:r>
          </w:p>
        </w:tc>
      </w:tr>
      <w:tr w14:paraId="2C7CD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69DD9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K1</w:t>
            </w:r>
          </w:p>
        </w:tc>
        <w:tc>
          <w:tcPr>
            <w:tcW w:w="2381" w:type="dxa"/>
          </w:tcPr>
          <w:p w14:paraId="008D1B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P3.1</w:t>
            </w:r>
          </w:p>
        </w:tc>
        <w:tc>
          <w:tcPr>
            <w:tcW w:w="2381" w:type="dxa"/>
          </w:tcPr>
          <w:p w14:paraId="4961451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</w:t>
            </w:r>
          </w:p>
        </w:tc>
        <w:tc>
          <w:tcPr>
            <w:tcW w:w="2381" w:type="dxa"/>
          </w:tcPr>
          <w:p w14:paraId="1B5BBC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换向</w:t>
            </w:r>
          </w:p>
        </w:tc>
      </w:tr>
      <w:tr w14:paraId="05D9D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0D08B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K2</w:t>
            </w:r>
          </w:p>
        </w:tc>
        <w:tc>
          <w:tcPr>
            <w:tcW w:w="2381" w:type="dxa"/>
          </w:tcPr>
          <w:p w14:paraId="417A2A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P3.0</w:t>
            </w:r>
          </w:p>
        </w:tc>
        <w:tc>
          <w:tcPr>
            <w:tcW w:w="2381" w:type="dxa"/>
          </w:tcPr>
          <w:p w14:paraId="60E24D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</w:t>
            </w:r>
          </w:p>
        </w:tc>
        <w:tc>
          <w:tcPr>
            <w:tcW w:w="2381" w:type="dxa"/>
          </w:tcPr>
          <w:p w14:paraId="671E43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加速</w:t>
            </w:r>
          </w:p>
        </w:tc>
      </w:tr>
      <w:tr w14:paraId="4711A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2B6E7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K3</w:t>
            </w:r>
          </w:p>
        </w:tc>
        <w:tc>
          <w:tcPr>
            <w:tcW w:w="2381" w:type="dxa"/>
          </w:tcPr>
          <w:p w14:paraId="64B181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P3.2</w:t>
            </w:r>
          </w:p>
        </w:tc>
        <w:tc>
          <w:tcPr>
            <w:tcW w:w="2381" w:type="dxa"/>
          </w:tcPr>
          <w:p w14:paraId="16F830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</w:t>
            </w:r>
          </w:p>
        </w:tc>
        <w:tc>
          <w:tcPr>
            <w:tcW w:w="2381" w:type="dxa"/>
          </w:tcPr>
          <w:p w14:paraId="6DF9F5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减速</w:t>
            </w:r>
          </w:p>
        </w:tc>
      </w:tr>
      <w:tr w14:paraId="703F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76665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K4</w:t>
            </w:r>
          </w:p>
        </w:tc>
        <w:tc>
          <w:tcPr>
            <w:tcW w:w="2381" w:type="dxa"/>
          </w:tcPr>
          <w:p w14:paraId="5F1524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P3.3</w:t>
            </w:r>
          </w:p>
        </w:tc>
        <w:tc>
          <w:tcPr>
            <w:tcW w:w="2381" w:type="dxa"/>
          </w:tcPr>
          <w:p w14:paraId="45CEC5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</w:t>
            </w:r>
          </w:p>
        </w:tc>
        <w:tc>
          <w:tcPr>
            <w:tcW w:w="2381" w:type="dxa"/>
          </w:tcPr>
          <w:p w14:paraId="60462F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代码里定义了，本程序未使用</w:t>
            </w:r>
          </w:p>
        </w:tc>
      </w:tr>
    </w:tbl>
    <w:p w14:paraId="51233897">
      <w:pPr>
        <w:spacing w:after="40"/>
      </w:pPr>
    </w:p>
    <w:p w14:paraId="43F9054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接线注意：电机的红线（公共端）接 J47 的 5V，其余四根相线按顺序接到 O1~O4。代码里的 A/B/C/D 与 O1~O4 是一一对应的，但四根相线的颜色顺序不同批次可能不一样，具体哪根线接哪个端子，以原理图和电机说明书为准。接错顺序的典型现象是电机只“嗡嗡”抖、不转。</w:t>
      </w:r>
    </w:p>
    <w:p w14:paraId="772FFCC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按键是低电平有效：按下时 P3.x 被拉到地，读到 0；松开时靠上拉电阻回到 1。这也解释了后面 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里为什么判断 </w:t>
      </w:r>
      <w:r>
        <w:rPr>
          <w:rFonts w:ascii="Consolas" w:hAnsi="Consolas" w:eastAsia="宋体"/>
          <w:b w:val="0"/>
          <w:color w:val="A31D1D"/>
          <w:sz w:val="20"/>
        </w:rPr>
        <w:t>KEY1==0</w:t>
      </w:r>
      <w:r>
        <w:rPr>
          <w:rFonts w:ascii="宋体" w:hAnsi="宋体" w:eastAsia="宋体"/>
          <w:b w:val="0"/>
          <w:sz w:val="21"/>
        </w:rPr>
        <w:t xml:space="preserve"> 表示按下。</w:t>
      </w:r>
    </w:p>
    <w:p w14:paraId="7DF3421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0" w:name="_Toc612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30"/>
    </w:p>
    <w:p w14:paraId="616EF46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里定义 4 个变量：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存键值，</w:t>
      </w:r>
      <w:r>
        <w:rPr>
          <w:rFonts w:ascii="Consolas" w:hAnsi="Consolas" w:eastAsia="宋体"/>
          <w:b w:val="0"/>
          <w:color w:val="A31D1D"/>
          <w:sz w:val="20"/>
        </w:rPr>
        <w:t>dir=0</w:t>
      </w:r>
      <w:r>
        <w:rPr>
          <w:rFonts w:ascii="宋体" w:hAnsi="宋体" w:eastAsia="宋体"/>
          <w:b w:val="0"/>
          <w:sz w:val="21"/>
        </w:rPr>
        <w:t xml:space="preserve"> 默认逆时针，</w:t>
      </w:r>
      <w:r>
        <w:rPr>
          <w:rFonts w:ascii="Consolas" w:hAnsi="Consolas" w:eastAsia="宋体"/>
          <w:b w:val="0"/>
          <w:color w:val="A31D1D"/>
          <w:sz w:val="20"/>
        </w:rPr>
        <w:t>speed=1</w:t>
      </w:r>
      <w:r>
        <w:rPr>
          <w:rFonts w:ascii="宋体" w:hAnsi="宋体" w:eastAsia="宋体"/>
          <w:b w:val="0"/>
          <w:sz w:val="21"/>
        </w:rPr>
        <w:t xml:space="preserve"> 默认最快，</w:t>
      </w:r>
      <w:r>
        <w:rPr>
          <w:rFonts w:ascii="Consolas" w:hAnsi="Consolas" w:eastAsia="宋体"/>
          <w:b w:val="0"/>
          <w:color w:val="A31D1D"/>
          <w:sz w:val="20"/>
        </w:rPr>
        <w:t>step=0</w:t>
      </w:r>
      <w:r>
        <w:rPr>
          <w:rFonts w:ascii="宋体" w:hAnsi="宋体" w:eastAsia="宋体"/>
          <w:b w:val="0"/>
          <w:sz w:val="21"/>
        </w:rPr>
        <w:t xml:space="preserve"> 是节拍序号。</w:t>
      </w:r>
    </w:p>
    <w:p w14:paraId="37D1946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，先调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单次扫描按键。</w:t>
      </w:r>
    </w:p>
    <w:p w14:paraId="2DEECD6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如果按下 K1，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取反，下一拍开始换方向。</w:t>
      </w:r>
    </w:p>
    <w:p w14:paraId="40F1323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如果按下 K2，且 </w:t>
      </w:r>
      <w:r>
        <w:rPr>
          <w:rFonts w:ascii="Consolas" w:hAnsi="Consolas" w:eastAsia="宋体"/>
          <w:b w:val="0"/>
          <w:color w:val="A31D1D"/>
          <w:sz w:val="20"/>
        </w:rPr>
        <w:t>speed</w:t>
      </w:r>
      <w:r>
        <w:rPr>
          <w:rFonts w:ascii="宋体" w:hAnsi="宋体" w:eastAsia="宋体"/>
          <w:b w:val="0"/>
          <w:sz w:val="21"/>
        </w:rPr>
        <w:t xml:space="preserve"> 大于 1，就 </w:t>
      </w:r>
      <w:r>
        <w:rPr>
          <w:rFonts w:ascii="Consolas" w:hAnsi="Consolas" w:eastAsia="宋体"/>
          <w:b w:val="0"/>
          <w:color w:val="A31D1D"/>
          <w:sz w:val="20"/>
        </w:rPr>
        <w:t>speed-1</w:t>
      </w:r>
      <w:r>
        <w:rPr>
          <w:rFonts w:ascii="宋体" w:hAnsi="宋体" w:eastAsia="宋体"/>
          <w:b w:val="0"/>
          <w:sz w:val="21"/>
        </w:rPr>
        <w:t>，延时变短，转得更快。</w:t>
      </w:r>
    </w:p>
    <w:p w14:paraId="4D44152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如果按下 K3，且 </w:t>
      </w:r>
      <w:r>
        <w:rPr>
          <w:rFonts w:ascii="Consolas" w:hAnsi="Consolas" w:eastAsia="宋体"/>
          <w:b w:val="0"/>
          <w:color w:val="A31D1D"/>
          <w:sz w:val="20"/>
        </w:rPr>
        <w:t>speed</w:t>
      </w:r>
      <w:r>
        <w:rPr>
          <w:rFonts w:ascii="宋体" w:hAnsi="宋体" w:eastAsia="宋体"/>
          <w:b w:val="0"/>
          <w:sz w:val="21"/>
        </w:rPr>
        <w:t xml:space="preserve"> 小于 5，就 </w:t>
      </w:r>
      <w:r>
        <w:rPr>
          <w:rFonts w:ascii="Consolas" w:hAnsi="Consolas" w:eastAsia="宋体"/>
          <w:b w:val="0"/>
          <w:color w:val="A31D1D"/>
          <w:sz w:val="20"/>
        </w:rPr>
        <w:t>speed+1</w:t>
      </w:r>
      <w:r>
        <w:rPr>
          <w:rFonts w:ascii="宋体" w:hAnsi="宋体" w:eastAsia="宋体"/>
          <w:b w:val="0"/>
          <w:sz w:val="21"/>
        </w:rPr>
        <w:t>，延时变长，转得更慢。</w:t>
      </w:r>
    </w:p>
    <w:p w14:paraId="579BD6F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调 </w:t>
      </w:r>
      <w:r>
        <w:rPr>
          <w:rFonts w:ascii="Consolas" w:hAnsi="Consolas" w:eastAsia="宋体"/>
          <w:b w:val="0"/>
          <w:color w:val="A31D1D"/>
          <w:sz w:val="20"/>
        </w:rPr>
        <w:t>step_motor_28BYJ48_send_pulse(step++, dir)</w:t>
      </w:r>
      <w:r>
        <w:rPr>
          <w:rFonts w:ascii="宋体" w:hAnsi="宋体" w:eastAsia="宋体"/>
          <w:b w:val="0"/>
          <w:sz w:val="21"/>
        </w:rPr>
        <w:t>，按当前序号输出一拍绕组通电状态。</w:t>
      </w:r>
    </w:p>
    <w:p w14:paraId="4EBDEAE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加到 8 就归零，回到 A 相，形成循环。</w:t>
      </w:r>
    </w:p>
    <w:p w14:paraId="548FFCC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Consolas" w:hAnsi="Consolas" w:eastAsia="宋体"/>
          <w:b w:val="0"/>
          <w:color w:val="A31D1D"/>
          <w:sz w:val="20"/>
        </w:rPr>
        <w:t>delay_ms(speed)</w:t>
      </w:r>
      <w:r>
        <w:rPr>
          <w:rFonts w:ascii="宋体" w:hAnsi="宋体" w:eastAsia="宋体"/>
          <w:b w:val="0"/>
          <w:sz w:val="21"/>
        </w:rPr>
        <w:t xml:space="preserve"> 让这一拍保持 1~5ms，然后回到第 2 步。</w:t>
      </w:r>
    </w:p>
    <w:p w14:paraId="7607A35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1" w:name="_Toc2757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31"/>
    </w:p>
    <w:p w14:paraId="5B3423BA">
      <w:pPr>
        <w:keepNext/>
        <w:spacing w:before="220" w:after="80"/>
        <w:outlineLvl w:val="2"/>
      </w:pPr>
      <w:bookmarkStart w:id="132" w:name="_Toc7185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32"/>
    </w:p>
    <w:p w14:paraId="2B90149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一个文件搞定：引脚定义、延时、发脉冲、按键扫描、主循环。</w:t>
      </w:r>
    </w:p>
    <w:p w14:paraId="7701470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段：文件头、引脚和宏定义</w:t>
      </w:r>
    </w:p>
    <w:p w14:paraId="29F0536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实验名称：步进电机实验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实验现象：下载程序后，当按下KEY1键可调节电机旋转方向；当按下KEY2键，电机加速；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当按下KEY3键，电机减速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注意事项：将步进电机红色线对接到“步进电机模块”输出端子J47的5V上，其它相序依次接入。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//定义ULN2003控制步进电机管脚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IN1_A=P1^0;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IN2_B=P1^1;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IN3_C=P1^2;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IN4_D=P1^3;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//定义独立按键控制脚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KEY1=P3^1;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KEY2=P3^0;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KEY3=P3^2;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KEY4=P3^3;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//使用宏定义独立按键按下的键值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KEY1_PRESS  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KEY2_PRESS  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KEY3_PRESS  3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KEY4_PRESS  4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KEY_UNPRESS 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定义步进电机速度，值越小，速度越快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 最小不能小于1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STEPMOTOR_MAXSPEED        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STEPMOTOR_MINSPEED        5</w:t>
      </w:r>
    </w:p>
    <w:p w14:paraId="54A1FD6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IN1_A</w:t>
      </w:r>
      <w:r>
        <w:rPr>
          <w:rFonts w:ascii="宋体" w:hAnsi="宋体" w:eastAsia="宋体"/>
          <w:b w:val="0"/>
          <w:sz w:val="21"/>
        </w:rPr>
        <w:t>~</w:t>
      </w:r>
      <w:r>
        <w:rPr>
          <w:rFonts w:ascii="Consolas" w:hAnsi="Consolas" w:eastAsia="宋体"/>
          <w:b w:val="0"/>
          <w:color w:val="A31D1D"/>
          <w:sz w:val="20"/>
        </w:rPr>
        <w:t>IN4_D</w:t>
      </w:r>
      <w:r>
        <w:rPr>
          <w:rFonts w:ascii="宋体" w:hAnsi="宋体" w:eastAsia="宋体"/>
          <w:b w:val="0"/>
          <w:sz w:val="21"/>
        </w:rPr>
        <w:t xml:space="preserve"> 是 ULN2003 四路输入的四个控制脚，接 P1 的低 4 位。名字里的 A/B/C/D 就是电机的四相。这四个脚必须连在一起看，因为步进电机靠的是“哪几相通电”的组合，不是单个脚的高低。</w:t>
      </w:r>
    </w:p>
    <w:p w14:paraId="4C634D7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四个按键分别接 P3.1、P3.0、P3.2、P3.3。注意 K1 和 K2 的顺序是反的（K1 在 P3.1，K2 在 P3.0），这是板子布线决定的，写代码时以原理图为准，不要想当然按顺序排。</w:t>
      </w:r>
    </w:p>
    <w:p w14:paraId="327D206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KEY1_PRESS</w:t>
      </w:r>
      <w:r>
        <w:rPr>
          <w:rFonts w:ascii="宋体" w:hAnsi="宋体" w:eastAsia="宋体"/>
          <w:b w:val="0"/>
          <w:sz w:val="21"/>
        </w:rPr>
        <w:t xml:space="preserve"> 到 </w:t>
      </w:r>
      <w:r>
        <w:rPr>
          <w:rFonts w:ascii="Consolas" w:hAnsi="Consolas" w:eastAsia="宋体"/>
          <w:b w:val="0"/>
          <w:color w:val="A31D1D"/>
          <w:sz w:val="20"/>
        </w:rPr>
        <w:t>KEY4_PRESS</w:t>
      </w:r>
      <w:r>
        <w:rPr>
          <w:rFonts w:ascii="宋体" w:hAnsi="宋体" w:eastAsia="宋体"/>
          <w:b w:val="0"/>
          <w:sz w:val="21"/>
        </w:rPr>
        <w:t xml:space="preserve"> 是给键值起的名字，返回 1~4 表示哪个键按下，返回 0 表示没按键。用宏而不是直接写数字，是为了 </w:t>
      </w:r>
      <w:r>
        <w:rPr>
          <w:rFonts w:ascii="Consolas" w:hAnsi="Consolas" w:eastAsia="宋体"/>
          <w:b w:val="0"/>
          <w:color w:val="A31D1D"/>
          <w:sz w:val="20"/>
        </w:rPr>
        <w:t>if(key==KEY1_PRESS)</w:t>
      </w:r>
      <w:r>
        <w:rPr>
          <w:rFonts w:ascii="宋体" w:hAnsi="宋体" w:eastAsia="宋体"/>
          <w:b w:val="0"/>
          <w:sz w:val="21"/>
        </w:rPr>
        <w:t xml:space="preserve"> 这种写法一眼能看懂。</w:t>
      </w:r>
    </w:p>
    <w:p w14:paraId="33851C28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STEPMOTOR_MAXSPEED 1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STEPMOTOR_MINSPEED 5</w:t>
      </w:r>
      <w:r>
        <w:rPr>
          <w:rFonts w:ascii="宋体" w:hAnsi="宋体" w:eastAsia="宋体"/>
          <w:b w:val="0"/>
          <w:sz w:val="21"/>
        </w:rPr>
        <w:t xml:space="preserve"> 这两个名字容易看晕：它们其实是</w:t>
      </w:r>
      <w:r>
        <w:rPr>
          <w:rFonts w:ascii="宋体" w:hAnsi="宋体" w:eastAsia="宋体"/>
          <w:b/>
          <w:color w:val="1F2D3D"/>
          <w:sz w:val="21"/>
        </w:rPr>
        <w:t>延时值</w:t>
      </w:r>
      <w:r>
        <w:rPr>
          <w:rFonts w:ascii="宋体" w:hAnsi="宋体" w:eastAsia="宋体"/>
          <w:b w:val="0"/>
          <w:sz w:val="21"/>
        </w:rPr>
        <w:t>，不是速度值。延时 1ms 最快，所以 1 叫“最高速”；延时 5ms 最慢，所以 5 叫“最低速”。注释“值越小，速度越快”说的就是这个。</w:t>
      </w:r>
    </w:p>
    <w:p w14:paraId="0D3CBB0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短延时</w:t>
      </w:r>
    </w:p>
    <w:p w14:paraId="42F117C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A139F9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解释：最简单的延时，</w:t>
      </w:r>
      <w:r>
        <w:rPr>
          <w:rFonts w:ascii="Consolas" w:hAnsi="Consolas" w:eastAsia="宋体"/>
          <w:b w:val="0"/>
          <w:color w:val="A31D1D"/>
          <w:sz w:val="20"/>
        </w:rPr>
        <w:t>while(ten_us--)</w:t>
      </w:r>
      <w:r>
        <w:rPr>
          <w:rFonts w:ascii="宋体" w:hAnsi="宋体" w:eastAsia="宋体"/>
          <w:b w:val="0"/>
          <w:sz w:val="21"/>
        </w:rPr>
        <w:t xml:space="preserve"> 每次判断后减一，减到 0 退出。在 11.0592MHz、12T 下，一次循环大约 9 个机器周期，接近 10us，所以参数 1 约等于 10us。</w:t>
      </w:r>
    </w:p>
    <w:p w14:paraId="578D73B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这个函数主要给按键消抖用，</w:t>
      </w: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就是大约 10ms。它比 </w:t>
      </w:r>
      <w:r>
        <w:rPr>
          <w:rFonts w:ascii="Consolas" w:hAnsi="Consolas" w:eastAsia="宋体"/>
          <w:b w:val="0"/>
          <w:color w:val="A31D1D"/>
          <w:sz w:val="20"/>
        </w:rPr>
        <w:t>delay_ms(10)</w:t>
      </w:r>
      <w:r>
        <w:rPr>
          <w:rFonts w:ascii="宋体" w:hAnsi="宋体" w:eastAsia="宋体"/>
          <w:b w:val="0"/>
          <w:sz w:val="21"/>
        </w:rPr>
        <w:t xml:space="preserve"> 更细，写法也更省事。注意参数是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，传 1000 会循环 1000 次，不是 1 次。</w:t>
      </w:r>
    </w:p>
    <w:p w14:paraId="1EB1FDE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段：delay_ms 毫秒延时</w:t>
      </w:r>
    </w:p>
    <w:p w14:paraId="659ABA3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ms延时函数，ms=1时，大约延时1ms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delay_ms(u16 ms)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i,j;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for(i=ms;i&gt;0;i--)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for(j=110;j&gt;0;j--);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429F7F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解释：和第 14 章完全一样，内层 110 次空循环凑出大约 1ms。这里它承担一个重要任务：控制每一拍持续多久，也就是电机转速。参数只有 1~5，所以延时很短，循环开销可以接受。</w:t>
      </w:r>
    </w:p>
    <w:p w14:paraId="6936AA4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注释里 </w:t>
      </w:r>
      <w:r>
        <w:rPr>
          <w:rFonts w:ascii="Consolas" w:hAnsi="Consolas" w:eastAsia="宋体"/>
          <w:b w:val="0"/>
          <w:color w:val="A31D1D"/>
          <w:sz w:val="20"/>
        </w:rPr>
        <w:t>输 入 : ten_us</w:t>
      </w:r>
      <w:r>
        <w:rPr>
          <w:rFonts w:ascii="宋体" w:hAnsi="宋体" w:eastAsia="宋体"/>
          <w:b w:val="0"/>
          <w:sz w:val="21"/>
        </w:rPr>
        <w:t xml:space="preserve"> 是从上面复制过来忘了改，实际参数是 </w:t>
      </w:r>
      <w:r>
        <w:rPr>
          <w:rFonts w:ascii="Consolas" w:hAnsi="Consolas" w:eastAsia="宋体"/>
          <w:b w:val="0"/>
          <w:color w:val="A31D1D"/>
          <w:sz w:val="20"/>
        </w:rPr>
        <w:t>ms</w:t>
      </w:r>
      <w:r>
        <w:rPr>
          <w:rFonts w:ascii="宋体" w:hAnsi="宋体" w:eastAsia="宋体"/>
          <w:b w:val="0"/>
          <w:sz w:val="21"/>
        </w:rPr>
        <w:t>，看代码为准。</w:t>
      </w:r>
    </w:p>
    <w:p w14:paraId="04383EC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段：发一个脉冲（核心函数）</w:t>
      </w:r>
    </w:p>
    <w:p w14:paraId="4B1EE2B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step_motor_28BYJ48_send_pulse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输出一个数据给ULN2003从而实现向步进电机发送一个脉冲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step：指定步进序号，可选值0~7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dir：方向选择,1：顺时针,0：逆时针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step_motor_28BYJ48_send_pulse(u8 step,u8 dir)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temp=step;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if(dir==0)  //如果为逆时针旋转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temp=7-step;//调换节拍信号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switch(temp)//8个节拍控制：A-&gt;AB-&gt;B-&gt;BC-&gt;C-&gt;CD-&gt;D-&gt;DA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0: IN1_A=1;IN2_B=0;IN3_C=0;IN4_D=0;break;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1: IN1_A=1;IN2_B=1;IN3_C=0;IN4_D=0;break;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2: IN1_A=0;IN2_B=1;IN3_C=0;IN4_D=0;break;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3: IN1_A=0;IN2_B=1;IN3_C=1;IN4_D=0;break;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4: IN1_A=0;IN2_B=0;IN3_C=1;IN4_D=0;break;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5: IN1_A=0;IN2_B=0;IN3_C=1;IN4_D=1;break;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6: IN1_A=0;IN2_B=0;IN3_C=0;IN4_D=1;break;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case 7: IN1_A=1;IN2_B=0;IN3_C=0;IN4_D=1;break;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default: IN1_A=0;IN2_B=0;IN3_C=0;IN4_D=0;break;//停止相序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1543A5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解释：这个函数只做一件事——根据序号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和方向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>，把四个 IO 设成某种组合。一次调用就是“给一拍”，电机只走一小步。</w:t>
      </w:r>
    </w:p>
    <w:p w14:paraId="1D89FB9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取值 0~7，对应 8 个节拍。参数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为 1 顺时针，为 0 逆时针。</w:t>
      </w:r>
    </w:p>
    <w:p w14:paraId="0C265C1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方向是怎么反过来的？</w:t>
      </w:r>
      <w:r>
        <w:rPr>
          <w:rFonts w:ascii="Consolas" w:hAnsi="Consolas" w:eastAsia="宋体"/>
          <w:b w:val="0"/>
          <w:color w:val="A31D1D"/>
          <w:sz w:val="20"/>
        </w:rPr>
        <w:t>dir==0</w:t>
      </w:r>
      <w:r>
        <w:rPr>
          <w:rFonts w:ascii="宋体" w:hAnsi="宋体" w:eastAsia="宋体"/>
          <w:b w:val="0"/>
          <w:sz w:val="21"/>
        </w:rPr>
        <w:t xml:space="preserve"> 时 </w:t>
      </w:r>
      <w:r>
        <w:rPr>
          <w:rFonts w:ascii="Consolas" w:hAnsi="Consolas" w:eastAsia="宋体"/>
          <w:b w:val="0"/>
          <w:color w:val="A31D1D"/>
          <w:sz w:val="20"/>
        </w:rPr>
        <w:t>temp=7-step</w:t>
      </w:r>
      <w:r>
        <w:rPr>
          <w:rFonts w:ascii="宋体" w:hAnsi="宋体" w:eastAsia="宋体"/>
          <w:b w:val="0"/>
          <w:sz w:val="21"/>
        </w:rPr>
        <w:t xml:space="preserve">，相当于把序号镜像了一下：0 变 7、1 变 6、2 变 5、3 变 4……原来走 0、1、2、3 的顺序，现在走 7、6、5、4，正好倒着走，磁场旋转方向反过来，转子也就反着转。这种写法比另写一张反向表省事，也比“从 7 往下减”更整齐，因为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仍然是从 0 加到 7 的单向计数。</w:t>
      </w:r>
    </w:p>
    <w:p w14:paraId="0D3EB63F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switch</w:t>
      </w:r>
      <w:r>
        <w:rPr>
          <w:rFonts w:ascii="宋体" w:hAnsi="宋体" w:eastAsia="宋体"/>
          <w:b w:val="0"/>
          <w:sz w:val="21"/>
        </w:rPr>
        <w:t xml:space="preserve"> 里那张表就是</w:t>
      </w:r>
      <w:r>
        <w:rPr>
          <w:rFonts w:ascii="宋体" w:hAnsi="宋体" w:eastAsia="宋体"/>
          <w:b/>
          <w:color w:val="1F2D3D"/>
          <w:sz w:val="21"/>
        </w:rPr>
        <w:t>励磁顺序表</w:t>
      </w:r>
      <w:r>
        <w:rPr>
          <w:rFonts w:ascii="宋体" w:hAnsi="宋体" w:eastAsia="宋体"/>
          <w:b w:val="0"/>
          <w:sz w:val="21"/>
        </w:rPr>
        <w:t>，也就是四相八拍：A → AB → B → BC → C → CD → D → DA。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 w14:paraId="43D95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587" w:type="dxa"/>
            <w:shd w:val="clear" w:color="auto" w:fill="E8F0F7"/>
          </w:tcPr>
          <w:p w14:paraId="4CF4988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节拍</w:t>
            </w:r>
          </w:p>
        </w:tc>
        <w:tc>
          <w:tcPr>
            <w:tcW w:w="1587" w:type="dxa"/>
            <w:shd w:val="clear" w:color="auto" w:fill="E8F0F7"/>
          </w:tcPr>
          <w:p w14:paraId="4FFE689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A（P1.0）</w:t>
            </w:r>
          </w:p>
        </w:tc>
        <w:tc>
          <w:tcPr>
            <w:tcW w:w="1587" w:type="dxa"/>
            <w:shd w:val="clear" w:color="auto" w:fill="E8F0F7"/>
          </w:tcPr>
          <w:p w14:paraId="06F590C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B（P1.1）</w:t>
            </w:r>
          </w:p>
        </w:tc>
        <w:tc>
          <w:tcPr>
            <w:tcW w:w="1587" w:type="dxa"/>
            <w:shd w:val="clear" w:color="auto" w:fill="E8F0F7"/>
          </w:tcPr>
          <w:p w14:paraId="00E19B4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C（P1.2）</w:t>
            </w:r>
          </w:p>
        </w:tc>
        <w:tc>
          <w:tcPr>
            <w:tcW w:w="1587" w:type="dxa"/>
            <w:shd w:val="clear" w:color="auto" w:fill="E8F0F7"/>
          </w:tcPr>
          <w:p w14:paraId="1D0D882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D（P1.3）</w:t>
            </w:r>
          </w:p>
        </w:tc>
        <w:tc>
          <w:tcPr>
            <w:tcW w:w="1587" w:type="dxa"/>
            <w:shd w:val="clear" w:color="auto" w:fill="E8F0F7"/>
          </w:tcPr>
          <w:p w14:paraId="365B59A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通电相</w:t>
            </w:r>
          </w:p>
        </w:tc>
      </w:tr>
      <w:tr w14:paraId="4DD3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3AA40B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18F0995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12B590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52E059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2F770A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200CA9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</w:tr>
      <w:tr w14:paraId="225CE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7BA315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675FF2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2DA687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0A958B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363FCD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4B860C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AB</w:t>
            </w:r>
          </w:p>
        </w:tc>
      </w:tr>
      <w:tr w14:paraId="3A386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6F91FE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1587" w:type="dxa"/>
          </w:tcPr>
          <w:p w14:paraId="79F134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639DED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4D6E33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482778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799EB1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</w:tr>
      <w:tr w14:paraId="3062F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44F00E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1587" w:type="dxa"/>
          </w:tcPr>
          <w:p w14:paraId="6E1051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3E49BD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623B38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1180F5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11D170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BC</w:t>
            </w:r>
          </w:p>
        </w:tc>
      </w:tr>
      <w:tr w14:paraId="3AB6F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637734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1587" w:type="dxa"/>
          </w:tcPr>
          <w:p w14:paraId="23D914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4DC2D9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0F4545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45B243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2E00D0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</w:tr>
      <w:tr w14:paraId="1AF9D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28023D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1587" w:type="dxa"/>
          </w:tcPr>
          <w:p w14:paraId="53837F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6E1589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7B1AA2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23FCFF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59D8F3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CD</w:t>
            </w:r>
          </w:p>
        </w:tc>
      </w:tr>
      <w:tr w14:paraId="1CF74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145598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1587" w:type="dxa"/>
          </w:tcPr>
          <w:p w14:paraId="71DC1B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58357E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7D7476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1AFD7A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32D48D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</w:tr>
      <w:tr w14:paraId="33C9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587" w:type="dxa"/>
          </w:tcPr>
          <w:p w14:paraId="186DF9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1587" w:type="dxa"/>
          </w:tcPr>
          <w:p w14:paraId="331E12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0947DD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40359A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1587" w:type="dxa"/>
          </w:tcPr>
          <w:p w14:paraId="4783A3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1587" w:type="dxa"/>
          </w:tcPr>
          <w:p w14:paraId="0AC8A7F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DA</w:t>
            </w:r>
          </w:p>
        </w:tc>
      </w:tr>
    </w:tbl>
    <w:p w14:paraId="1A0F16B0">
      <w:pPr>
        <w:spacing w:after="40"/>
      </w:pPr>
    </w:p>
    <w:p w14:paraId="5EF2343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规律很清楚：先单相通电，再双相通电，再单相，再双相。单相那一拍转子走一整步（整步），双相那一拍走半步，8 拍走完正好一圈电角度。所以叫</w:t>
      </w:r>
      <w:r>
        <w:rPr>
          <w:rFonts w:ascii="宋体" w:hAnsi="宋体" w:eastAsia="宋体"/>
          <w:b/>
          <w:color w:val="1F2D3D"/>
          <w:sz w:val="21"/>
        </w:rPr>
        <w:t>四相八拍</w:t>
      </w:r>
      <w:r>
        <w:rPr>
          <w:rFonts w:ascii="宋体" w:hAnsi="宋体" w:eastAsia="宋体"/>
          <w:b w:val="0"/>
          <w:sz w:val="21"/>
        </w:rPr>
        <w:t>，也叫半步驱动。</w:t>
      </w:r>
    </w:p>
    <w:p w14:paraId="2E43528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对比一下</w:t>
      </w:r>
      <w:r>
        <w:rPr>
          <w:rFonts w:ascii="宋体" w:hAnsi="宋体" w:eastAsia="宋体"/>
          <w:b/>
          <w:color w:val="1F2D3D"/>
          <w:sz w:val="21"/>
        </w:rPr>
        <w:t>四相四拍</w:t>
      </w:r>
      <w:r>
        <w:rPr>
          <w:rFonts w:ascii="宋体" w:hAnsi="宋体" w:eastAsia="宋体"/>
          <w:b w:val="0"/>
          <w:sz w:val="21"/>
        </w:rPr>
        <w:t>：只取 0、2、4、6 这四拍（A→B→C→D），每拍都是一整步。好处是控制简单、每拍转矩大一点；坏处是步距角大一倍，运转更“顿”，低速时抖动明显。八拍把每一步劈成两半，走得更细更平滑，所以实际项目里八拍更常用，代价是同样转速下要多送一倍的脉冲。</w:t>
      </w:r>
    </w:p>
    <w:p w14:paraId="4E1120CF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default</w:t>
      </w:r>
      <w:r>
        <w:rPr>
          <w:rFonts w:ascii="宋体" w:hAnsi="宋体" w:eastAsia="宋体"/>
          <w:b w:val="0"/>
          <w:sz w:val="21"/>
        </w:rPr>
        <w:t xml:space="preserve"> 是全 0，即四相都不通电，电机没有保持转矩，轴可以自由转动，这叫“停止相序”。本例里 </w:t>
      </w:r>
      <w:r>
        <w:rPr>
          <w:rFonts w:ascii="Consolas" w:hAnsi="Consolas" w:eastAsia="宋体"/>
          <w:b w:val="0"/>
          <w:color w:val="A31D1D"/>
          <w:sz w:val="20"/>
        </w:rPr>
        <w:t>temp</w:t>
      </w:r>
      <w:r>
        <w:rPr>
          <w:rFonts w:ascii="宋体" w:hAnsi="宋体" w:eastAsia="宋体"/>
          <w:b w:val="0"/>
          <w:sz w:val="21"/>
        </w:rPr>
        <w:t xml:space="preserve"> 一定是 0~7，走不到 </w:t>
      </w:r>
      <w:r>
        <w:rPr>
          <w:rFonts w:ascii="Consolas" w:hAnsi="Consolas" w:eastAsia="宋体"/>
          <w:b w:val="0"/>
          <w:color w:val="A31D1D"/>
          <w:sz w:val="20"/>
        </w:rPr>
        <w:t>default</w:t>
      </w:r>
      <w:r>
        <w:rPr>
          <w:rFonts w:ascii="宋体" w:hAnsi="宋体" w:eastAsia="宋体"/>
          <w:b w:val="0"/>
          <w:sz w:val="21"/>
        </w:rPr>
        <w:t>，它是留给“停机”用的保险。</w:t>
      </w:r>
    </w:p>
    <w:p w14:paraId="18E2386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为什么必须按顺序给脉冲？步进电机的转子是永磁体，定子绕组通电后产生磁场，转子会被磁场“吸”到对齐位置。A 相通电，转子对齐 A；下一拍换成 AB 通电，合成磁场往 B 方向偏了半个角度，转子就跟过去半步；再换 B，再跟半步。磁场一步步转，转子一步步跟，这就是步进。顺序对了才连续同向转；顺序乱了（比如 A 直接跳到 C），转子要么往回退，要么原地抖，要么干脆不转。这也是为什么四根相线接错顺序时电机会“嗡嗡”抖却不转。</w:t>
      </w:r>
    </w:p>
    <w:p w14:paraId="709CD11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段：key_scan 按键扫描</w:t>
      </w:r>
    </w:p>
    <w:p w14:paraId="40EFBFB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key_scan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检测独立按键是否按下，按下则返回对应键值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mode=0：单次扫描按键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mode=1：连续扫描按键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KEY1_PRESS：K1按下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KEY2_PRESS：K2按下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KEY3_PRESS：K3按下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KEY4_PRESS：K4按下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KEY_UNPRESS：未有按键按下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key_scan(u8 mode)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if(mode)key=1;//连续扫描按键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if(key==1&amp;&amp;(KEY1==0||KEY2==0||KEY3==0||KEY4==0))//任意按键按下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if(KEY1==0)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KEY1_PRESS;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if(KEY2==0)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KEY2_PRESS;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if(KEY3==0)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KEY3_PRESS;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if(KEY4==0)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KEY4_PRESS;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if(KEY1==1&amp;&amp;KEY2==1&amp;&amp;KEY3==1&amp;&amp;KEY4==1) //无按键按下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KEY_UNPRESS;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7D3C62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解释：返回值是键值，没按键返回 </w:t>
      </w:r>
      <w:r>
        <w:rPr>
          <w:rFonts w:ascii="Consolas" w:hAnsi="Consolas" w:eastAsia="宋体"/>
          <w:b w:val="0"/>
          <w:color w:val="A31D1D"/>
          <w:sz w:val="20"/>
        </w:rPr>
        <w:t>KEY_UNPRESS</w:t>
      </w:r>
      <w:r>
        <w:rPr>
          <w:rFonts w:ascii="宋体" w:hAnsi="宋体" w:eastAsia="宋体"/>
          <w:b w:val="0"/>
          <w:sz w:val="21"/>
        </w:rPr>
        <w:t>（0）。</w:t>
      </w:r>
    </w:p>
    <w:p w14:paraId="1817F864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static u8 key=1;</w:t>
      </w:r>
      <w:r>
        <w:rPr>
          <w:rFonts w:ascii="宋体" w:hAnsi="宋体" w:eastAsia="宋体"/>
          <w:b w:val="0"/>
          <w:sz w:val="21"/>
        </w:rPr>
        <w:t xml:space="preserve"> 是这里的关键。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 让这个局部变量只初始化一次，函数返回后值还留着，下次进来接着用。它记录“上一次是否已经处理过按下”。流程是：</w:t>
      </w:r>
      <w:r>
        <w:rPr>
          <w:rFonts w:ascii="Consolas" w:hAnsi="Consolas" w:eastAsia="宋体"/>
          <w:b w:val="0"/>
          <w:color w:val="A31D1D"/>
          <w:sz w:val="20"/>
        </w:rPr>
        <w:t>key==1</w:t>
      </w:r>
      <w:r>
        <w:rPr>
          <w:rFonts w:ascii="宋体" w:hAnsi="宋体" w:eastAsia="宋体"/>
          <w:b w:val="0"/>
          <w:sz w:val="21"/>
        </w:rPr>
        <w:t xml:space="preserve"> 表示“可以接受新按键”，这时检测到有键按下，延时 10ms 消抖，把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清 0，再判断具体是哪个键并返回。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变成 0 以后，即使手一直按着，后面的调用也不会再返回键值，必须等四个键全松开（走 </w:t>
      </w:r>
      <w:r>
        <w:rPr>
          <w:rFonts w:ascii="Consolas" w:hAnsi="Consolas" w:eastAsia="宋体"/>
          <w:b w:val="0"/>
          <w:color w:val="A31D1D"/>
          <w:sz w:val="20"/>
        </w:rPr>
        <w:t>else if</w:t>
      </w:r>
      <w:r>
        <w:rPr>
          <w:rFonts w:ascii="宋体" w:hAnsi="宋体" w:eastAsia="宋体"/>
          <w:b w:val="0"/>
          <w:sz w:val="21"/>
        </w:rPr>
        <w:t xml:space="preserve"> 那支）把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恢复成 1。</w:t>
      </w:r>
    </w:p>
    <w:p w14:paraId="7BF8089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这就是“单次触发”：按住不放只算一次。步进电机实验正需要这个效果，否则按住 K1 会疯狂换向。</w:t>
      </w:r>
    </w:p>
    <w:p w14:paraId="760AB74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参数：传 1 时每次进来先 </w:t>
      </w:r>
      <w:r>
        <w:rPr>
          <w:rFonts w:ascii="Consolas" w:hAnsi="Consolas" w:eastAsia="宋体"/>
          <w:b w:val="0"/>
          <w:color w:val="A31D1D"/>
          <w:sz w:val="20"/>
        </w:rPr>
        <w:t>key=1</w:t>
      </w:r>
      <w:r>
        <w:rPr>
          <w:rFonts w:ascii="宋体" w:hAnsi="宋体" w:eastAsia="宋体"/>
          <w:b w:val="0"/>
          <w:sz w:val="21"/>
        </w:rPr>
        <w:t>，等于取消锁存，按住就会连续返回键值，适合做“按住连续加速”。本程序传的是 0。</w:t>
      </w:r>
    </w:p>
    <w:p w14:paraId="498FBD4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消抖为什么放在 </w:t>
      </w:r>
      <w:r>
        <w:rPr>
          <w:rFonts w:ascii="Consolas" w:hAnsi="Consolas" w:eastAsia="宋体"/>
          <w:b w:val="0"/>
          <w:color w:val="A31D1D"/>
          <w:sz w:val="20"/>
        </w:rPr>
        <w:t>key=0</w:t>
      </w:r>
      <w:r>
        <w:rPr>
          <w:rFonts w:ascii="宋体" w:hAnsi="宋体" w:eastAsia="宋体"/>
          <w:b w:val="0"/>
          <w:sz w:val="21"/>
        </w:rPr>
        <w:t xml:space="preserve"> 之前、判断具体键之后？因为机械按键按下瞬间会抖动几毫秒，先等 10ms 再读，读到的就是稳定电平。注意消抖之后又重新读了 </w:t>
      </w:r>
      <w:r>
        <w:rPr>
          <w:rFonts w:ascii="Consolas" w:hAnsi="Consolas" w:eastAsia="宋体"/>
          <w:b w:val="0"/>
          <w:color w:val="A31D1D"/>
          <w:sz w:val="20"/>
        </w:rPr>
        <w:t>KEY1==0</w:t>
      </w:r>
      <w:r>
        <w:rPr>
          <w:rFonts w:ascii="宋体" w:hAnsi="宋体" w:eastAsia="宋体"/>
          <w:b w:val="0"/>
          <w:sz w:val="21"/>
        </w:rPr>
        <w:t xml:space="preserve"> 等条件，等于做了二次确认。</w:t>
      </w:r>
    </w:p>
    <w:p w14:paraId="7EE6674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段：main 主函数</w:t>
      </w:r>
    </w:p>
    <w:p w14:paraId="144D94F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dir=0;//默认逆时针方向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speed=STEPMOTOR_MAXSPEED;//默认最大速度旋转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step=0;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if(key==KEY1_PRESS)//换向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dir=!dir;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if(key==KEY2_PRESS)//加速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if(speed&gt;STEPMOTOR_MAXSPEED)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speed-=1;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if(key==KEY3_PRESS)//减速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if(speed&lt;STEPMOTOR_MINSPEED)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speed+=1;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step_motor_28BYJ48_send_pulse(step++,dir);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if(step==8)step=0;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delay_ms(speed);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169CF0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解释：四个变量分别管键值、方向、速度（其实是延时）、节拍序号。</w:t>
      </w:r>
    </w:p>
    <w:p w14:paraId="2B3E4D9D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dir=0</w:t>
      </w:r>
      <w:r>
        <w:rPr>
          <w:rFonts w:ascii="宋体" w:hAnsi="宋体" w:eastAsia="宋体"/>
          <w:b w:val="0"/>
          <w:sz w:val="21"/>
        </w:rPr>
        <w:t xml:space="preserve"> 是逆时针，因为 0 走 </w:t>
      </w:r>
      <w:r>
        <w:rPr>
          <w:rFonts w:ascii="Consolas" w:hAnsi="Consolas" w:eastAsia="宋体"/>
          <w:b w:val="0"/>
          <w:color w:val="A31D1D"/>
          <w:sz w:val="20"/>
        </w:rPr>
        <w:t>temp=7-step</w:t>
      </w:r>
      <w:r>
        <w:rPr>
          <w:rFonts w:ascii="宋体" w:hAnsi="宋体" w:eastAsia="宋体"/>
          <w:b w:val="0"/>
          <w:sz w:val="21"/>
        </w:rPr>
        <w:t xml:space="preserve"> 那条分支。</w:t>
      </w:r>
      <w:r>
        <w:rPr>
          <w:rFonts w:ascii="Consolas" w:hAnsi="Consolas" w:eastAsia="宋体"/>
          <w:b w:val="0"/>
          <w:color w:val="A31D1D"/>
          <w:sz w:val="20"/>
        </w:rPr>
        <w:t>speed=1</w:t>
      </w:r>
      <w:r>
        <w:rPr>
          <w:rFonts w:ascii="宋体" w:hAnsi="宋体" w:eastAsia="宋体"/>
          <w:b w:val="0"/>
          <w:sz w:val="21"/>
        </w:rPr>
        <w:t xml:space="preserve"> 上电就是最快档。</w:t>
      </w:r>
    </w:p>
    <w:p w14:paraId="5723B8F4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dir=!dir;</w:t>
      </w:r>
      <w:r>
        <w:rPr>
          <w:rFonts w:ascii="宋体" w:hAnsi="宋体" w:eastAsia="宋体"/>
          <w:b w:val="0"/>
          <w:sz w:val="21"/>
        </w:rPr>
        <w:t xml:space="preserve"> 是取反，0 变 1、1 变 0，最省事的换向写法。</w:t>
      </w:r>
      <w:r>
        <w:rPr>
          <w:rFonts w:ascii="Consolas" w:hAnsi="Consolas" w:eastAsia="宋体"/>
          <w:b w:val="0"/>
          <w:color w:val="A31D1D"/>
          <w:sz w:val="20"/>
        </w:rPr>
        <w:t>speed-=1</w:t>
      </w:r>
      <w:r>
        <w:rPr>
          <w:rFonts w:ascii="宋体" w:hAnsi="宋体" w:eastAsia="宋体"/>
          <w:b w:val="0"/>
          <w:sz w:val="21"/>
        </w:rPr>
        <w:t xml:space="preserve"> 让延时变短，转得更快；</w:t>
      </w:r>
      <w:r>
        <w:rPr>
          <w:rFonts w:ascii="Consolas" w:hAnsi="Consolas" w:eastAsia="宋体"/>
          <w:b w:val="0"/>
          <w:color w:val="A31D1D"/>
          <w:sz w:val="20"/>
        </w:rPr>
        <w:t>speed+=1</w:t>
      </w:r>
      <w:r>
        <w:rPr>
          <w:rFonts w:ascii="宋体" w:hAnsi="宋体" w:eastAsia="宋体"/>
          <w:b w:val="0"/>
          <w:sz w:val="21"/>
        </w:rPr>
        <w:t xml:space="preserve"> 让延时变长，转得更慢。两个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是限幅：最快到 1 就不能再快（再快就是 0ms，等于不给电机反应时间，会失步），最慢到 5 就不能再慢。所以按到边界后再按是没反应的，这是正常的。</w:t>
      </w:r>
    </w:p>
    <w:p w14:paraId="2C916B66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step_motor_28BYJ48_send_pulse(step++,dir);</w:t>
      </w:r>
      <w:r>
        <w:rPr>
          <w:rFonts w:ascii="宋体" w:hAnsi="宋体" w:eastAsia="宋体"/>
          <w:b w:val="0"/>
          <w:sz w:val="21"/>
        </w:rPr>
        <w:t xml:space="preserve"> 这一句有两个动作：先把当前的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传给函数，然后 </w:t>
      </w:r>
      <w:r>
        <w:rPr>
          <w:rFonts w:ascii="Consolas" w:hAnsi="Consolas" w:eastAsia="宋体"/>
          <w:b w:val="0"/>
          <w:color w:val="A31D1D"/>
          <w:sz w:val="20"/>
        </w:rPr>
        <w:t>step</w:t>
      </w:r>
      <w:r>
        <w:rPr>
          <w:rFonts w:ascii="宋体" w:hAnsi="宋体" w:eastAsia="宋体"/>
          <w:b w:val="0"/>
          <w:sz w:val="21"/>
        </w:rPr>
        <w:t xml:space="preserve"> 自己加 1。所以第一次调用传 0，第二次传 1……第七次传 7，第八次传 8 之前先被 </w:t>
      </w:r>
      <w:r>
        <w:rPr>
          <w:rFonts w:ascii="Consolas" w:hAnsi="Consolas" w:eastAsia="宋体"/>
          <w:b w:val="0"/>
          <w:color w:val="A31D1D"/>
          <w:sz w:val="20"/>
        </w:rPr>
        <w:t>if(step==8)step=0</w:t>
      </w:r>
      <w:r>
        <w:rPr>
          <w:rFonts w:ascii="宋体" w:hAnsi="宋体" w:eastAsia="宋体"/>
          <w:b w:val="0"/>
          <w:sz w:val="21"/>
        </w:rPr>
        <w:t xml:space="preserve"> 拦住。顺序严格是 0、1、2、3、4、5、6、7、0、1……中间不会跳拍，这是电机能连续转的前提。</w:t>
      </w:r>
    </w:p>
    <w:p w14:paraId="1452BB1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delay_ms(speed)</w:t>
      </w:r>
      <w:r>
        <w:rPr>
          <w:rFonts w:ascii="宋体" w:hAnsi="宋体" w:eastAsia="宋体"/>
          <w:b w:val="0"/>
          <w:sz w:val="21"/>
        </w:rPr>
        <w:t xml:space="preserve"> 决定每一拍持续多久。这段延时不能省：磁场换得太快，转子有惯性，还没转到位下一拍就来了，就会“跟不上”，表现为抖动、丢步、甚至原地不转。所以步进电机的转速上限是由“每拍最短时间”和负载决定的。</w:t>
      </w:r>
    </w:p>
    <w:p w14:paraId="25038C8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顺便算一下转速。28BYJ-48 内部有减速齿轮，减速比大约 1:64，八拍模式下转一圈大约要 4096 拍（具体数值以电机手册为准）。</w:t>
      </w:r>
      <w:r>
        <w:rPr>
          <w:rFonts w:ascii="Consolas" w:hAnsi="Consolas" w:eastAsia="宋体"/>
          <w:b w:val="0"/>
          <w:color w:val="A31D1D"/>
          <w:sz w:val="20"/>
        </w:rPr>
        <w:t>speed=1</w:t>
      </w:r>
      <w:r>
        <w:rPr>
          <w:rFonts w:ascii="宋体" w:hAnsi="宋体" w:eastAsia="宋体"/>
          <w:b w:val="0"/>
          <w:sz w:val="21"/>
        </w:rPr>
        <w:t xml:space="preserve"> 时一拍 1ms，一圈约 4.1 秒，大概 15 转/分；</w:t>
      </w:r>
      <w:r>
        <w:rPr>
          <w:rFonts w:ascii="Consolas" w:hAnsi="Consolas" w:eastAsia="宋体"/>
          <w:b w:val="0"/>
          <w:color w:val="A31D1D"/>
          <w:sz w:val="20"/>
        </w:rPr>
        <w:t>speed=5</w:t>
      </w:r>
      <w:r>
        <w:rPr>
          <w:rFonts w:ascii="宋体" w:hAnsi="宋体" w:eastAsia="宋体"/>
          <w:b w:val="0"/>
          <w:sz w:val="21"/>
        </w:rPr>
        <w:t xml:space="preserve"> 时一拍 5ms，一圈约 20 秒，大概 3 转/分。这就是为什么这种电机转起来总是慢悠悠的——它本来就是靠减速齿轮换转矩的。</w:t>
      </w:r>
    </w:p>
    <w:p w14:paraId="1C0D243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3" w:name="_Toc1920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33"/>
    </w:p>
    <w:p w14:paraId="3F377C8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步进电机是靠“按顺序换相”一步一步走的，不是靠电压高低，顺序错了只会抖不会转。</w:t>
      </w:r>
    </w:p>
    <w:p w14:paraId="3CBF2E7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四相八拍顺序是 A-AB-B-BC-C-CD-D-DA，其中双相通电的那拍是半步，走得更平滑。</w:t>
      </w:r>
    </w:p>
    <w:p w14:paraId="2D63EAD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换方向不用改接线，把节拍顺序倒过来就行，代码用 </w:t>
      </w:r>
      <w:r>
        <w:rPr>
          <w:rFonts w:ascii="Consolas" w:hAnsi="Consolas" w:eastAsia="宋体"/>
          <w:b w:val="0"/>
          <w:color w:val="A31D1D"/>
          <w:sz w:val="20"/>
        </w:rPr>
        <w:t>temp=7-step</w:t>
      </w:r>
      <w:r>
        <w:rPr>
          <w:rFonts w:ascii="宋体" w:hAnsi="宋体" w:eastAsia="宋体"/>
          <w:b w:val="0"/>
          <w:sz w:val="21"/>
        </w:rPr>
        <w:t xml:space="preserve"> 做了镜像。</w:t>
      </w:r>
    </w:p>
    <w:p w14:paraId="3C1164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每拍之间必须留够时间，延时太短转子跟不上会失步，表现为抖动或不转。</w:t>
      </w:r>
    </w:p>
    <w:p w14:paraId="5E3AD6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转速由“每拍延时”决定，延时越小越快；本程序 5 档就是 1~5ms。</w:t>
      </w:r>
    </w:p>
    <w:p w14:paraId="7988FC4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28BYJ-48 是减速步进电机，必须经 ULN2003 这类驱动，IO 口直接接不动线圈。</w:t>
      </w:r>
    </w:p>
    <w:p w14:paraId="6F94628B">
      <w:pPr>
        <w:keepNext/>
        <w:pageBreakBefore/>
        <w:spacing w:before="0" w:after="200"/>
        <w:outlineLvl w:val="0"/>
      </w:pPr>
      <w:bookmarkStart w:id="134" w:name="ch16"/>
      <w:bookmarkStart w:id="135" w:name="_Toc4273"/>
      <w:r>
        <w:rPr>
          <w:rFonts w:ascii="微软雅黑" w:hAnsi="微软雅黑" w:eastAsia="微软雅黑"/>
          <w:b/>
          <w:color w:val="1F2D3D"/>
          <w:sz w:val="44"/>
        </w:rPr>
        <w:t>第16章 外部中断0实验</w:t>
      </w:r>
      <w:bookmarkEnd w:id="134"/>
      <w:bookmarkEnd w:id="135"/>
    </w:p>
    <w:p w14:paraId="6CE00172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D:\51\新实验HEX合集\16.1-外部中断0实验\16.1-外部中断0实验.hex</w:t>
      </w:r>
    </w:p>
    <w:p w14:paraId="0D529A52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主循环空着什么都不做，全靠 P3.2 上的一个下降沿把程序“叫”进中断里翻转 LED，讲清 IT0、EX0、EA 和 interrupt 0。</w:t>
      </w:r>
    </w:p>
    <w:p w14:paraId="129C0E3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6" w:name="_Toc4053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36"/>
    </w:p>
    <w:p w14:paraId="1591B79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16.1-外部中断0实验.hex</w:t>
      </w:r>
      <w:r>
        <w:rPr>
          <w:rFonts w:ascii="宋体" w:hAnsi="宋体" w:eastAsia="宋体"/>
          <w:b w:val="0"/>
          <w:sz w:val="21"/>
        </w:rPr>
        <w:t>，上电后 D1 保持一种状态（灭）。每按一次 K3，D1 就翻转一次，按一下亮、再按一下灭。</w:t>
      </w:r>
    </w:p>
    <w:p w14:paraId="15DCDCB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主循环里是空的，LED 完全靠中断控制，这是本章最值得体会的地方：CPU 平时“闲着”，事件来了才干活。</w:t>
      </w:r>
    </w:p>
    <w:p w14:paraId="0AAB6A7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做这个实验要先把板上的红外接收头取下来。红外接收头的输出就接在 P3.2 上，遥控器一按或者环境光一变，P3.2 就会有一串脉冲，程序会以为按键被按了，LED 乱闪。</w:t>
      </w:r>
    </w:p>
    <w:p w14:paraId="4448979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7" w:name="_Toc2739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2A065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DD6C29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5D78B17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09C41C6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39B2C66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F4AA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96118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28A0B2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68446F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3C270E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</w:p>
        </w:tc>
      </w:tr>
      <w:tr w14:paraId="1DD2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8D31E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K3 按键</w:t>
            </w:r>
          </w:p>
        </w:tc>
        <w:tc>
          <w:tcPr>
            <w:tcW w:w="2381" w:type="dxa"/>
          </w:tcPr>
          <w:p w14:paraId="4D747A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P3.2</w:t>
            </w:r>
          </w:p>
        </w:tc>
        <w:tc>
          <w:tcPr>
            <w:tcW w:w="2381" w:type="dxa"/>
          </w:tcPr>
          <w:p w14:paraId="43BB7E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独立按键，同时是 INT0 引脚</w:t>
            </w:r>
          </w:p>
        </w:tc>
        <w:tc>
          <w:tcPr>
            <w:tcW w:w="2381" w:type="dxa"/>
          </w:tcPr>
          <w:p w14:paraId="027E5A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KEY3=P3^2</w:t>
            </w:r>
          </w:p>
        </w:tc>
      </w:tr>
      <w:tr w14:paraId="193C8D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57D5D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红外接收头</w:t>
            </w:r>
          </w:p>
        </w:tc>
        <w:tc>
          <w:tcPr>
            <w:tcW w:w="2381" w:type="dxa"/>
          </w:tcPr>
          <w:p w14:paraId="5C1818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P3.2</w:t>
            </w:r>
          </w:p>
        </w:tc>
        <w:tc>
          <w:tcPr>
            <w:tcW w:w="2381" w:type="dxa"/>
          </w:tcPr>
          <w:p w14:paraId="2814A8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板上红外接收</w:t>
            </w:r>
          </w:p>
        </w:tc>
        <w:tc>
          <w:tcPr>
            <w:tcW w:w="2381" w:type="dxa"/>
          </w:tcPr>
          <w:p w14:paraId="3852EC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本实验必须取下</w:t>
            </w:r>
          </w:p>
        </w:tc>
      </w:tr>
    </w:tbl>
    <w:p w14:paraId="691D23B6">
      <w:pPr>
        <w:spacing w:after="40"/>
      </w:pPr>
    </w:p>
    <w:p w14:paraId="62D5D37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P3.2 有双重身份：既是一个普通 IO，又是外部中断 0 的输入引脚 INT0。这是 51 的固定引脚复用，不能改到别的脚上，所以按键必须接 P3.2 才能用 INT0。同理，外部中断 1 固定在 P3.3。</w:t>
      </w:r>
    </w:p>
    <w:p w14:paraId="2F42A6B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按键按下时 P3.2 被拉到低电平，松开回到高电平，所以按一次键在 P3.2 上就是一个从高到低的下降沿。</w:t>
      </w:r>
    </w:p>
    <w:p w14:paraId="48DACCA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8" w:name="_Toc6122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38"/>
    </w:p>
    <w:p w14:paraId="7E4BFB0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exti0_init()</w:t>
      </w:r>
      <w:r>
        <w:rPr>
          <w:rFonts w:ascii="宋体" w:hAnsi="宋体" w:eastAsia="宋体"/>
          <w:b w:val="0"/>
          <w:sz w:val="21"/>
        </w:rPr>
        <w:t>。</w:t>
      </w:r>
    </w:p>
    <w:p w14:paraId="65FEFE7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>，把 INT0 设成下降沿触发。</w:t>
      </w:r>
    </w:p>
    <w:p w14:paraId="75930D9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EX0=1</w:t>
      </w:r>
      <w:r>
        <w:rPr>
          <w:rFonts w:ascii="宋体" w:hAnsi="宋体" w:eastAsia="宋体"/>
          <w:b w:val="0"/>
          <w:sz w:val="21"/>
        </w:rPr>
        <w:t>，允许 INT0 这个中断源。</w:t>
      </w:r>
    </w:p>
    <w:p w14:paraId="0D02A06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>，打开总中断开关。</w:t>
      </w:r>
    </w:p>
    <w:p w14:paraId="547FFD2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空循环，CPU 在这里原地打转。</w:t>
      </w:r>
    </w:p>
    <w:p w14:paraId="538CC00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按下 K3，P3.2 出现下降沿，硬件把中断标志 IE0 置 1。</w:t>
      </w:r>
    </w:p>
    <w:p w14:paraId="5F46318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CPU 执行完当前指令，跳到 0x0003 处的向量，进入 </w:t>
      </w:r>
      <w:r>
        <w:rPr>
          <w:rFonts w:ascii="Consolas" w:hAnsi="Consolas" w:eastAsia="宋体"/>
          <w:b w:val="0"/>
          <w:color w:val="A31D1D"/>
          <w:sz w:val="20"/>
        </w:rPr>
        <w:t>exti0</w:t>
      </w:r>
      <w:r>
        <w:rPr>
          <w:rFonts w:ascii="宋体" w:hAnsi="宋体" w:eastAsia="宋体"/>
          <w:b w:val="0"/>
          <w:sz w:val="21"/>
        </w:rPr>
        <w:t xml:space="preserve"> 函数。</w:t>
      </w:r>
    </w:p>
    <w:p w14:paraId="781D1D1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函数里先延时约 10ms 消抖。</w:t>
      </w:r>
    </w:p>
    <w:p w14:paraId="0CE5836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 xml:space="preserve">再判断 </w:t>
      </w:r>
      <w:r>
        <w:rPr>
          <w:rFonts w:ascii="Consolas" w:hAnsi="Consolas" w:eastAsia="宋体"/>
          <w:b w:val="0"/>
          <w:color w:val="A31D1D"/>
          <w:sz w:val="20"/>
        </w:rPr>
        <w:t>KEY3==0</w:t>
      </w:r>
      <w:r>
        <w:rPr>
          <w:rFonts w:ascii="宋体" w:hAnsi="宋体" w:eastAsia="宋体"/>
          <w:b w:val="0"/>
          <w:sz w:val="21"/>
        </w:rPr>
        <w:t xml:space="preserve">，确认真的按下了，就把 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取反。</w:t>
      </w:r>
    </w:p>
    <w:p w14:paraId="54613EC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10. </w:t>
      </w:r>
      <w:r>
        <w:rPr>
          <w:rFonts w:ascii="宋体" w:hAnsi="宋体" w:eastAsia="宋体"/>
          <w:b w:val="0"/>
          <w:sz w:val="21"/>
        </w:rPr>
        <w:t xml:space="preserve">执行 </w:t>
      </w:r>
      <w:r>
        <w:rPr>
          <w:rFonts w:ascii="Consolas" w:hAnsi="Consolas" w:eastAsia="宋体"/>
          <w:b w:val="0"/>
          <w:color w:val="A31D1D"/>
          <w:sz w:val="20"/>
        </w:rPr>
        <w:t>RETI</w:t>
      </w:r>
      <w:r>
        <w:rPr>
          <w:rFonts w:ascii="宋体" w:hAnsi="宋体" w:eastAsia="宋体"/>
          <w:b w:val="0"/>
          <w:sz w:val="21"/>
        </w:rPr>
        <w:t xml:space="preserve"> 返回主循环，继续空转等下一次中断。</w:t>
      </w:r>
    </w:p>
    <w:p w14:paraId="75477EF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39" w:name="_Toc703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39"/>
    </w:p>
    <w:p w14:paraId="29D20F1C">
      <w:pPr>
        <w:keepNext/>
        <w:spacing w:before="220" w:after="80"/>
        <w:outlineLvl w:val="2"/>
      </w:pPr>
      <w:bookmarkStart w:id="140" w:name="_Toc998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40"/>
    </w:p>
    <w:p w14:paraId="14EA30F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只有初始化、空主循环和一个中断函数，非常短，但把外部中断的要素都占全了。</w:t>
      </w:r>
    </w:p>
    <w:p w14:paraId="0EF86A8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段：文件头、头文件和引脚定义</w:t>
      </w:r>
    </w:p>
    <w:p w14:paraId="71B1085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实验名称：外部中断0实验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实验现象：下载程序后，当按下K3键可控制D1指示灯亮灭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注意事项：将红外接收传感器取下，防止对P3.2口干扰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//定义LED1管脚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//定义独立按键K3控制脚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KEY3=P3^2;</w:t>
      </w:r>
    </w:p>
    <w:p w14:paraId="10EDE81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注意事项</w:t>
      </w:r>
      <w:r>
        <w:rPr>
          <w:rFonts w:ascii="宋体" w:hAnsi="宋体" w:eastAsia="宋体"/>
          <w:b w:val="0"/>
          <w:sz w:val="21"/>
        </w:rPr>
        <w:t xml:space="preserve"> 这句不是客套话，P3.2 上确实并着红外接收头的输出，做外部中断 0 实验必须把它拔掉，否则中断会被无关信号触发。</w:t>
      </w:r>
    </w:p>
    <w:p w14:paraId="0587A8E6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接 P2.0。板上 LED 一般是低电平点亮（灌电流接法，LED 阳极经电阻接 5V，阴极接 IO），所以 P2.0 输出 0 时亮、输出 1 时灭。这一点从现象描述只能看出“亮灭”，具体亮灭对应关系以原理图为准，但取反逻辑不受影响。</w:t>
      </w:r>
    </w:p>
    <w:p w14:paraId="7B3C24AC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KEY3</w:t>
      </w:r>
      <w:r>
        <w:rPr>
          <w:rFonts w:ascii="宋体" w:hAnsi="宋体" w:eastAsia="宋体"/>
          <w:b w:val="0"/>
          <w:sz w:val="21"/>
        </w:rPr>
        <w:t xml:space="preserve"> 定义在 P3.2，和 INT0 是同一个引脚。代码里用 </w:t>
      </w:r>
      <w:r>
        <w:rPr>
          <w:rFonts w:ascii="Consolas" w:hAnsi="Consolas" w:eastAsia="宋体"/>
          <w:b w:val="0"/>
          <w:color w:val="A31D1D"/>
          <w:sz w:val="20"/>
        </w:rPr>
        <w:t>KEY3</w:t>
      </w:r>
      <w:r>
        <w:rPr>
          <w:rFonts w:ascii="宋体" w:hAnsi="宋体" w:eastAsia="宋体"/>
          <w:b w:val="0"/>
          <w:sz w:val="21"/>
        </w:rPr>
        <w:t xml:space="preserve"> 这个名字只是为了在中断里再确认一次电平，真正触发中断的是硬件，不靠这个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>。</w:t>
      </w:r>
    </w:p>
    <w:p w14:paraId="00D6A9D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延时函数</w:t>
      </w:r>
    </w:p>
    <w:p w14:paraId="5A912CB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D0ECB0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while(ten_us--)</w:t>
      </w:r>
      <w:r>
        <w:rPr>
          <w:rFonts w:ascii="宋体" w:hAnsi="宋体" w:eastAsia="宋体"/>
          <w:b w:val="0"/>
          <w:sz w:val="21"/>
        </w:rPr>
        <w:t xml:space="preserve"> 空循环，参数 1 大约 10us，被中断函数用来做消抖。传 1000 就是大约 10ms。</w:t>
      </w:r>
    </w:p>
    <w:p w14:paraId="2E404C1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严格说，在中断服务函数里做延时不是好习惯——中断应该尽快结束，否则会挡住其他同级或低级中断，也会推迟主程序。按键消抖放在中断里只是图省事、代码短，真正项目里应该在定时器里扫描按键，或者中断里只置一个标志、让主循环去处理。</w:t>
      </w:r>
    </w:p>
    <w:p w14:paraId="4457487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段：exti0_init 中断初始化（本章核心）</w:t>
      </w:r>
    </w:p>
    <w:p w14:paraId="63EB253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exti0_init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外部中断0配置函数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exti0_init(void)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IT0=1;//跳变沿触发方式（下降沿）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EX0=1;//打开INT0的中断允许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2B0E44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解释：三句话，三个开关，一个都不能少。</w:t>
      </w:r>
    </w:p>
    <w:p w14:paraId="5DCCF9E6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IT0</w:t>
      </w:r>
      <w:r>
        <w:rPr>
          <w:rFonts w:ascii="宋体" w:hAnsi="宋体" w:eastAsia="宋体"/>
          <w:b w:val="0"/>
          <w:sz w:val="21"/>
        </w:rPr>
        <w:t xml:space="preserve"> 是 TCON 寄存器的第 0 位（TCON.0），管 INT0 的触发方式。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 xml:space="preserve"> 是边沿触发，具体是下降沿有效；</w:t>
      </w:r>
      <w:r>
        <w:rPr>
          <w:rFonts w:ascii="Consolas" w:hAnsi="Consolas" w:eastAsia="宋体"/>
          <w:b w:val="0"/>
          <w:color w:val="A31D1D"/>
          <w:sz w:val="20"/>
        </w:rPr>
        <w:t>IT0=0</w:t>
      </w:r>
      <w:r>
        <w:rPr>
          <w:rFonts w:ascii="宋体" w:hAnsi="宋体" w:eastAsia="宋体"/>
          <w:b w:val="0"/>
          <w:sz w:val="21"/>
        </w:rPr>
        <w:t xml:space="preserve"> 是低电平触发，只要 P3.2 是低电平就一直请求中断。按键实验必须用 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>：按住键的时候 P3.2 一直是低，如果用电平触发，程序会不停地进中断，LED 会疯狂翻转，松手才停。</w:t>
      </w:r>
    </w:p>
    <w:p w14:paraId="79598E99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EX0</w:t>
      </w:r>
      <w:r>
        <w:rPr>
          <w:rFonts w:ascii="宋体" w:hAnsi="宋体" w:eastAsia="宋体"/>
          <w:b w:val="0"/>
          <w:sz w:val="21"/>
        </w:rPr>
        <w:t xml:space="preserve"> 是 IE 寄存器的第 0 位（IE.0），是 INT0 这一路的分开关。它只管“准不准 INT0 进来”，不管别的中断。</w:t>
      </w:r>
    </w:p>
    <w:p w14:paraId="4EA4990A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EA</w:t>
      </w:r>
      <w:r>
        <w:rPr>
          <w:rFonts w:ascii="宋体" w:hAnsi="宋体" w:eastAsia="宋体"/>
          <w:b w:val="0"/>
          <w:sz w:val="21"/>
        </w:rPr>
        <w:t xml:space="preserve"> 是 IE 寄存器的第 7 位（IE.7），总开关。51 的所有中断都要过 EA 这一关，EA=0 时哪怕 EX0=1、标志也置位了，CPU 也不会响应。</w:t>
      </w:r>
    </w:p>
    <w:p w14:paraId="5C39C53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可以这样记：IT0 决定“怎么算触发”，EX0 决定“这一路开不开”，EA 决定“总闸开不开”。三个都满足，中断才会真正进得去。很多人调不通中断，八成是漏了 EA。</w:t>
      </w:r>
    </w:p>
    <w:p w14:paraId="58AB5BED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(void)</w:t>
      </w:r>
      <w:r>
        <w:rPr>
          <w:rFonts w:ascii="宋体" w:hAnsi="宋体" w:eastAsia="宋体"/>
          <w:b w:val="0"/>
          <w:sz w:val="21"/>
        </w:rPr>
        <w:t xml:space="preserve"> 表示这个函数不带参数，是 C 语言里明确写“无参”的好习惯。</w:t>
      </w:r>
    </w:p>
    <w:p w14:paraId="63593D8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 主函数</w:t>
      </w:r>
    </w:p>
    <w:p w14:paraId="45B204C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exti0_init();//外部中断0配置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955774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只做一件事——把中断配好，然后进死循环。</w:t>
      </w:r>
    </w:p>
    <w:p w14:paraId="4DF8CC2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这个空循环不是废物。它让程序停在一个确定的位置，CPU 有空就去响应中断。中断来了，CPU 自动把当前 PC 压栈，跳到中断向量，执行完再弹栈回到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里继续转。这个过程对主程序是完全透明的，主程序根本不知道自己去过中断。</w:t>
      </w:r>
    </w:p>
    <w:p w14:paraId="5A6E83B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如果 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不写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直接结束，程序会跑飞，中断照样能进，但主程序的行为不可预测，绝不能这么写。</w:t>
      </w:r>
    </w:p>
    <w:p w14:paraId="7669D3B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段：exti0 中断服务函数</w:t>
      </w:r>
    </w:p>
    <w:p w14:paraId="202FCD5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exti0() interrupt 0 //外部中断0中断函数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delay_10us(1000);//消斗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if(KEY3==0)//再次判断K3键是否按下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LED1=!LED1;//LED1状态翻转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67F3E1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解释：这个函数不是被谁调用的，是硬件“调用”的。</w:t>
      </w:r>
      <w:r>
        <w:rPr>
          <w:rFonts w:ascii="Consolas" w:hAnsi="Consolas" w:eastAsia="宋体"/>
          <w:b w:val="0"/>
          <w:color w:val="A31D1D"/>
          <w:sz w:val="20"/>
        </w:rPr>
        <w:t>interrupt 0</w:t>
      </w:r>
      <w:r>
        <w:rPr>
          <w:rFonts w:ascii="宋体" w:hAnsi="宋体" w:eastAsia="宋体"/>
          <w:b w:val="0"/>
          <w:sz w:val="21"/>
        </w:rPr>
        <w:t xml:space="preserve"> 是关键字，告诉编译器：把这段代码放到 0 号中断向量对应的位置去。</w:t>
      </w:r>
    </w:p>
    <w:p w14:paraId="574A682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51 的中断号是固定的，必须背下来：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073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54E2507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中断号</w:t>
            </w:r>
          </w:p>
        </w:tc>
        <w:tc>
          <w:tcPr>
            <w:tcW w:w="3175" w:type="dxa"/>
            <w:shd w:val="clear" w:color="auto" w:fill="E8F0F7"/>
          </w:tcPr>
          <w:p w14:paraId="0840623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中断源</w:t>
            </w:r>
          </w:p>
        </w:tc>
        <w:tc>
          <w:tcPr>
            <w:tcW w:w="3175" w:type="dxa"/>
            <w:shd w:val="clear" w:color="auto" w:fill="E8F0F7"/>
          </w:tcPr>
          <w:p w14:paraId="60B5F75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向量地址</w:t>
            </w:r>
          </w:p>
        </w:tc>
      </w:tr>
      <w:tr w14:paraId="6A920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500C4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3175" w:type="dxa"/>
          </w:tcPr>
          <w:p w14:paraId="275F3B2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外部中断 0（INT0）</w:t>
            </w:r>
          </w:p>
        </w:tc>
        <w:tc>
          <w:tcPr>
            <w:tcW w:w="3175" w:type="dxa"/>
          </w:tcPr>
          <w:p w14:paraId="7FC3EF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0x0003</w:t>
            </w:r>
          </w:p>
        </w:tc>
      </w:tr>
      <w:tr w14:paraId="2EF0E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F71DF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45BBF6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定时器 0</w:t>
            </w:r>
          </w:p>
        </w:tc>
        <w:tc>
          <w:tcPr>
            <w:tcW w:w="3175" w:type="dxa"/>
          </w:tcPr>
          <w:p w14:paraId="191443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0x000B</w:t>
            </w:r>
          </w:p>
        </w:tc>
      </w:tr>
      <w:tr w14:paraId="0F21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C81D6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3175" w:type="dxa"/>
          </w:tcPr>
          <w:p w14:paraId="6AF709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外部中断 1（INT1）</w:t>
            </w:r>
          </w:p>
        </w:tc>
        <w:tc>
          <w:tcPr>
            <w:tcW w:w="3175" w:type="dxa"/>
          </w:tcPr>
          <w:p w14:paraId="15E989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0x0013</w:t>
            </w:r>
          </w:p>
        </w:tc>
      </w:tr>
      <w:tr w14:paraId="499B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2512C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3175" w:type="dxa"/>
          </w:tcPr>
          <w:p w14:paraId="37B00C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定时器 1</w:t>
            </w:r>
          </w:p>
        </w:tc>
        <w:tc>
          <w:tcPr>
            <w:tcW w:w="3175" w:type="dxa"/>
          </w:tcPr>
          <w:p w14:paraId="4EDCF2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0x001B</w:t>
            </w:r>
          </w:p>
        </w:tc>
      </w:tr>
      <w:tr w14:paraId="1FD7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089FE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3175" w:type="dxa"/>
          </w:tcPr>
          <w:p w14:paraId="2EFAAF6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</w:t>
            </w:r>
          </w:p>
        </w:tc>
        <w:tc>
          <w:tcPr>
            <w:tcW w:w="3175" w:type="dxa"/>
          </w:tcPr>
          <w:p w14:paraId="55441D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0x0023</w:t>
            </w:r>
          </w:p>
        </w:tc>
      </w:tr>
    </w:tbl>
    <w:p w14:paraId="3B5731BB">
      <w:pPr>
        <w:spacing w:after="40"/>
      </w:pPr>
    </w:p>
    <w:p w14:paraId="1F40A3A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函数名 </w:t>
      </w:r>
      <w:r>
        <w:rPr>
          <w:rFonts w:ascii="Consolas" w:hAnsi="Consolas" w:eastAsia="宋体"/>
          <w:b w:val="0"/>
          <w:color w:val="A31D1D"/>
          <w:sz w:val="20"/>
        </w:rPr>
        <w:t>exti0</w:t>
      </w:r>
      <w:r>
        <w:rPr>
          <w:rFonts w:ascii="宋体" w:hAnsi="宋体" w:eastAsia="宋体"/>
          <w:b w:val="0"/>
          <w:sz w:val="21"/>
        </w:rPr>
        <w:t xml:space="preserve"> 随便起，叫 </w:t>
      </w:r>
      <w:r>
        <w:rPr>
          <w:rFonts w:ascii="Consolas" w:hAnsi="Consolas" w:eastAsia="宋体"/>
          <w:b w:val="0"/>
          <w:color w:val="A31D1D"/>
          <w:sz w:val="20"/>
        </w:rPr>
        <w:t>int0_isr</w:t>
      </w:r>
      <w:r>
        <w:rPr>
          <w:rFonts w:ascii="宋体" w:hAnsi="宋体" w:eastAsia="宋体"/>
          <w:b w:val="0"/>
          <w:sz w:val="21"/>
        </w:rPr>
        <w:t xml:space="preserve"> 也行，编译器只认 </w:t>
      </w:r>
      <w:r>
        <w:rPr>
          <w:rFonts w:ascii="Consolas" w:hAnsi="Consolas" w:eastAsia="宋体"/>
          <w:b w:val="0"/>
          <w:color w:val="A31D1D"/>
          <w:sz w:val="20"/>
        </w:rPr>
        <w:t>interrupt 0</w:t>
      </w:r>
      <w:r>
        <w:rPr>
          <w:rFonts w:ascii="宋体" w:hAnsi="宋体" w:eastAsia="宋体"/>
          <w:b w:val="0"/>
          <w:sz w:val="21"/>
        </w:rPr>
        <w:t xml:space="preserve">。这个函数有三个规矩：不能有返回值、不能带参数、结尾由编译器生成 </w:t>
      </w:r>
      <w:r>
        <w:rPr>
          <w:rFonts w:ascii="Consolas" w:hAnsi="Consolas" w:eastAsia="宋体"/>
          <w:b w:val="0"/>
          <w:color w:val="A31D1D"/>
          <w:sz w:val="20"/>
        </w:rPr>
        <w:t>RETI</w:t>
      </w:r>
      <w:r>
        <w:rPr>
          <w:rFonts w:ascii="宋体" w:hAnsi="宋体" w:eastAsia="宋体"/>
          <w:b w:val="0"/>
          <w:sz w:val="21"/>
        </w:rPr>
        <w:t xml:space="preserve"> 而不是普通 </w:t>
      </w:r>
      <w:r>
        <w:rPr>
          <w:rFonts w:ascii="Consolas" w:hAnsi="Consolas" w:eastAsia="宋体"/>
          <w:b w:val="0"/>
          <w:color w:val="A31D1D"/>
          <w:sz w:val="20"/>
        </w:rPr>
        <w:t>RET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宋体"/>
          <w:b w:val="0"/>
          <w:color w:val="A31D1D"/>
          <w:sz w:val="20"/>
        </w:rPr>
        <w:t>RETI</w:t>
      </w:r>
      <w:r>
        <w:rPr>
          <w:rFonts w:ascii="宋体" w:hAnsi="宋体" w:eastAsia="宋体"/>
          <w:b w:val="0"/>
          <w:sz w:val="21"/>
        </w:rPr>
        <w:t xml:space="preserve"> 会通知中断控制器“这次中断处理完了”，漏了它后续同级中断就进不来。</w:t>
      </w:r>
    </w:p>
    <w:p w14:paraId="6ABDABA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是消抖，等 10ms 让按键触点稳定。</w:t>
      </w:r>
      <w:r>
        <w:rPr>
          <w:rFonts w:ascii="Consolas" w:hAnsi="Consolas" w:eastAsia="宋体"/>
          <w:b w:val="0"/>
          <w:color w:val="A31D1D"/>
          <w:sz w:val="20"/>
        </w:rPr>
        <w:t>if(KEY3==0)</w:t>
      </w:r>
      <w:r>
        <w:rPr>
          <w:rFonts w:ascii="宋体" w:hAnsi="宋体" w:eastAsia="宋体"/>
          <w:b w:val="0"/>
          <w:sz w:val="21"/>
        </w:rPr>
        <w:t xml:space="preserve"> 是二次确认：如果只是干扰毛刺，10ms 后电平早就回去了，不会误翻转 LED。</w:t>
      </w:r>
    </w:p>
    <w:p w14:paraId="4CECEE8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LED1=!LED1</w:t>
      </w:r>
      <w:r>
        <w:rPr>
          <w:rFonts w:ascii="宋体" w:hAnsi="宋体" w:eastAsia="宋体"/>
          <w:b w:val="0"/>
          <w:sz w:val="21"/>
        </w:rPr>
        <w:t xml:space="preserve"> 每进一次中断翻转一次，所以按一下亮、再按一下灭。</w:t>
      </w:r>
    </w:p>
    <w:p w14:paraId="4E39787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关于“中断里为什么要清标志”。</w:t>
      </w:r>
      <w:r>
        <w:rPr>
          <w:rFonts w:ascii="宋体" w:hAnsi="宋体" w:eastAsia="宋体"/>
          <w:b w:val="0"/>
          <w:sz w:val="21"/>
        </w:rPr>
        <w:t xml:space="preserve"> 这个问题要分情况看。</w:t>
      </w:r>
    </w:p>
    <w:p w14:paraId="01B7631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外部中断 0 用边沿触发时，中断标志是 TCON 里的 IE0。CPU 响应中断、跳进服务函数的那一刻，硬件会自动把 IE0 清 0，所以这个程序里没有写 </w:t>
      </w:r>
      <w:r>
        <w:rPr>
          <w:rFonts w:ascii="Consolas" w:hAnsi="Consolas" w:eastAsia="宋体"/>
          <w:b w:val="0"/>
          <w:color w:val="A31D1D"/>
          <w:sz w:val="20"/>
        </w:rPr>
        <w:t>IE0=0</w:t>
      </w:r>
      <w:r>
        <w:rPr>
          <w:rFonts w:ascii="宋体" w:hAnsi="宋体" w:eastAsia="宋体"/>
          <w:b w:val="0"/>
          <w:sz w:val="21"/>
        </w:rPr>
        <w:t>，也不需要写。如果写了也不会错，只是多余。</w:t>
      </w:r>
    </w:p>
    <w:p w14:paraId="7B983F9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但如果 </w:t>
      </w:r>
      <w:r>
        <w:rPr>
          <w:rFonts w:ascii="Consolas" w:hAnsi="Consolas" w:eastAsia="宋体"/>
          <w:b w:val="0"/>
          <w:color w:val="A31D1D"/>
          <w:sz w:val="20"/>
        </w:rPr>
        <w:t>IT0=0</w:t>
      </w:r>
      <w:r>
        <w:rPr>
          <w:rFonts w:ascii="宋体" w:hAnsi="宋体" w:eastAsia="宋体"/>
          <w:b w:val="0"/>
          <w:sz w:val="21"/>
        </w:rPr>
        <w:t xml:space="preserve"> 用电平触发，IE0 就不是“锁存”的了，它跟着 P3.2 的电平走：只要引脚还是低，IE0 就还是 1。这时候软件清不掉，清了马上又被硬件置起来，只能等按键松开、引脚变高才停。所以电平触发下必须保证中断源能自己撤销，否则会反复进中断。</w:t>
      </w:r>
    </w:p>
    <w:p w14:paraId="1FE04C1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而定时器的 TF0、串口的 TI/RI 就不一样了，它们是纯软件标志，硬件只在溢出/收完时置 1，</w:t>
      </w:r>
      <w:r>
        <w:rPr>
          <w:rFonts w:ascii="宋体" w:hAnsi="宋体" w:eastAsia="宋体"/>
          <w:b/>
          <w:color w:val="1F2D3D"/>
          <w:sz w:val="21"/>
        </w:rPr>
        <w:t>必须由程序自己清 0</w:t>
      </w:r>
      <w:r>
        <w:rPr>
          <w:rFonts w:ascii="宋体" w:hAnsi="宋体" w:eastAsia="宋体"/>
          <w:b w:val="0"/>
          <w:sz w:val="21"/>
        </w:rPr>
        <w:t>，不清就会一直反复进中断。这就是“中断里要清标志”这句话的真正含义：硬件能自动清的（边沿触发的 IE0/IE1）不用管，硬件不自动清的（TF0、TF1、TI、RI）必须自己清。</w:t>
      </w:r>
    </w:p>
    <w:p w14:paraId="1E93AF7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1" w:name="_Toc30551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41"/>
    </w:p>
    <w:p w14:paraId="0DD70B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外部中断 0 固定在 P3.2，中断号 0，向量地址 0x0003，</w:t>
      </w:r>
      <w:r>
        <w:rPr>
          <w:rFonts w:ascii="Consolas" w:hAnsi="Consolas" w:eastAsia="宋体"/>
          <w:b w:val="0"/>
          <w:color w:val="A31D1D"/>
          <w:sz w:val="20"/>
        </w:rPr>
        <w:t>interrupt 0</w:t>
      </w:r>
      <w:r>
        <w:rPr>
          <w:rFonts w:ascii="宋体" w:hAnsi="宋体" w:eastAsia="宋体"/>
          <w:b w:val="0"/>
          <w:sz w:val="21"/>
        </w:rPr>
        <w:t xml:space="preserve"> 不能写错。</w:t>
      </w:r>
    </w:p>
    <w:p w14:paraId="773226D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IT0 选触发方式（1 边沿、0 电平），EX0 开这一路，EA 开总闸，三个都要满足。</w:t>
      </w:r>
    </w:p>
    <w:p w14:paraId="4DEB831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按键必须用边沿触发，用电平触发会按住一次进无数次中断。</w:t>
      </w:r>
    </w:p>
    <w:p w14:paraId="7234F5F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边沿触发的 IE0 由硬件自动清，定时器的 TF0 和串口的 TI/RI 必须软件清。</w:t>
      </w:r>
    </w:p>
    <w:p w14:paraId="1900AF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中断函数不能带参数、不能有返回值，末尾必须是 </w:t>
      </w:r>
      <w:r>
        <w:rPr>
          <w:rFonts w:ascii="Consolas" w:hAnsi="Consolas" w:eastAsia="宋体"/>
          <w:b w:val="0"/>
          <w:color w:val="A31D1D"/>
          <w:sz w:val="20"/>
        </w:rPr>
        <w:t>RETI</w:t>
      </w:r>
      <w:r>
        <w:rPr>
          <w:rFonts w:ascii="宋体" w:hAnsi="宋体" w:eastAsia="宋体"/>
          <w:b w:val="0"/>
          <w:sz w:val="21"/>
        </w:rPr>
        <w:t>。</w:t>
      </w:r>
    </w:p>
    <w:p w14:paraId="592FBBD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中断里尽量别用长延时，消抖放中断只是入门写法，会拖慢整个系统。</w:t>
      </w:r>
    </w:p>
    <w:p w14:paraId="09958F22">
      <w:pPr>
        <w:keepNext/>
        <w:pageBreakBefore/>
        <w:spacing w:before="0" w:after="200"/>
        <w:outlineLvl w:val="0"/>
      </w:pPr>
      <w:bookmarkStart w:id="142" w:name="ch17"/>
      <w:bookmarkStart w:id="143" w:name="_Toc19621"/>
      <w:r>
        <w:rPr>
          <w:rFonts w:ascii="微软雅黑" w:hAnsi="微软雅黑" w:eastAsia="微软雅黑"/>
          <w:b/>
          <w:color w:val="1F2D3D"/>
          <w:sz w:val="44"/>
        </w:rPr>
        <w:t>第17章 外部中断1实验</w:t>
      </w:r>
      <w:bookmarkEnd w:id="142"/>
      <w:bookmarkEnd w:id="143"/>
    </w:p>
    <w:p w14:paraId="6E5483CE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D:\51\新实验HEX合集\16.2-外部中断1实验\16.2-外部中断1实验.hex</w:t>
      </w:r>
    </w:p>
    <w:p w14:paraId="3A518839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把按键从 P3.2 换到 P3.3，中断号从 0 换成 2，代码几乎不变，正好用来对照记住 INT0 和 INT1 的区别。</w:t>
      </w:r>
    </w:p>
    <w:p w14:paraId="0CD97C5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4" w:name="_Toc16605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44"/>
    </w:p>
    <w:p w14:paraId="25DDD13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16.2-外部中断1实验.hex</w:t>
      </w:r>
      <w:r>
        <w:rPr>
          <w:rFonts w:ascii="宋体" w:hAnsi="宋体" w:eastAsia="宋体"/>
          <w:b w:val="0"/>
          <w:sz w:val="21"/>
        </w:rPr>
        <w:t>（HEX 合集里按原工程目录编号命名，对应的就是本实验），上电后 D1 保持一种状态。每按一次 K4，D1 翻转一次。</w:t>
      </w:r>
    </w:p>
    <w:p w14:paraId="7C5EDE6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和上一章现象一模一样，只是按的键从 K3 换成了 K4。这个实验的价值在于对照：同一套思路，换个引脚、换个中断号就能用。</w:t>
      </w:r>
    </w:p>
    <w:p w14:paraId="4882444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5" w:name="_Toc29441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45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0A94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4138A73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5691B1B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1DA10A0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06A8D5E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35C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64A8B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031129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05E484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410855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</w:p>
        </w:tc>
      </w:tr>
      <w:tr w14:paraId="64AD7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32CD3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K4 按键</w:t>
            </w:r>
          </w:p>
        </w:tc>
        <w:tc>
          <w:tcPr>
            <w:tcW w:w="2381" w:type="dxa"/>
          </w:tcPr>
          <w:p w14:paraId="09DDF8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P3.3</w:t>
            </w:r>
          </w:p>
        </w:tc>
        <w:tc>
          <w:tcPr>
            <w:tcW w:w="2381" w:type="dxa"/>
          </w:tcPr>
          <w:p w14:paraId="17158A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独立按键，同时是 INT1 引脚</w:t>
            </w:r>
          </w:p>
        </w:tc>
        <w:tc>
          <w:tcPr>
            <w:tcW w:w="2381" w:type="dxa"/>
          </w:tcPr>
          <w:p w14:paraId="0FEB5A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KEY4=P3^3</w:t>
            </w:r>
          </w:p>
        </w:tc>
      </w:tr>
    </w:tbl>
    <w:p w14:paraId="28834416">
      <w:pPr>
        <w:spacing w:after="40"/>
      </w:pPr>
    </w:p>
    <w:p w14:paraId="2B210D4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P3.3 是外部中断 1 的固定输入脚 INT1，和 P3.2 一样是引脚复用，改不了。按键接法仍是低电平有效，按下时 P3.3 从高变低，产生一个下降沿。</w:t>
      </w:r>
    </w:p>
    <w:p w14:paraId="455409A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注意本实验没有“拔红外接收头”的提醒，因为红外接收头接在 P3.2，不干扰 P3.3。</w:t>
      </w:r>
    </w:p>
    <w:p w14:paraId="2340B3E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6" w:name="_Toc1193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46"/>
    </w:p>
    <w:p w14:paraId="0AE69F7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exti1_init()</w:t>
      </w:r>
      <w:r>
        <w:rPr>
          <w:rFonts w:ascii="宋体" w:hAnsi="宋体" w:eastAsia="宋体"/>
          <w:b w:val="0"/>
          <w:sz w:val="21"/>
        </w:rPr>
        <w:t>。</w:t>
      </w:r>
    </w:p>
    <w:p w14:paraId="10CB358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IT1=1</w:t>
      </w:r>
      <w:r>
        <w:rPr>
          <w:rFonts w:ascii="宋体" w:hAnsi="宋体" w:eastAsia="宋体"/>
          <w:b w:val="0"/>
          <w:sz w:val="21"/>
        </w:rPr>
        <w:t>，INT1 设为下降沿触发。</w:t>
      </w:r>
    </w:p>
    <w:p w14:paraId="0637DD6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EX1=1</w:t>
      </w:r>
      <w:r>
        <w:rPr>
          <w:rFonts w:ascii="宋体" w:hAnsi="宋体" w:eastAsia="宋体"/>
          <w:b w:val="0"/>
          <w:sz w:val="21"/>
        </w:rPr>
        <w:t>，允许 INT1 中断。</w:t>
      </w:r>
    </w:p>
    <w:p w14:paraId="6464071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>，打开总中断。</w:t>
      </w:r>
    </w:p>
    <w:p w14:paraId="6548942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空循环等待。</w:t>
      </w:r>
    </w:p>
    <w:p w14:paraId="3836D11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按下 K4，P3.3 出现下降沿，IE1 被硬件置 1。</w:t>
      </w:r>
    </w:p>
    <w:p w14:paraId="2C927D4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CPU 跳到 0x0013 向量，进入 </w:t>
      </w:r>
      <w:r>
        <w:rPr>
          <w:rFonts w:ascii="Consolas" w:hAnsi="Consolas" w:eastAsia="宋体"/>
          <w:b w:val="0"/>
          <w:color w:val="A31D1D"/>
          <w:sz w:val="20"/>
        </w:rPr>
        <w:t>exti1</w:t>
      </w:r>
      <w:r>
        <w:rPr>
          <w:rFonts w:ascii="宋体" w:hAnsi="宋体" w:eastAsia="宋体"/>
          <w:b w:val="0"/>
          <w:sz w:val="21"/>
        </w:rPr>
        <w:t xml:space="preserve"> 函数。</w:t>
      </w:r>
    </w:p>
    <w:p w14:paraId="4D80B25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延时约 10ms 消抖，再判断 </w:t>
      </w:r>
      <w:r>
        <w:rPr>
          <w:rFonts w:ascii="Consolas" w:hAnsi="Consolas" w:eastAsia="宋体"/>
          <w:b w:val="0"/>
          <w:color w:val="A31D1D"/>
          <w:sz w:val="20"/>
        </w:rPr>
        <w:t>KEY4==0</w:t>
      </w:r>
      <w:r>
        <w:rPr>
          <w:rFonts w:ascii="宋体" w:hAnsi="宋体" w:eastAsia="宋体"/>
          <w:b w:val="0"/>
          <w:sz w:val="21"/>
        </w:rPr>
        <w:t>。</w:t>
      </w:r>
    </w:p>
    <w:p w14:paraId="4600C2F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 xml:space="preserve">确认按下就翻转 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>，返回主循环。</w:t>
      </w:r>
    </w:p>
    <w:p w14:paraId="6D00610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7" w:name="_Toc1903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47"/>
    </w:p>
    <w:p w14:paraId="1605F552">
      <w:pPr>
        <w:keepNext/>
        <w:spacing w:before="220" w:after="80"/>
        <w:outlineLvl w:val="2"/>
      </w:pPr>
      <w:bookmarkStart w:id="148" w:name="_Toc3208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48"/>
    </w:p>
    <w:p w14:paraId="7D051D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结构和第 16 章完全对应，只是寄存器位和中断号换成“1”这一套。</w:t>
      </w:r>
    </w:p>
    <w:p w14:paraId="2F4264C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段：文件头、头文件和引脚定义</w:t>
      </w:r>
    </w:p>
    <w:p w14:paraId="7FE35CE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实验名称：外部中断1实验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实验现象：下载程序后，当按下K4键可控制D1指示灯亮灭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//定义LED1管脚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//定义独立按键K4控制脚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KEY4=P3^3;</w:t>
      </w:r>
    </w:p>
    <w:p w14:paraId="3F603D9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KEY4</w:t>
      </w:r>
      <w:r>
        <w:rPr>
          <w:rFonts w:ascii="宋体" w:hAnsi="宋体" w:eastAsia="宋体"/>
          <w:b w:val="0"/>
          <w:sz w:val="21"/>
        </w:rPr>
        <w:t xml:space="preserve"> 定义在 P3.3，这就是和上一章唯一的硬件差别。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还是 P2.0，所以两个实验的现象看起来一样。</w:t>
      </w:r>
    </w:p>
    <w:p w14:paraId="7DDC4A3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文件头的 </w:t>
      </w:r>
      <w:r>
        <w:rPr>
          <w:rFonts w:ascii="Consolas" w:hAnsi="Consolas" w:eastAsia="宋体"/>
          <w:b w:val="0"/>
          <w:color w:val="A31D1D"/>
          <w:sz w:val="20"/>
        </w:rPr>
        <w:t>注意事项</w:t>
      </w:r>
      <w:r>
        <w:rPr>
          <w:rFonts w:ascii="宋体" w:hAnsi="宋体" w:eastAsia="宋体"/>
          <w:b w:val="0"/>
          <w:sz w:val="21"/>
        </w:rPr>
        <w:t xml:space="preserve"> 是空的，因为外部中断 1 这个引脚上没有挂别的器件，不需要像 P3.2 那样先拔红外头。</w:t>
      </w:r>
    </w:p>
    <w:p w14:paraId="4F6EFB5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延时函数</w:t>
      </w:r>
    </w:p>
    <w:p w14:paraId="4890E2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FDD794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解释：和上一章一字不差，用于中断里的按键消抖。参数 1000 对应约 10ms。它是软件空循环，靠 CPU 数数耗时间，所以只适合这种对精度要求不高的场合。</w:t>
      </w:r>
    </w:p>
    <w:p w14:paraId="0171BF7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段：exti1_init 中断初始化</w:t>
      </w:r>
    </w:p>
    <w:p w14:paraId="6C4D735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exti1_init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外部中断1配置函数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exti1_init(void)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IT1=1;//跳变沿触发方式（下降沿）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EX1=1;//打开INT1的中断允许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008248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解释：三句话和上一章一一对应，只是编号从 0 变成 1。</w:t>
      </w:r>
    </w:p>
    <w:p w14:paraId="71D6837E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IT1</w:t>
      </w:r>
      <w:r>
        <w:rPr>
          <w:rFonts w:ascii="宋体" w:hAnsi="宋体" w:eastAsia="宋体"/>
          <w:b w:val="0"/>
          <w:sz w:val="21"/>
        </w:rPr>
        <w:t xml:space="preserve"> 是 TCON 的第 2 位（TCON.2），管 INT1 的触发方式，</w:t>
      </w:r>
      <w:r>
        <w:rPr>
          <w:rFonts w:ascii="Consolas" w:hAnsi="Consolas" w:eastAsia="宋体"/>
          <w:b w:val="0"/>
          <w:color w:val="A31D1D"/>
          <w:sz w:val="20"/>
        </w:rPr>
        <w:t>IT1=1</w:t>
      </w:r>
      <w:r>
        <w:rPr>
          <w:rFonts w:ascii="宋体" w:hAnsi="宋体" w:eastAsia="宋体"/>
          <w:b w:val="0"/>
          <w:sz w:val="21"/>
        </w:rPr>
        <w:t xml:space="preserve"> 下降沿触发，</w:t>
      </w:r>
      <w:r>
        <w:rPr>
          <w:rFonts w:ascii="Consolas" w:hAnsi="Consolas" w:eastAsia="宋体"/>
          <w:b w:val="0"/>
          <w:color w:val="A31D1D"/>
          <w:sz w:val="20"/>
        </w:rPr>
        <w:t>IT1=0</w:t>
      </w:r>
      <w:r>
        <w:rPr>
          <w:rFonts w:ascii="宋体" w:hAnsi="宋体" w:eastAsia="宋体"/>
          <w:b w:val="0"/>
          <w:sz w:val="21"/>
        </w:rPr>
        <w:t xml:space="preserve"> 低电平触发。</w:t>
      </w:r>
    </w:p>
    <w:p w14:paraId="755BE54A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EX1</w:t>
      </w:r>
      <w:r>
        <w:rPr>
          <w:rFonts w:ascii="宋体" w:hAnsi="宋体" w:eastAsia="宋体"/>
          <w:b w:val="0"/>
          <w:sz w:val="21"/>
        </w:rPr>
        <w:t xml:space="preserve"> 是 IE 的第 2 位（IE.2），INT1 的分开关。注意 IE 寄存器的排列：EA 在 bit7，ES 在 bit4，ET1 在 bit3，EX1 在 bit2，ET0 在 bit1，EX0 在 bit0。所以外部中断 1 是 bit2，不是 bit1，写 </w:t>
      </w:r>
      <w:r>
        <w:rPr>
          <w:rFonts w:ascii="Consolas" w:hAnsi="Consolas" w:eastAsia="宋体"/>
          <w:b w:val="0"/>
          <w:color w:val="A31D1D"/>
          <w:sz w:val="20"/>
        </w:rPr>
        <w:t>EX1=1</w:t>
      </w:r>
      <w:r>
        <w:rPr>
          <w:rFonts w:ascii="宋体" w:hAnsi="宋体" w:eastAsia="宋体"/>
          <w:b w:val="0"/>
          <w:sz w:val="21"/>
        </w:rPr>
        <w:t xml:space="preserve"> 时编译器按名字处理，不用我们算位，但看寄存器手册时要对上。</w:t>
      </w:r>
    </w:p>
    <w:p w14:paraId="61C9D485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EA</w:t>
      </w:r>
      <w:r>
        <w:rPr>
          <w:rFonts w:ascii="宋体" w:hAnsi="宋体" w:eastAsia="宋体"/>
          <w:b w:val="0"/>
          <w:sz w:val="21"/>
        </w:rPr>
        <w:t xml:space="preserve"> 还是总开关。</w:t>
      </w:r>
    </w:p>
    <w:p w14:paraId="1ED45AD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这里也说明一个规律：51 的中断控制就是“一个总闸 + 每个源一个分闸 + 各自的触发/标志位”，外部中断两个源，结构完全对称。</w:t>
      </w:r>
    </w:p>
    <w:p w14:paraId="7D7CE79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 主函数</w:t>
      </w:r>
    </w:p>
    <w:p w14:paraId="07D09E7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exti1_init();//外部中断1配置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288231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解释：初始化完就进死循环，所有工作都在中断里完成。和第 16 章一样，这个空循环让程序停在确定位置，CPU 空闲时才去响应中断。</w:t>
      </w:r>
    </w:p>
    <w:p w14:paraId="6545275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段：exti1 中断服务函数</w:t>
      </w:r>
    </w:p>
    <w:p w14:paraId="22C0519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exti1() interrupt 2 //外部中断1中断函数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delay_10us(1000);//消斗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if(KEY4==0)//再次判断K4键是否按下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LED1=!LED1;//LED1状态翻转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D46890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解释：唯一要改的关键字是 </w:t>
      </w:r>
      <w:r>
        <w:rPr>
          <w:rFonts w:ascii="Consolas" w:hAnsi="Consolas" w:eastAsia="宋体"/>
          <w:b w:val="0"/>
          <w:color w:val="A31D1D"/>
          <w:sz w:val="20"/>
        </w:rPr>
        <w:t>interrupt 2</w:t>
      </w:r>
      <w:r>
        <w:rPr>
          <w:rFonts w:ascii="宋体" w:hAnsi="宋体" w:eastAsia="宋体"/>
          <w:b w:val="0"/>
          <w:sz w:val="21"/>
        </w:rPr>
        <w:t>。</w:t>
      </w:r>
    </w:p>
    <w:p w14:paraId="366485F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为什么是 2 不是 1？因为中断号是按向量顺序排的：0 号是 INT0（0x0003），1 号是定时器 0（0x000B），2 号才是 INT1（0x0013），3 号是定时器 1（0x001B），4 号是串口（0x0023）。外部中断 1 排在定时器 0 后面，所以编号是 2。这是初学者最容易写错的地方：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不是外部中断 1，而是定时器 0。写成 1 的话，按键永远进不了这个函数，反而是定时器溢出时跑进来，现象会非常奇怪。</w:t>
      </w:r>
    </w:p>
    <w:p w14:paraId="0BF6A46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其余三句和上一章一样：延时消抖、二次确认电平、翻转 LED。</w:t>
      </w:r>
    </w:p>
    <w:p w14:paraId="132E02EE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IE1</w:t>
      </w:r>
      <w:r>
        <w:rPr>
          <w:rFonts w:ascii="宋体" w:hAnsi="宋体" w:eastAsia="宋体"/>
          <w:b w:val="0"/>
          <w:sz w:val="21"/>
        </w:rPr>
        <w:t xml:space="preserve"> 这个标志同样不用手动清。边沿触发时，CPU 响应中断的瞬间硬件自动把 IE1 清 0，所以函数里看不到 </w:t>
      </w:r>
      <w:r>
        <w:rPr>
          <w:rFonts w:ascii="Consolas" w:hAnsi="Consolas" w:eastAsia="宋体"/>
          <w:b w:val="0"/>
          <w:color w:val="A31D1D"/>
          <w:sz w:val="20"/>
        </w:rPr>
        <w:t>IE1=0</w:t>
      </w:r>
      <w:r>
        <w:rPr>
          <w:rFonts w:ascii="宋体" w:hAnsi="宋体" w:eastAsia="宋体"/>
          <w:b w:val="0"/>
          <w:sz w:val="21"/>
        </w:rPr>
        <w:t>。只有定时器的 TF0/TF1 和串口的 TI/RI 才必须软件清。</w:t>
      </w:r>
    </w:p>
    <w:p w14:paraId="136E5E8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另外提一句优先级：51 默认所有中断同为高优先级时，按向量顺序排队，INT0 优先于 T0，T0 优先于 INT1，INT1 优先于 T1，T1 优先于串口。也就是说 INT0 和 INT1 同时来，INT0 先处理。想改优先级要动 IP 寄存器，本实验用不到。</w:t>
      </w:r>
    </w:p>
    <w:p w14:paraId="3E2FB6E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49" w:name="_Toc15349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49"/>
    </w:p>
    <w:p w14:paraId="3ED327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外部中断 1 固定在 P3.3，向量地址 0x0013，中断号是 2。</w:t>
      </w:r>
    </w:p>
    <w:p w14:paraId="62004F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是定时器 0，不是外部中断 1，这里写错程序完全不响应按键。</w:t>
      </w:r>
    </w:p>
    <w:p w14:paraId="37BC29F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INT0 和 INT1 的配置完全对称：ITx 选触发、EXx 开分路、EA 开总闸。</w:t>
      </w:r>
    </w:p>
    <w:p w14:paraId="45E87D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边沿触发的 IE1 由硬件自动清，不用写 </w:t>
      </w:r>
      <w:r>
        <w:rPr>
          <w:rFonts w:ascii="Consolas" w:hAnsi="Consolas" w:eastAsia="宋体"/>
          <w:b w:val="0"/>
          <w:color w:val="A31D1D"/>
          <w:sz w:val="20"/>
        </w:rPr>
        <w:t>IE1=0</w:t>
      </w:r>
      <w:r>
        <w:rPr>
          <w:rFonts w:ascii="宋体" w:hAnsi="宋体" w:eastAsia="宋体"/>
          <w:b w:val="0"/>
          <w:sz w:val="21"/>
        </w:rPr>
        <w:t>。</w:t>
      </w:r>
    </w:p>
    <w:p w14:paraId="53DD68E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默认优先级按向量顺序排：INT0 高于 T0，T0 高于 INT1，INT1 高于 T1。</w:t>
      </w:r>
    </w:p>
    <w:p w14:paraId="75C681FB">
      <w:pPr>
        <w:keepNext/>
        <w:pageBreakBefore/>
        <w:spacing w:before="0" w:after="200"/>
        <w:outlineLvl w:val="0"/>
      </w:pPr>
      <w:bookmarkStart w:id="150" w:name="ch18"/>
      <w:bookmarkStart w:id="151" w:name="_Toc31448"/>
      <w:r>
        <w:rPr>
          <w:rFonts w:ascii="微软雅黑" w:hAnsi="微软雅黑" w:eastAsia="微软雅黑"/>
          <w:b/>
          <w:color w:val="1F2D3D"/>
          <w:sz w:val="44"/>
        </w:rPr>
        <w:t>第18章 定时器0实验</w:t>
      </w:r>
      <w:bookmarkEnd w:id="150"/>
      <w:bookmarkEnd w:id="151"/>
    </w:p>
    <w:p w14:paraId="22742F47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D:\51\新实验HEX合集\17.1-定时器0实验\17.1-定时器0实验.hex</w:t>
      </w:r>
    </w:p>
    <w:p w14:paraId="0609D624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让定时器 0 每 1ms 溢出一次中断，中断里数满 1000 次翻转一次 LED，把 TMOD、初值、TF0、TR0 和“为什么要重装初值”一次讲透。</w:t>
      </w:r>
    </w:p>
    <w:p w14:paraId="42EAA5A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52" w:name="_Toc2476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52"/>
    </w:p>
    <w:p w14:paraId="0261788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17.1-定时器0实验.hex</w:t>
      </w:r>
      <w:r>
        <w:rPr>
          <w:rFonts w:ascii="宋体" w:hAnsi="宋体" w:eastAsia="宋体"/>
          <w:b w:val="0"/>
          <w:sz w:val="21"/>
        </w:rPr>
        <w:t>，上电后 D1 亮 1 秒、灭 1 秒，一直循环。亮灭非常均匀，不受程序其他部分影响。</w:t>
      </w:r>
    </w:p>
    <w:p w14:paraId="4C60D6D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和第 16 章对比一下：上一章靠人手按键触发，这一次靠定时器自己“到点触发”，CPU 主循环照样是空的。</w:t>
      </w:r>
    </w:p>
    <w:p w14:paraId="2A584BA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53" w:name="_Toc1956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5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D775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7E3DBF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0EAD5AA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2567F98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334FD91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58BB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D6518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37E443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4BE8D4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2638F4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</w:p>
        </w:tc>
      </w:tr>
      <w:tr w14:paraId="384E2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806CF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晶振</w:t>
            </w:r>
          </w:p>
        </w:tc>
        <w:tc>
          <w:tcPr>
            <w:tcW w:w="2381" w:type="dxa"/>
          </w:tcPr>
          <w:p w14:paraId="7EDA34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0DA526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 11.0592MHz 晶振</w:t>
            </w:r>
          </w:p>
        </w:tc>
        <w:tc>
          <w:tcPr>
            <w:tcW w:w="2381" w:type="dxa"/>
          </w:tcPr>
          <w:p w14:paraId="690430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定时的时基，见原理图</w:t>
            </w:r>
          </w:p>
        </w:tc>
      </w:tr>
    </w:tbl>
    <w:p w14:paraId="4FC63023">
      <w:pPr>
        <w:spacing w:after="40"/>
      </w:pPr>
    </w:p>
    <w:p w14:paraId="3715F88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这个实验不用接任何外部器件，全部靠芯片内部的定时器。晶振频率必须知道，因为它直接决定定时长短：本系列板子用 11.0592MHz（这个值从第 20 章串口 9600 的 </w:t>
      </w:r>
      <w:r>
        <w:rPr>
          <w:rFonts w:ascii="Consolas" w:hAnsi="Consolas" w:eastAsia="宋体"/>
          <w:b w:val="0"/>
          <w:color w:val="A31D1D"/>
          <w:sz w:val="20"/>
        </w:rPr>
        <w:t>0xFA</w:t>
      </w:r>
      <w:r>
        <w:rPr>
          <w:rFonts w:ascii="宋体" w:hAnsi="宋体" w:eastAsia="宋体"/>
          <w:b w:val="0"/>
          <w:sz w:val="21"/>
        </w:rPr>
        <w:t xml:space="preserve"> 反算正好对上），不同板子以原理图为准。</w:t>
      </w:r>
    </w:p>
    <w:p w14:paraId="31C396D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54" w:name="_Toc10126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54"/>
    </w:p>
    <w:p w14:paraId="1A6EFBB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time0_init()</w:t>
      </w:r>
      <w:r>
        <w:rPr>
          <w:rFonts w:ascii="宋体" w:hAnsi="宋体" w:eastAsia="宋体"/>
          <w:b w:val="0"/>
          <w:sz w:val="21"/>
        </w:rPr>
        <w:t>。</w:t>
      </w:r>
    </w:p>
    <w:p w14:paraId="33948E6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TMOD|=0x01</w:t>
      </w:r>
      <w:r>
        <w:rPr>
          <w:rFonts w:ascii="宋体" w:hAnsi="宋体" w:eastAsia="宋体"/>
          <w:b w:val="0"/>
          <w:sz w:val="21"/>
        </w:rPr>
        <w:t>，把定时器 0 设成方式 1（16 位定时）。</w:t>
      </w:r>
    </w:p>
    <w:p w14:paraId="61AD8DA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TH0=0xFC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TL0=0x18</w:t>
      </w:r>
      <w:r>
        <w:rPr>
          <w:rFonts w:ascii="宋体" w:hAnsi="宋体" w:eastAsia="宋体"/>
          <w:b w:val="0"/>
          <w:sz w:val="21"/>
        </w:rPr>
        <w:t>，装初值。</w:t>
      </w:r>
    </w:p>
    <w:p w14:paraId="72AFD79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ET0=1</w:t>
      </w:r>
      <w:r>
        <w:rPr>
          <w:rFonts w:ascii="宋体" w:hAnsi="宋体" w:eastAsia="宋体"/>
          <w:b w:val="0"/>
          <w:sz w:val="21"/>
        </w:rPr>
        <w:t xml:space="preserve"> 开定时器 0 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开总中断。</w:t>
      </w:r>
    </w:p>
    <w:p w14:paraId="47A6FC8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 xml:space="preserve"> 启动计数，定时器开始一个机器周期一个机器周期地加。</w:t>
      </w:r>
    </w:p>
    <w:p w14:paraId="4439EB8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空转，主程序不再管 LED。</w:t>
      </w:r>
    </w:p>
    <w:p w14:paraId="1993C03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计满溢出，</w:t>
      </w:r>
      <w:r>
        <w:rPr>
          <w:rFonts w:ascii="Consolas" w:hAnsi="Consolas" w:eastAsia="宋体"/>
          <w:b w:val="0"/>
          <w:color w:val="A31D1D"/>
          <w:sz w:val="20"/>
        </w:rPr>
        <w:t>TF0</w:t>
      </w:r>
      <w:r>
        <w:rPr>
          <w:rFonts w:ascii="宋体" w:hAnsi="宋体" w:eastAsia="宋体"/>
          <w:b w:val="0"/>
          <w:sz w:val="21"/>
        </w:rPr>
        <w:t xml:space="preserve"> 置 1，CPU 跳到 0x000B 执行 </w:t>
      </w:r>
      <w:r>
        <w:rPr>
          <w:rFonts w:ascii="Consolas" w:hAnsi="Consolas" w:eastAsia="宋体"/>
          <w:b w:val="0"/>
          <w:color w:val="A31D1D"/>
          <w:sz w:val="20"/>
        </w:rPr>
        <w:t>time0</w:t>
      </w:r>
      <w:r>
        <w:rPr>
          <w:rFonts w:ascii="宋体" w:hAnsi="宋体" w:eastAsia="宋体"/>
          <w:b w:val="0"/>
          <w:sz w:val="21"/>
        </w:rPr>
        <w:t>。</w:t>
      </w:r>
    </w:p>
    <w:p w14:paraId="4FC74B6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中断里重新写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 xml:space="preserve">，再让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加一。</w:t>
      </w:r>
    </w:p>
    <w:p w14:paraId="1C88319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到 1000 就清零并翻转 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>，然后返回，重复第 6 步。</w:t>
      </w:r>
    </w:p>
    <w:p w14:paraId="74D6E27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55" w:name="_Toc28362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55"/>
    </w:p>
    <w:p w14:paraId="16590728">
      <w:pPr>
        <w:keepNext/>
        <w:spacing w:before="220" w:after="80"/>
        <w:outlineLvl w:val="2"/>
      </w:pPr>
      <w:bookmarkStart w:id="156" w:name="_Toc1756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56"/>
    </w:p>
    <w:p w14:paraId="5400DCB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初始化 + 空主循环 + 一个中断函数，和第 16 章结构一样，但触发源换成了内部定时器。</w:t>
      </w:r>
    </w:p>
    <w:p w14:paraId="3535EAA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段：文件头、头文件和引脚定义</w:t>
      </w:r>
    </w:p>
    <w:p w14:paraId="4D19E7E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实验名称：定时器0实验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实验现象：下载程序后，D1指示灯间隔1s闪烁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//定义LED1管脚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</w:p>
    <w:p w14:paraId="0A9A46C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里已经定义好了 TMOD、TCON、TH0、TL0、IE 这些寄存器，还有 ET0、EA、TR0、TF0 这些位，所以代码里可以直接写名字，不用记地址。</w:t>
      </w:r>
    </w:p>
    <w:p w14:paraId="64FB2160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接 P2.0，中断里翻转它。板上 LED 通常低电平点亮，所以“亮 1 秒灭 1 秒”对应 P2.0 低 1 秒高 1 秒，具体以原理图为准。</w:t>
      </w:r>
    </w:p>
    <w:p w14:paraId="3B8535B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延时函数</w:t>
      </w:r>
    </w:p>
    <w:p w14:paraId="0B2F060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30CE59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解释：这个函数在本程序里其实没被调用，是从其他例程带过来的“标配”。留着不影响运行，编译器可能会给出“未使用函数”的警告，可以忽略。真正干活的是定时器，不需要软件延时。</w:t>
      </w:r>
    </w:p>
    <w:p w14:paraId="78DED11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段：time0_init 定时器初始化（本章核心）</w:t>
      </w:r>
    </w:p>
    <w:p w14:paraId="160C173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time0_init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定时器0中断配置函数，通过设置TH和TL即可确定定时时间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time0_init(void)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TMOD|=0X01;//选择为定时器0模式，工作方式1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TH0=0XFC;   //给定时器赋初值，定时1ms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TL0=0X18;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ET0=1;//打开定时器0中断允许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TR0=1;//打开定时器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03EB91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解释：五句话，把定时器从“哪来的”“数多少”“数完叫不叫我”“开始数”全部安排好了。</w:t>
      </w:r>
    </w:p>
    <w:p w14:paraId="2F35DDB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TMOD|=0x01。</w:t>
      </w:r>
      <w:r>
        <w:rPr>
          <w:rFonts w:ascii="宋体" w:hAnsi="宋体" w:eastAsia="宋体"/>
          <w:b w:val="0"/>
          <w:sz w:val="21"/>
        </w:rPr>
        <w:t xml:space="preserve"> TMOD 是一个 8 位寄存器，高 4 位归定时器 1，低 4 位归定时器 0。低 4 位的含义是：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E952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92322E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</w:t>
            </w:r>
          </w:p>
        </w:tc>
        <w:tc>
          <w:tcPr>
            <w:tcW w:w="3175" w:type="dxa"/>
            <w:shd w:val="clear" w:color="auto" w:fill="E8F0F7"/>
          </w:tcPr>
          <w:p w14:paraId="50CADDF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名字</w:t>
            </w:r>
          </w:p>
        </w:tc>
        <w:tc>
          <w:tcPr>
            <w:tcW w:w="3175" w:type="dxa"/>
            <w:shd w:val="clear" w:color="auto" w:fill="E8F0F7"/>
          </w:tcPr>
          <w:p w14:paraId="67EDFDB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 w14:paraId="22D3D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95B25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bit3</w:t>
            </w:r>
          </w:p>
        </w:tc>
        <w:tc>
          <w:tcPr>
            <w:tcW w:w="3175" w:type="dxa"/>
          </w:tcPr>
          <w:p w14:paraId="2C6FD1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GATE</w:t>
            </w:r>
          </w:p>
        </w:tc>
        <w:tc>
          <w:tcPr>
            <w:tcW w:w="3175" w:type="dxa"/>
          </w:tcPr>
          <w:p w14:paraId="2AEA52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表示纯软件启动（TR0 就能开），1 表示要 INT0 引脚为高才能启动</w:t>
            </w:r>
          </w:p>
        </w:tc>
      </w:tr>
      <w:tr w14:paraId="4DF48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4057D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bit2</w:t>
            </w:r>
          </w:p>
        </w:tc>
        <w:tc>
          <w:tcPr>
            <w:tcW w:w="3175" w:type="dxa"/>
          </w:tcPr>
          <w:p w14:paraId="4689CE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C/T</w:t>
            </w:r>
          </w:p>
        </w:tc>
        <w:tc>
          <w:tcPr>
            <w:tcW w:w="3175" w:type="dxa"/>
          </w:tcPr>
          <w:p w14:paraId="2249F8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表示定时（数内部机器周期），1 表示计数（数 T0 引脚 P3.4 的下降沿）</w:t>
            </w:r>
          </w:p>
        </w:tc>
      </w:tr>
      <w:tr w14:paraId="6E44B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259FB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bit1~bit0</w:t>
            </w:r>
          </w:p>
        </w:tc>
        <w:tc>
          <w:tcPr>
            <w:tcW w:w="3175" w:type="dxa"/>
          </w:tcPr>
          <w:p w14:paraId="75574C0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M1 M0</w:t>
            </w:r>
          </w:p>
        </w:tc>
        <w:tc>
          <w:tcPr>
            <w:tcW w:w="3175" w:type="dxa"/>
          </w:tcPr>
          <w:p w14:paraId="1B0096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工作方式：00 方式0（13 位）、01 方式1（16 位）、10 方式2（8 位自动重装）、11 方式3</w:t>
            </w:r>
          </w:p>
        </w:tc>
      </w:tr>
    </w:tbl>
    <w:p w14:paraId="4ADD9196">
      <w:pPr>
        <w:spacing w:after="40"/>
      </w:pPr>
    </w:p>
    <w:p w14:paraId="28B03564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换成二进制是 </w:t>
      </w:r>
      <w:r>
        <w:rPr>
          <w:rFonts w:ascii="Consolas" w:hAnsi="Consolas" w:eastAsia="宋体"/>
          <w:b w:val="0"/>
          <w:color w:val="A31D1D"/>
          <w:sz w:val="20"/>
        </w:rPr>
        <w:t>0000 0001</w:t>
      </w:r>
      <w:r>
        <w:rPr>
          <w:rFonts w:ascii="宋体" w:hAnsi="宋体" w:eastAsia="宋体"/>
          <w:b w:val="0"/>
          <w:sz w:val="21"/>
        </w:rPr>
        <w:t>：GATE=0，C/T=0，M1M0=01。也就是“软件启动、内部定时、方式 1”。</w:t>
      </w:r>
    </w:p>
    <w:p w14:paraId="5A7EDEA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为什么用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=</w:t>
      </w:r>
      <w:r>
        <w:rPr>
          <w:rFonts w:ascii="宋体" w:hAnsi="宋体" w:eastAsia="宋体"/>
          <w:b w:val="0"/>
          <w:sz w:val="21"/>
        </w:rPr>
        <w:t xml:space="preserve">？因为 </w:t>
      </w:r>
      <w:r>
        <w:rPr>
          <w:rFonts w:ascii="Consolas" w:hAnsi="Consolas" w:eastAsia="宋体"/>
          <w:b w:val="0"/>
          <w:color w:val="A31D1D"/>
          <w:sz w:val="20"/>
        </w:rPr>
        <w:t>TMOD=0x01</w:t>
      </w:r>
      <w:r>
        <w:rPr>
          <w:rFonts w:ascii="宋体" w:hAnsi="宋体" w:eastAsia="宋体"/>
          <w:b w:val="0"/>
          <w:sz w:val="21"/>
        </w:rPr>
        <w:t xml:space="preserve"> 会把高 4 位也清成 0，顺手把定时器 1 的设置抹掉了。虽然本程序没用 T1，写 </w:t>
      </w:r>
      <w:r>
        <w:rPr>
          <w:rFonts w:ascii="Consolas" w:hAnsi="Consolas" w:eastAsia="宋体"/>
          <w:b w:val="0"/>
          <w:color w:val="A31D1D"/>
          <w:sz w:val="20"/>
        </w:rPr>
        <w:t>=</w:t>
      </w:r>
      <w:r>
        <w:rPr>
          <w:rFonts w:ascii="宋体" w:hAnsi="宋体" w:eastAsia="宋体"/>
          <w:b w:val="0"/>
          <w:sz w:val="21"/>
        </w:rPr>
        <w:t xml:space="preserve"> 也能跑，但养成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 的习惯，以后两个定时器一起用（比如定时器 0 定时、定时器 1 做串口波特率）才不会互相踩。用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 只改低 4 位，高 4 位保持原样。</w:t>
      </w:r>
    </w:p>
    <w:p w14:paraId="422A1E7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TH0=0xFC、TL0=0x18 为什么是 1ms。</w:t>
      </w:r>
      <w:r>
        <w:rPr>
          <w:rFonts w:ascii="宋体" w:hAnsi="宋体" w:eastAsia="宋体"/>
          <w:b w:val="0"/>
          <w:sz w:val="21"/>
        </w:rPr>
        <w:t xml:space="preserve"> 这是本章最需要算清楚的地方。</w:t>
      </w:r>
    </w:p>
    <w:p w14:paraId="5BE5323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51 的定时器本质是一个加法计数器，每个机器周期加 1，加到 16 位全 1 再加就溢出，溢出时把 TF0 置 1 并申请中断。</w:t>
      </w:r>
    </w:p>
    <w:p w14:paraId="29B231D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标准 51（12T 模式）一个机器周期等于 12 个振荡周期，所以：</w:t>
      </w:r>
    </w:p>
    <w:p w14:paraId="7BD4CF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机器周期频率 = 晶振频率 / 12</w:t>
      </w:r>
    </w:p>
    <w:p w14:paraId="434E66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11.0592MHz 时：11059200 / 12 = 921600 Hz</w:t>
      </w:r>
    </w:p>
    <w:p w14:paraId="6485DF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一个机器周期 = 1 / 921600 ≈ 1.085us</w:t>
      </w:r>
    </w:p>
    <w:p w14:paraId="71F7C22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方式 1 是 16 位，最大能数 65536 个数（0~65535）。想要定时 1ms，需要数的个数是：</w:t>
      </w:r>
    </w:p>
    <w:p w14:paraId="70C877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1000us / 1.085us ≈ 921.6，取 922 个机器周期</w:t>
      </w:r>
    </w:p>
    <w:p w14:paraId="65F28F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初值 = 65536 - 922 = 64614 = 0xFC66</w:t>
      </w:r>
    </w:p>
    <w:p w14:paraId="30F8D8F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所以严格按 11.0592MHz 算，1ms 应该写 </w:t>
      </w:r>
      <w:r>
        <w:rPr>
          <w:rFonts w:ascii="Consolas" w:hAnsi="Consolas" w:eastAsia="宋体"/>
          <w:b w:val="0"/>
          <w:color w:val="A31D1D"/>
          <w:sz w:val="20"/>
        </w:rPr>
        <w:t>TH0=0xFC; TL0=0x66;</w:t>
      </w:r>
      <w:r>
        <w:rPr>
          <w:rFonts w:ascii="宋体" w:hAnsi="宋体" w:eastAsia="宋体"/>
          <w:b w:val="0"/>
          <w:sz w:val="21"/>
        </w:rPr>
        <w:t>。</w:t>
      </w:r>
    </w:p>
    <w:p w14:paraId="3D11843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代码写的是 </w:t>
      </w:r>
      <w:r>
        <w:rPr>
          <w:rFonts w:ascii="Consolas" w:hAnsi="Consolas" w:eastAsia="宋体"/>
          <w:b w:val="0"/>
          <w:color w:val="A31D1D"/>
          <w:sz w:val="20"/>
        </w:rPr>
        <w:t>0xFC18</w:t>
      </w:r>
      <w:r>
        <w:rPr>
          <w:rFonts w:ascii="宋体" w:hAnsi="宋体" w:eastAsia="宋体"/>
          <w:b w:val="0"/>
          <w:sz w:val="21"/>
        </w:rPr>
        <w:t>，十六进制 0xFC18 = 64536，65536 - 64536 = 1000 个机器周期，时间 = 1000 × 1.085us = 1.085ms。</w:t>
      </w:r>
    </w:p>
    <w:p w14:paraId="29580B0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为什么用 0xFC18？因为这是 12MHz 晶振下的标准答案：12MHz 时机器周期正好 1us，数 1000 个就是 1ms，初值 65536-1000=64536=0xFC18。很多教材和例程都按 12MHz 写，直接搬到 11.0592MHz 的板子上，每个“1ms”就变成了 1.085ms，慢了约 8.5%。1000 次累计下来是 1.085 秒而不是 1 秒，肉眼看不出区别，所以这个例程就这么用了。</w:t>
      </w:r>
    </w:p>
    <w:p w14:paraId="3A673F1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把公式记住，换晶振、换定时时间都能自己算：</w:t>
      </w:r>
    </w:p>
    <w:p w14:paraId="1EBD95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需要计数个数 = 定时时间(us) × 晶振频率(MHz) / 12</w:t>
      </w:r>
    </w:p>
    <w:p w14:paraId="71C063C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初值 = 65536 - 计数个数</w:t>
      </w:r>
    </w:p>
    <w:p w14:paraId="1746A6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初值高 8 位给 TH0，低 8 位给 TL0</w:t>
      </w:r>
    </w:p>
    <w:p w14:paraId="0AF14E3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几个常用值（按 11.0592MHz 算）：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5"/>
        <w:gridCol w:w="1905"/>
        <w:gridCol w:w="1905"/>
        <w:gridCol w:w="1905"/>
        <w:gridCol w:w="1905"/>
      </w:tblGrid>
      <w:tr w14:paraId="4DC43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1905" w:type="dxa"/>
            <w:shd w:val="clear" w:color="auto" w:fill="E8F0F7"/>
          </w:tcPr>
          <w:p w14:paraId="60245B7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定时时间</w:t>
            </w:r>
          </w:p>
        </w:tc>
        <w:tc>
          <w:tcPr>
            <w:tcW w:w="1905" w:type="dxa"/>
            <w:shd w:val="clear" w:color="auto" w:fill="E8F0F7"/>
          </w:tcPr>
          <w:p w14:paraId="62DE518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需要计数</w:t>
            </w:r>
          </w:p>
        </w:tc>
        <w:tc>
          <w:tcPr>
            <w:tcW w:w="1905" w:type="dxa"/>
            <w:shd w:val="clear" w:color="auto" w:fill="E8F0F7"/>
          </w:tcPr>
          <w:p w14:paraId="3F99086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初值</w:t>
            </w:r>
          </w:p>
        </w:tc>
        <w:tc>
          <w:tcPr>
            <w:tcW w:w="1905" w:type="dxa"/>
            <w:shd w:val="clear" w:color="auto" w:fill="E8F0F7"/>
          </w:tcPr>
          <w:p w14:paraId="4F846DD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TH0</w:t>
            </w:r>
          </w:p>
        </w:tc>
        <w:tc>
          <w:tcPr>
            <w:tcW w:w="1905" w:type="dxa"/>
            <w:shd w:val="clear" w:color="auto" w:fill="E8F0F7"/>
          </w:tcPr>
          <w:p w14:paraId="1AB84D9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TL0</w:t>
            </w:r>
          </w:p>
        </w:tc>
      </w:tr>
      <w:tr w14:paraId="5E2B4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0430F6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0.5ms</w:t>
            </w:r>
          </w:p>
        </w:tc>
        <w:tc>
          <w:tcPr>
            <w:tcW w:w="1905" w:type="dxa"/>
          </w:tcPr>
          <w:p w14:paraId="500580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461</w:t>
            </w:r>
          </w:p>
        </w:tc>
        <w:tc>
          <w:tcPr>
            <w:tcW w:w="1905" w:type="dxa"/>
          </w:tcPr>
          <w:p w14:paraId="2B8A83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65075</w:t>
            </w:r>
          </w:p>
        </w:tc>
        <w:tc>
          <w:tcPr>
            <w:tcW w:w="1905" w:type="dxa"/>
          </w:tcPr>
          <w:p w14:paraId="3546C1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0xFE</w:t>
            </w:r>
          </w:p>
        </w:tc>
        <w:tc>
          <w:tcPr>
            <w:tcW w:w="1905" w:type="dxa"/>
          </w:tcPr>
          <w:p w14:paraId="4EF27F1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0x33</w:t>
            </w:r>
          </w:p>
        </w:tc>
      </w:tr>
      <w:tr w14:paraId="783F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07A715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1ms</w:t>
            </w:r>
          </w:p>
        </w:tc>
        <w:tc>
          <w:tcPr>
            <w:tcW w:w="1905" w:type="dxa"/>
          </w:tcPr>
          <w:p w14:paraId="490D40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922</w:t>
            </w:r>
          </w:p>
        </w:tc>
        <w:tc>
          <w:tcPr>
            <w:tcW w:w="1905" w:type="dxa"/>
          </w:tcPr>
          <w:p w14:paraId="3222FC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64614</w:t>
            </w:r>
          </w:p>
        </w:tc>
        <w:tc>
          <w:tcPr>
            <w:tcW w:w="1905" w:type="dxa"/>
          </w:tcPr>
          <w:p w14:paraId="4959CF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0xFC</w:t>
            </w:r>
          </w:p>
        </w:tc>
        <w:tc>
          <w:tcPr>
            <w:tcW w:w="1905" w:type="dxa"/>
          </w:tcPr>
          <w:p w14:paraId="45858D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0x66</w:t>
            </w:r>
          </w:p>
        </w:tc>
      </w:tr>
      <w:tr w14:paraId="2A50B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D23F1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1.085ms</w:t>
            </w:r>
          </w:p>
        </w:tc>
        <w:tc>
          <w:tcPr>
            <w:tcW w:w="1905" w:type="dxa"/>
          </w:tcPr>
          <w:p w14:paraId="4EBB7B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1000</w:t>
            </w:r>
          </w:p>
        </w:tc>
        <w:tc>
          <w:tcPr>
            <w:tcW w:w="1905" w:type="dxa"/>
          </w:tcPr>
          <w:p w14:paraId="23F188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64536</w:t>
            </w:r>
          </w:p>
        </w:tc>
        <w:tc>
          <w:tcPr>
            <w:tcW w:w="1905" w:type="dxa"/>
          </w:tcPr>
          <w:p w14:paraId="51635E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0xFC</w:t>
            </w:r>
          </w:p>
        </w:tc>
        <w:tc>
          <w:tcPr>
            <w:tcW w:w="1905" w:type="dxa"/>
          </w:tcPr>
          <w:p w14:paraId="74BA27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0x18（本例）</w:t>
            </w:r>
          </w:p>
        </w:tc>
      </w:tr>
      <w:tr w14:paraId="2CF4F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40BC2F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2ms</w:t>
            </w:r>
          </w:p>
        </w:tc>
        <w:tc>
          <w:tcPr>
            <w:tcW w:w="1905" w:type="dxa"/>
          </w:tcPr>
          <w:p w14:paraId="1402B7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1843</w:t>
            </w:r>
          </w:p>
        </w:tc>
        <w:tc>
          <w:tcPr>
            <w:tcW w:w="1905" w:type="dxa"/>
          </w:tcPr>
          <w:p w14:paraId="5BD607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63693</w:t>
            </w:r>
          </w:p>
        </w:tc>
        <w:tc>
          <w:tcPr>
            <w:tcW w:w="1905" w:type="dxa"/>
          </w:tcPr>
          <w:p w14:paraId="084C81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0xF8</w:t>
            </w:r>
          </w:p>
        </w:tc>
        <w:tc>
          <w:tcPr>
            <w:tcW w:w="1905" w:type="dxa"/>
          </w:tcPr>
          <w:p w14:paraId="29446E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0xCD</w:t>
            </w:r>
          </w:p>
        </w:tc>
      </w:tr>
      <w:tr w14:paraId="2B321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0C646E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5ms</w:t>
            </w:r>
          </w:p>
        </w:tc>
        <w:tc>
          <w:tcPr>
            <w:tcW w:w="1905" w:type="dxa"/>
          </w:tcPr>
          <w:p w14:paraId="7AF8DE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4608</w:t>
            </w:r>
          </w:p>
        </w:tc>
        <w:tc>
          <w:tcPr>
            <w:tcW w:w="1905" w:type="dxa"/>
          </w:tcPr>
          <w:p w14:paraId="0093A3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60928</w:t>
            </w:r>
          </w:p>
        </w:tc>
        <w:tc>
          <w:tcPr>
            <w:tcW w:w="1905" w:type="dxa"/>
          </w:tcPr>
          <w:p w14:paraId="31DF5D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0xEE</w:t>
            </w:r>
          </w:p>
        </w:tc>
        <w:tc>
          <w:tcPr>
            <w:tcW w:w="1905" w:type="dxa"/>
          </w:tcPr>
          <w:p w14:paraId="47A783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</w:tr>
      <w:tr w14:paraId="0823E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280F3E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10ms</w:t>
            </w:r>
          </w:p>
        </w:tc>
        <w:tc>
          <w:tcPr>
            <w:tcW w:w="1905" w:type="dxa"/>
          </w:tcPr>
          <w:p w14:paraId="0CDDB6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9216</w:t>
            </w:r>
          </w:p>
        </w:tc>
        <w:tc>
          <w:tcPr>
            <w:tcW w:w="1905" w:type="dxa"/>
          </w:tcPr>
          <w:p w14:paraId="126535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56320</w:t>
            </w:r>
          </w:p>
        </w:tc>
        <w:tc>
          <w:tcPr>
            <w:tcW w:w="1905" w:type="dxa"/>
          </w:tcPr>
          <w:p w14:paraId="704270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0xDC</w:t>
            </w:r>
          </w:p>
        </w:tc>
        <w:tc>
          <w:tcPr>
            <w:tcW w:w="1905" w:type="dxa"/>
          </w:tcPr>
          <w:p w14:paraId="7E1B0A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</w:tr>
      <w:tr w14:paraId="55FBB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1905" w:type="dxa"/>
          </w:tcPr>
          <w:p w14:paraId="5E0508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50ms</w:t>
            </w:r>
          </w:p>
        </w:tc>
        <w:tc>
          <w:tcPr>
            <w:tcW w:w="1905" w:type="dxa"/>
          </w:tcPr>
          <w:p w14:paraId="498878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46080</w:t>
            </w:r>
          </w:p>
        </w:tc>
        <w:tc>
          <w:tcPr>
            <w:tcW w:w="1905" w:type="dxa"/>
          </w:tcPr>
          <w:p w14:paraId="39267C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19456</w:t>
            </w:r>
          </w:p>
        </w:tc>
        <w:tc>
          <w:tcPr>
            <w:tcW w:w="1905" w:type="dxa"/>
          </w:tcPr>
          <w:p w14:paraId="2866E7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0x4C</w:t>
            </w:r>
          </w:p>
        </w:tc>
        <w:tc>
          <w:tcPr>
            <w:tcW w:w="1905" w:type="dxa"/>
          </w:tcPr>
          <w:p w14:paraId="454E5F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0x00</w:t>
            </w:r>
          </w:p>
        </w:tc>
      </w:tr>
    </w:tbl>
    <w:p w14:paraId="449EFD39">
      <w:pPr>
        <w:spacing w:after="40"/>
      </w:pPr>
    </w:p>
    <w:p w14:paraId="542065C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方式 1 一次最多只能定时 65536 × 1.085us ≈ 71ms，想定时 1 秒必须靠软件计数（本例就是这个办法），或者改用方式 2 自动重装（但只有 8 位，一次最多 256 个周期，约 0.28ms）。</w:t>
      </w:r>
    </w:p>
    <w:p w14:paraId="2F23C4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ET0=1。</w:t>
      </w:r>
      <w:r>
        <w:rPr>
          <w:rFonts w:ascii="宋体" w:hAnsi="宋体" w:eastAsia="宋体"/>
          <w:b w:val="0"/>
          <w:sz w:val="21"/>
        </w:rPr>
        <w:t xml:space="preserve"> ET0 是 IE 寄存器的 bit1，定时器 0 的分开关。不开它，就算 TF0 置 1 也没人理。</w:t>
      </w:r>
    </w:p>
    <w:p w14:paraId="0FD6F6D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EA=1。</w:t>
      </w:r>
      <w:r>
        <w:rPr>
          <w:rFonts w:ascii="宋体" w:hAnsi="宋体" w:eastAsia="宋体"/>
          <w:b w:val="0"/>
          <w:sz w:val="21"/>
        </w:rPr>
        <w:t xml:space="preserve"> 总开关，所有中断的总闸。</w:t>
      </w:r>
    </w:p>
    <w:p w14:paraId="3A4E18B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TR0=1。</w:t>
      </w:r>
      <w:r>
        <w:rPr>
          <w:rFonts w:ascii="宋体" w:hAnsi="宋体" w:eastAsia="宋体"/>
          <w:b w:val="0"/>
          <w:sz w:val="21"/>
        </w:rPr>
        <w:t xml:space="preserve"> TR0 是 TCON 的 bit4，定时器的“运行”开关。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 xml:space="preserve"> 计数器才开始加，</w:t>
      </w:r>
      <w:r>
        <w:rPr>
          <w:rFonts w:ascii="Consolas" w:hAnsi="Consolas" w:eastAsia="宋体"/>
          <w:b w:val="0"/>
          <w:color w:val="A31D1D"/>
          <w:sz w:val="20"/>
        </w:rPr>
        <w:t>TR0=0</w:t>
      </w:r>
      <w:r>
        <w:rPr>
          <w:rFonts w:ascii="宋体" w:hAnsi="宋体" w:eastAsia="宋体"/>
          <w:b w:val="0"/>
          <w:sz w:val="21"/>
        </w:rPr>
        <w:t xml:space="preserve"> 就停住，当前计数值保留。注意 TR0 只控制跑不跑，不清零、不装初值。</w:t>
      </w:r>
    </w:p>
    <w:p w14:paraId="349E49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这里也要注意：初始化函数里没有写 </w:t>
      </w:r>
      <w:r>
        <w:rPr>
          <w:rFonts w:ascii="Consolas" w:hAnsi="Consolas" w:eastAsia="宋体"/>
          <w:b w:val="0"/>
          <w:color w:val="A31D1D"/>
          <w:sz w:val="20"/>
        </w:rPr>
        <w:t>TF0=0</w:t>
      </w:r>
      <w:r>
        <w:rPr>
          <w:rFonts w:ascii="宋体" w:hAnsi="宋体" w:eastAsia="宋体"/>
          <w:b w:val="0"/>
          <w:sz w:val="21"/>
        </w:rPr>
        <w:t>。因为复位后 TF0 本来就是 0，而且后面每次进中断硬件都会自动清它，不用管。</w:t>
      </w:r>
    </w:p>
    <w:p w14:paraId="01A1E98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 主函数</w:t>
      </w:r>
    </w:p>
    <w:p w14:paraId="1810FF1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time0_init();//定时器0中断配置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608B06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解释：配好定时器就进死循环。LED 的闪烁完全由中断完成，主循环里没有任何代码。</w:t>
      </w:r>
    </w:p>
    <w:p w14:paraId="537D0F7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这正是定时器的价值：主程序想干什么就干什么，时间到了中断会自己来。如果换成 </w:t>
      </w:r>
      <w:r>
        <w:rPr>
          <w:rFonts w:ascii="Consolas" w:hAnsi="Consolas" w:eastAsia="宋体"/>
          <w:b w:val="0"/>
          <w:color w:val="A31D1D"/>
          <w:sz w:val="20"/>
        </w:rPr>
        <w:t>delay_ms(1000)</w:t>
      </w:r>
      <w:r>
        <w:rPr>
          <w:rFonts w:ascii="宋体" w:hAnsi="宋体" w:eastAsia="宋体"/>
          <w:b w:val="0"/>
          <w:sz w:val="21"/>
        </w:rPr>
        <w:t xml:space="preserve"> 的写法，主程序就被延时函数绑死了，什么也干不了，而且 1000ms 的软件延时误差更大。</w:t>
      </w:r>
    </w:p>
    <w:p w14:paraId="47562F6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段：time0 中断服务函数</w:t>
      </w:r>
    </w:p>
    <w:p w14:paraId="7465B2A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time0() interrupt 1 //定时器0中断函数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u16 i;//定义静态变量i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TH0=0XFC;   //给定时器赋初值，定时1ms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TL0=0X18;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if(i==1000)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LED1=!LED1;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0323B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是定时器 0 的中断号，对应向量地址 0x000B。函数名 </w:t>
      </w:r>
      <w:r>
        <w:rPr>
          <w:rFonts w:ascii="Consolas" w:hAnsi="Consolas" w:eastAsia="宋体"/>
          <w:b w:val="0"/>
          <w:color w:val="A31D1D"/>
          <w:sz w:val="20"/>
        </w:rPr>
        <w:t>time0</w:t>
      </w:r>
      <w:r>
        <w:rPr>
          <w:rFonts w:ascii="宋体" w:hAnsi="宋体" w:eastAsia="宋体"/>
          <w:b w:val="0"/>
          <w:sz w:val="21"/>
        </w:rPr>
        <w:t xml:space="preserve"> 无所谓，编号才是关键。</w:t>
      </w:r>
    </w:p>
    <w:p w14:paraId="35CE335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为什么要每次重装初值。</w:t>
      </w:r>
      <w:r>
        <w:rPr>
          <w:rFonts w:ascii="宋体" w:hAnsi="宋体" w:eastAsia="宋体"/>
          <w:b w:val="0"/>
          <w:sz w:val="21"/>
        </w:rPr>
        <w:t xml:space="preserve"> 方式 1 是 16 位计数器，溢出后它不会自动回到初值，而是从 0x0000 重新开始数（16 位回绕）。如果中断里不重装，下一次就要数满 65536 个机器周期才溢出，也就是约 71ms，而不是 1ms，LED 会变成 71 秒才翻转一次，现象完全不对。</w:t>
      </w:r>
    </w:p>
    <w:p w14:paraId="2E31324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所以方式 1 必须在中断里手动写 </w:t>
      </w:r>
      <w:r>
        <w:rPr>
          <w:rFonts w:ascii="Consolas" w:hAnsi="Consolas" w:eastAsia="宋体"/>
          <w:b w:val="0"/>
          <w:color w:val="A31D1D"/>
          <w:sz w:val="20"/>
        </w:rPr>
        <w:t>TH0=0xFC; TL0=0x18;</w:t>
      </w:r>
      <w:r>
        <w:rPr>
          <w:rFonts w:ascii="宋体" w:hAnsi="宋体" w:eastAsia="宋体"/>
          <w:b w:val="0"/>
          <w:sz w:val="21"/>
        </w:rPr>
        <w:t>。这也是方式 1 的缺点：中断响应有延迟、重装要花几条指令，累积起来会有误差。方式 2 是 8 位自动重装，硬件在溢出时自动把 TH 的值装进 TL，不用软件管，定时更准，但只能定时很短的时间，所以常用来做串口波特率（第 20 章就是）。</w:t>
      </w:r>
    </w:p>
    <w:p w14:paraId="1E20C23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重装语句放在中断开头，不要放在最后。放开头可以让计数器尽早继续跑，减少误差；如果放在 </w:t>
      </w:r>
      <w:r>
        <w:rPr>
          <w:rFonts w:ascii="Consolas" w:hAnsi="Consolas" w:eastAsia="宋体"/>
          <w:b w:val="0"/>
          <w:color w:val="A31D1D"/>
          <w:sz w:val="20"/>
        </w:rPr>
        <w:t>LED1=!LED1</w:t>
      </w:r>
      <w:r>
        <w:rPr>
          <w:rFonts w:ascii="宋体" w:hAnsi="宋体" w:eastAsia="宋体"/>
          <w:b w:val="0"/>
          <w:sz w:val="21"/>
        </w:rPr>
        <w:t xml:space="preserve"> 后面，翻转那一次多花的几条指令也会算进下一次定时里。</w:t>
      </w:r>
    </w:p>
    <w:p w14:paraId="22B7906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static u16 i 为什么必须加 static。</w:t>
      </w:r>
      <w:r>
        <w:rPr>
          <w:rFonts w:ascii="宋体" w:hAnsi="宋体" w:eastAsia="宋体"/>
          <w:b w:val="0"/>
          <w:sz w:val="21"/>
        </w:rPr>
        <w:t xml:space="preserve"> 中断函数每次进来都是“一次新的函数调用”，普通局部变量每次都会被重新初始化。如果写 </w:t>
      </w:r>
      <w:r>
        <w:rPr>
          <w:rFonts w:ascii="Consolas" w:hAnsi="Consolas" w:eastAsia="宋体"/>
          <w:b w:val="0"/>
          <w:color w:val="A31D1D"/>
          <w:sz w:val="20"/>
        </w:rPr>
        <w:t>u16 i=0;</w:t>
      </w:r>
      <w:r>
        <w:rPr>
          <w:rFonts w:ascii="宋体" w:hAnsi="宋体" w:eastAsia="宋体"/>
          <w:b w:val="0"/>
          <w:sz w:val="21"/>
        </w:rPr>
        <w:t xml:space="preserve">，每次进中断 i 都从 0 开始，永远到不了 1000，LED 一次都不会翻转。加了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>，i 放在固定的内存里，只初始化一次，函数返回后值还留着，才能一次次累加。</w:t>
      </w:r>
    </w:p>
    <w:p w14:paraId="78FF4BD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是因为要数到 1000，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最大只有 255，会溢出。</w:t>
      </w:r>
    </w:p>
    <w:p w14:paraId="051675F2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if(i==1000)</w:t>
      </w:r>
      <w:r>
        <w:rPr>
          <w:rFonts w:ascii="宋体" w:hAnsi="宋体" w:eastAsia="宋体"/>
          <w:b w:val="0"/>
          <w:sz w:val="21"/>
        </w:rPr>
        <w:t xml:space="preserve"> 里先 </w:t>
      </w:r>
      <w:r>
        <w:rPr>
          <w:rFonts w:ascii="Consolas" w:hAnsi="Consolas" w:eastAsia="宋体"/>
          <w:b w:val="0"/>
          <w:color w:val="A31D1D"/>
          <w:sz w:val="20"/>
        </w:rPr>
        <w:t>i=0</w:t>
      </w:r>
      <w:r>
        <w:rPr>
          <w:rFonts w:ascii="宋体" w:hAnsi="宋体" w:eastAsia="宋体"/>
          <w:b w:val="0"/>
          <w:sz w:val="21"/>
        </w:rPr>
        <w:t xml:space="preserve"> 再翻转 LED，这样下一次从 0 重新数 1000 次。1000 次 × 1.085ms ≈ 1.085 秒，所以看到的是大约 1 秒亮、1 秒灭，一个完整周期约 2.17 秒。</w:t>
      </w:r>
    </w:p>
    <w:p w14:paraId="4812A25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TF0 要不要清？</w:t>
      </w:r>
      <w:r>
        <w:rPr>
          <w:rFonts w:ascii="宋体" w:hAnsi="宋体" w:eastAsia="宋体"/>
          <w:b w:val="0"/>
          <w:sz w:val="21"/>
        </w:rPr>
        <w:t xml:space="preserve"> 不用。CPU 响应定时器中断时，硬件会自动把 TF0 清 0。这和串口的 TI/RI 不同——那两个必须软件清。很多人在这里多写一句 </w:t>
      </w:r>
      <w:r>
        <w:rPr>
          <w:rFonts w:ascii="Consolas" w:hAnsi="Consolas" w:eastAsia="宋体"/>
          <w:b w:val="0"/>
          <w:color w:val="A31D1D"/>
          <w:sz w:val="20"/>
        </w:rPr>
        <w:t>TF0=0</w:t>
      </w:r>
      <w:r>
        <w:rPr>
          <w:rFonts w:ascii="宋体" w:hAnsi="宋体" w:eastAsia="宋体"/>
          <w:b w:val="0"/>
          <w:sz w:val="21"/>
        </w:rPr>
        <w:t>，不算错，但没必要。</w:t>
      </w:r>
    </w:p>
    <w:p w14:paraId="7E510CB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57" w:name="_Toc3399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57"/>
    </w:p>
    <w:p w14:paraId="19600A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TMOD 低 4 位管定时器 0，高 4 位管定时器 1；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就是 T0 方式 1、内部定时、软件启动。</w:t>
      </w:r>
    </w:p>
    <w:p w14:paraId="242421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配置 TMOD 要用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，用 </w:t>
      </w:r>
      <w:r>
        <w:rPr>
          <w:rFonts w:ascii="Consolas" w:hAnsi="Consolas" w:eastAsia="宋体"/>
          <w:b w:val="0"/>
          <w:color w:val="A31D1D"/>
          <w:sz w:val="20"/>
        </w:rPr>
        <w:t>=</w:t>
      </w:r>
      <w:r>
        <w:rPr>
          <w:rFonts w:ascii="宋体" w:hAnsi="宋体" w:eastAsia="宋体"/>
          <w:b w:val="0"/>
          <w:sz w:val="21"/>
        </w:rPr>
        <w:t xml:space="preserve"> 会把另一个定时器的设置冲掉。</w:t>
      </w:r>
    </w:p>
    <w:p w14:paraId="6266A7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初值 = 65536 - 定时时间(us) × 晶振(MHz) / 12；11.0592MHz 下 1ms 是 922 个周期，应为 0xFC66。</w:t>
      </w:r>
    </w:p>
    <w:p w14:paraId="075C2B2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代码里的 0xFC18 是 12MHz 的 1ms 值，在 11.0592MHz 上实际约 1.085ms。</w:t>
      </w:r>
    </w:p>
    <w:p w14:paraId="1219F01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方式 1 不会自动重装，每次进中断都必须重写 TH0/TL0，否则下一次变成约 71ms。</w:t>
      </w:r>
    </w:p>
    <w:p w14:paraId="5233C7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中断里的计数变量必须加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>，否则每次进来都被清零，永远数不到 1000。</w:t>
      </w:r>
    </w:p>
    <w:p w14:paraId="216C62D9">
      <w:pPr>
        <w:keepNext/>
        <w:pageBreakBefore/>
        <w:spacing w:before="0" w:after="200"/>
        <w:outlineLvl w:val="0"/>
      </w:pPr>
      <w:bookmarkStart w:id="158" w:name="ch19"/>
      <w:bookmarkStart w:id="159" w:name="_Toc1620"/>
      <w:r>
        <w:rPr>
          <w:rFonts w:ascii="微软雅黑" w:hAnsi="微软雅黑" w:eastAsia="微软雅黑"/>
          <w:b/>
          <w:color w:val="1F2D3D"/>
          <w:sz w:val="44"/>
        </w:rPr>
        <w:t>第19章 定时器1实验</w:t>
      </w:r>
      <w:bookmarkEnd w:id="158"/>
      <w:bookmarkEnd w:id="159"/>
    </w:p>
    <w:p w14:paraId="05FE6089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D:\51\新实验HEX合集\17.2-定时器1实验\17.2-定时器1实验.hex</w:t>
      </w:r>
    </w:p>
    <w:p w14:paraId="77B089FA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把上一章的定时器 0 换成定时器 1，TMOD 改一个数、寄存器名全变，现象却一样，用来彻底分清 T0 和 T1 的对应关系。</w:t>
      </w:r>
    </w:p>
    <w:p w14:paraId="0765663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0" w:name="_Toc19887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60"/>
    </w:p>
    <w:p w14:paraId="36E8CF2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17.2-定时器1实验.hex</w:t>
      </w:r>
      <w:r>
        <w:rPr>
          <w:rFonts w:ascii="宋体" w:hAnsi="宋体" w:eastAsia="宋体"/>
          <w:b w:val="0"/>
          <w:sz w:val="21"/>
        </w:rPr>
        <w:t>，上电后 D1 亮约 1 秒、灭约 1 秒，一直循环。</w:t>
      </w:r>
    </w:p>
    <w:p w14:paraId="10B64EE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现象和第 18 章完全一样。区别在片内：这一次数数的是定时器 1，中断从 0x001B 进来。</w:t>
      </w:r>
    </w:p>
    <w:p w14:paraId="68C4824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1" w:name="_Toc6600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6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6006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90AD43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04FF029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C7F474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10AE0C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3CA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8E0B9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2B7966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P2.0</w:t>
            </w:r>
          </w:p>
        </w:tc>
        <w:tc>
          <w:tcPr>
            <w:tcW w:w="2381" w:type="dxa"/>
          </w:tcPr>
          <w:p w14:paraId="504890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70A851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代码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</w:p>
        </w:tc>
      </w:tr>
      <w:tr w14:paraId="60CD6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A1002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晶振</w:t>
            </w:r>
          </w:p>
        </w:tc>
        <w:tc>
          <w:tcPr>
            <w:tcW w:w="2381" w:type="dxa"/>
          </w:tcPr>
          <w:p w14:paraId="086F3E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594CCD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 11.0592MHz 晶振</w:t>
            </w:r>
          </w:p>
        </w:tc>
        <w:tc>
          <w:tcPr>
            <w:tcW w:w="2381" w:type="dxa"/>
          </w:tcPr>
          <w:p w14:paraId="28D333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定时时基，见原理图</w:t>
            </w:r>
          </w:p>
        </w:tc>
      </w:tr>
    </w:tbl>
    <w:p w14:paraId="1A8E4838">
      <w:pPr>
        <w:spacing w:after="40"/>
      </w:pPr>
    </w:p>
    <w:p w14:paraId="505A7D2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不需要任何外部器件。定时器 1 的计数输入脚是 P3.5（第二功能 T1），但本实验做的是“内部定时”，不走这个引脚，P3.5 可以正常当 IO 用。</w:t>
      </w:r>
    </w:p>
    <w:p w14:paraId="615D7D0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2" w:name="_Toc25075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62"/>
    </w:p>
    <w:p w14:paraId="2B105F2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time1_init()</w:t>
      </w:r>
      <w:r>
        <w:rPr>
          <w:rFonts w:ascii="宋体" w:hAnsi="宋体" w:eastAsia="宋体"/>
          <w:b w:val="0"/>
          <w:sz w:val="21"/>
        </w:rPr>
        <w:t>。</w:t>
      </w:r>
    </w:p>
    <w:p w14:paraId="7D47186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TMOD|=0x10</w:t>
      </w:r>
      <w:r>
        <w:rPr>
          <w:rFonts w:ascii="宋体" w:hAnsi="宋体" w:eastAsia="宋体"/>
          <w:b w:val="0"/>
          <w:sz w:val="21"/>
        </w:rPr>
        <w:t>，把定时器 1 设成方式 1（16 位定时）。</w:t>
      </w:r>
    </w:p>
    <w:p w14:paraId="3567B89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TH1=0xFC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TL1=0x18</w:t>
      </w:r>
      <w:r>
        <w:rPr>
          <w:rFonts w:ascii="宋体" w:hAnsi="宋体" w:eastAsia="宋体"/>
          <w:b w:val="0"/>
          <w:sz w:val="21"/>
        </w:rPr>
        <w:t>，装初值。</w:t>
      </w:r>
    </w:p>
    <w:p w14:paraId="71A3C92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ET1=1</w:t>
      </w:r>
      <w:r>
        <w:rPr>
          <w:rFonts w:ascii="宋体" w:hAnsi="宋体" w:eastAsia="宋体"/>
          <w:b w:val="0"/>
          <w:sz w:val="21"/>
        </w:rPr>
        <w:t xml:space="preserve"> 开定时器 1 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开总中断。</w:t>
      </w:r>
    </w:p>
    <w:p w14:paraId="2C5BE5A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TR1=1</w:t>
      </w:r>
      <w:r>
        <w:rPr>
          <w:rFonts w:ascii="宋体" w:hAnsi="宋体" w:eastAsia="宋体"/>
          <w:b w:val="0"/>
          <w:sz w:val="21"/>
        </w:rPr>
        <w:t xml:space="preserve"> 启动计数。</w:t>
      </w:r>
    </w:p>
    <w:p w14:paraId="6EC219C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空转。</w:t>
      </w:r>
    </w:p>
    <w:p w14:paraId="12BD517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溢出时 </w:t>
      </w:r>
      <w:r>
        <w:rPr>
          <w:rFonts w:ascii="Consolas" w:hAnsi="Consolas" w:eastAsia="宋体"/>
          <w:b w:val="0"/>
          <w:color w:val="A31D1D"/>
          <w:sz w:val="20"/>
        </w:rPr>
        <w:t>TF1</w:t>
      </w:r>
      <w:r>
        <w:rPr>
          <w:rFonts w:ascii="宋体" w:hAnsi="宋体" w:eastAsia="宋体"/>
          <w:b w:val="0"/>
          <w:sz w:val="21"/>
        </w:rPr>
        <w:t xml:space="preserve"> 置 1，CPU 跳到 0x001B 执行 </w:t>
      </w:r>
      <w:r>
        <w:rPr>
          <w:rFonts w:ascii="Consolas" w:hAnsi="Consolas" w:eastAsia="宋体"/>
          <w:b w:val="0"/>
          <w:color w:val="A31D1D"/>
          <w:sz w:val="20"/>
        </w:rPr>
        <w:t>time1</w:t>
      </w:r>
      <w:r>
        <w:rPr>
          <w:rFonts w:ascii="宋体" w:hAnsi="宋体" w:eastAsia="宋体"/>
          <w:b w:val="0"/>
          <w:sz w:val="21"/>
        </w:rPr>
        <w:t>。</w:t>
      </w:r>
    </w:p>
    <w:p w14:paraId="699F322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中断里重装 </w:t>
      </w:r>
      <w:r>
        <w:rPr>
          <w:rFonts w:ascii="Consolas" w:hAnsi="Consolas" w:eastAsia="宋体"/>
          <w:b w:val="0"/>
          <w:color w:val="A31D1D"/>
          <w:sz w:val="20"/>
        </w:rPr>
        <w:t>TH1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TL1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加一。</w:t>
      </w:r>
    </w:p>
    <w:p w14:paraId="0CEA8F4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到 1000 清零并翻转 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>，返回第 6 步。</w:t>
      </w:r>
    </w:p>
    <w:p w14:paraId="0AB32C7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3" w:name="_Toc287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63"/>
    </w:p>
    <w:p w14:paraId="40F8A450">
      <w:pPr>
        <w:keepNext/>
        <w:spacing w:before="220" w:after="80"/>
        <w:outlineLvl w:val="2"/>
      </w:pPr>
      <w:bookmarkStart w:id="164" w:name="_Toc13436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64"/>
    </w:p>
    <w:p w14:paraId="683DF12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和上一章逐行对照着看，效果最好。</w:t>
      </w:r>
    </w:p>
    <w:p w14:paraId="1AAE85B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段：文件头、头文件和引脚定义</w:t>
      </w:r>
    </w:p>
    <w:p w14:paraId="76A2A3B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实验名称：定时器1实验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实验现象：下载程序后，D1指示灯间隔1s闪烁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//定义LED1管脚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</w:p>
    <w:p w14:paraId="482301F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解释：头文件和引脚定义与第 18 章完全相同，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里同样定义好了 TH1、TL1、ET1、TR1、TF1 这些名字，可以直接用。</w:t>
      </w:r>
    </w:p>
    <w:p w14:paraId="5122B14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这也说明一个事实：定时器 1 和定时器 0 在软件上几乎是“复制粘贴改名字”，硬件上是两套独立计数器，可以同时工作、互不干扰。</w:t>
      </w:r>
    </w:p>
    <w:p w14:paraId="0BCCE0C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段：delay_10us 延时函数</w:t>
      </w:r>
    </w:p>
    <w:p w14:paraId="6857675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delay_10us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延时函数，ten_us=1时，大约延时10us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ten_us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BC9747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解释：同样是没用到的“标配”函数。本程序的延时全靠定时器 1 硬件计数，不需要软件空循环。</w:t>
      </w:r>
    </w:p>
    <w:p w14:paraId="0AFAF70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段：time1_init 定时器初始化</w:t>
      </w:r>
    </w:p>
    <w:p w14:paraId="380030F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time1_init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定时器1中断配置函数，通过设置TH和TL即可确定定时时间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time1_init(void)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TMOD|=0X10;//选择为定时器1模式，工作方式1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TH1=0XFC;   //给定时器赋初值，定时1ms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TL1=0X18;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ET1=1;//打开定时器1中断允许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TR1=1;//打开定时器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2F2520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解释：四组名字全换了，逻辑一模一样。</w:t>
      </w:r>
    </w:p>
    <w:p w14:paraId="450CE6F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TMOD|=0x10。</w:t>
      </w:r>
      <w:r>
        <w:rPr>
          <w:rFonts w:ascii="宋体" w:hAnsi="宋体" w:eastAsia="宋体"/>
          <w:b w:val="0"/>
          <w:sz w:val="21"/>
        </w:rPr>
        <w:t xml:space="preserve"> 0x10 的二进制是 </w:t>
      </w:r>
      <w:r>
        <w:rPr>
          <w:rFonts w:ascii="Consolas" w:hAnsi="Consolas" w:eastAsia="宋体"/>
          <w:b w:val="0"/>
          <w:color w:val="A31D1D"/>
          <w:sz w:val="20"/>
        </w:rPr>
        <w:t>0001 0000</w:t>
      </w:r>
      <w:r>
        <w:rPr>
          <w:rFonts w:ascii="宋体" w:hAnsi="宋体" w:eastAsia="宋体"/>
          <w:b w:val="0"/>
          <w:sz w:val="21"/>
        </w:rPr>
        <w:t>，落在 TMOD 的高 4 位，也就是定时器 1 的配置位：GATE=0、C/T=0、M1M0=01，即“软件启动、内部定时、方式 1（16 位）”。低 4 位保持 0，不影响定时器 0。</w:t>
      </w:r>
    </w:p>
    <w:p w14:paraId="122F14B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对比记忆：TMOD 的 bit0~bit3 是 T0 的，bit4~bit7 是 T1 的。所以 T0 方式 1 是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，T1 方式 1 是 </w:t>
      </w:r>
      <w:r>
        <w:rPr>
          <w:rFonts w:ascii="Consolas" w:hAnsi="Consolas" w:eastAsia="宋体"/>
          <w:b w:val="0"/>
          <w:color w:val="A31D1D"/>
          <w:sz w:val="20"/>
        </w:rPr>
        <w:t>0x10</w:t>
      </w:r>
      <w:r>
        <w:rPr>
          <w:rFonts w:ascii="宋体" w:hAnsi="宋体" w:eastAsia="宋体"/>
          <w:b w:val="0"/>
          <w:sz w:val="21"/>
        </w:rPr>
        <w:t>，两个都是“方式 1”，只是一个在低半字节、一个在高半字节。这是本章最容易搞混的一点：不是写 0x01 换个寄存器名就行，TMOD 必须改。</w:t>
      </w:r>
    </w:p>
    <w:p w14:paraId="1C00215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TH1=0xFC、TL1=0x18。</w:t>
      </w:r>
      <w:r>
        <w:rPr>
          <w:rFonts w:ascii="宋体" w:hAnsi="宋体" w:eastAsia="宋体"/>
          <w:b w:val="0"/>
          <w:sz w:val="21"/>
        </w:rPr>
        <w:t xml:space="preserve"> 算法和第 18 章完全一样：11.0592MHz、12T，一个机器周期 1.085us，方式 1 是 16 位、最多数 65536 个。</w:t>
      </w:r>
    </w:p>
    <w:p w14:paraId="038E26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精确 1ms 需要 1000/1.085 ≈ 922 个机器周期，初值 65536-922 = 64614 = 0xFC66</w:t>
      </w:r>
    </w:p>
    <w:p w14:paraId="2096D47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代码里的 0xFC18 = 64536，对应 1000 个机器周期，实际 1.085ms</w:t>
      </w:r>
    </w:p>
    <w:p w14:paraId="156CCD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0xFC18 这个值来自 12MHz 晶振（12MHz 时 1000 个周期正好 1ms），搬到 11.0592MHz 上慢了约 8.5%</w:t>
      </w:r>
    </w:p>
    <w:p w14:paraId="7EC9DAD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所以 1000 次中断实际是约 1.085 秒。想严格 1 秒，就把初值改成 </w:t>
      </w:r>
      <w:r>
        <w:rPr>
          <w:rFonts w:ascii="Consolas" w:hAnsi="Consolas" w:eastAsia="宋体"/>
          <w:b w:val="0"/>
          <w:color w:val="A31D1D"/>
          <w:sz w:val="20"/>
        </w:rPr>
        <w:t>0xFC66</w:t>
      </w:r>
      <w:r>
        <w:rPr>
          <w:rFonts w:ascii="宋体" w:hAnsi="宋体" w:eastAsia="宋体"/>
          <w:b w:val="0"/>
          <w:sz w:val="21"/>
        </w:rPr>
        <w:t>，或者把计数改成 922 次。</w:t>
      </w:r>
    </w:p>
    <w:p w14:paraId="1087DE8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公式再抄一遍，方便套用：初值 = 65536 - 定时时间(us) × 晶振(MHz) / 12，算出来转成十六进制，高字节给 TH1，低字节给 TL1。</w:t>
      </w:r>
    </w:p>
    <w:p w14:paraId="630A7A0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ET1=1。</w:t>
      </w:r>
      <w:r>
        <w:rPr>
          <w:rFonts w:ascii="宋体" w:hAnsi="宋体" w:eastAsia="宋体"/>
          <w:b w:val="0"/>
          <w:sz w:val="21"/>
        </w:rPr>
        <w:t xml:space="preserve"> ET1 是 IE 寄存器的 bit3，定时器 1 的分开关。注意它是 bit3，而 ET0 是 bit1，中间隔着 EX1（bit2），别记混。</w:t>
      </w:r>
    </w:p>
    <w:p w14:paraId="5823961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EA=1、TR1=1。</w:t>
      </w:r>
      <w:r>
        <w:rPr>
          <w:rFonts w:ascii="宋体" w:hAnsi="宋体" w:eastAsia="宋体"/>
          <w:b w:val="0"/>
          <w:sz w:val="21"/>
        </w:rPr>
        <w:t xml:space="preserve"> EA 是总开关；TR1 是 TCON 的 bit6，启动/停止定时器 1。TR1=0 时计数器停住，计数值保留。</w:t>
      </w:r>
    </w:p>
    <w:p w14:paraId="559D933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段：main 主函数</w:t>
      </w:r>
    </w:p>
    <w:p w14:paraId="7549463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time1_init();//定时器1中断配置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59A665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解释：初始化之后就是死循环，所有动作都在中断里。和第 18 章的主函数逐字相同，只有调用的初始化函数名不一样。</w:t>
      </w:r>
    </w:p>
    <w:p w14:paraId="139C5D9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段：time1 中断服务函数</w:t>
      </w:r>
    </w:p>
    <w:p w14:paraId="48F4250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time1() interrupt 3 //定时器1中断函数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u16 i;//定义静态变量i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TH1=0XFC;   //给定时器赋初值，定时1ms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TL1=0X18;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if(i==1000)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LED1=!LED1;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99FCDB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interrupt 3</w:t>
      </w:r>
      <w:r>
        <w:rPr>
          <w:rFonts w:ascii="宋体" w:hAnsi="宋体" w:eastAsia="宋体"/>
          <w:b w:val="0"/>
          <w:sz w:val="21"/>
        </w:rPr>
        <w:t xml:space="preserve"> 是定时器 1 的中断号，向量地址 0x001B。中断号顺序是 INT0=0、T0=1、INT1=2、T1=3、串口=4，定时器 1 排在第四位，所以是 3。写成 1 就变成定时器 0 的中断，程序永远不会进来。</w:t>
      </w:r>
    </w:p>
    <w:p w14:paraId="25F4C9F8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static u16 i</w:t>
      </w:r>
      <w:r>
        <w:rPr>
          <w:rFonts w:ascii="宋体" w:hAnsi="宋体" w:eastAsia="宋体"/>
          <w:b w:val="0"/>
          <w:sz w:val="21"/>
        </w:rPr>
        <w:t xml:space="preserve"> 的作用和上一章一样：静态局部变量，值在两次中断之间保留。不加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 每次都被重新初始化，永远数不到 1000。</w:t>
      </w:r>
    </w:p>
    <w:p w14:paraId="497705A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重装 </w:t>
      </w:r>
      <w:r>
        <w:rPr>
          <w:rFonts w:ascii="Consolas" w:hAnsi="Consolas" w:eastAsia="宋体"/>
          <w:b w:val="0"/>
          <w:color w:val="A31D1D"/>
          <w:sz w:val="20"/>
        </w:rPr>
        <w:t>TH1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TL1</w:t>
      </w:r>
      <w:r>
        <w:rPr>
          <w:rFonts w:ascii="宋体" w:hAnsi="宋体" w:eastAsia="宋体"/>
          <w:b w:val="0"/>
          <w:sz w:val="21"/>
        </w:rPr>
        <w:t xml:space="preserve"> 的原因也一样：方式 1 溢出后从 0x0000 重新数，不会自动回到初值。不重装的话下一次要数 65536 个周期，约 71ms，LED 会变成几十秒才动一下。</w:t>
      </w:r>
    </w:p>
    <w:p w14:paraId="0A7C8F9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TF1</w:t>
      </w:r>
      <w:r>
        <w:rPr>
          <w:rFonts w:ascii="宋体" w:hAnsi="宋体" w:eastAsia="宋体"/>
          <w:b w:val="0"/>
          <w:sz w:val="21"/>
        </w:rPr>
        <w:t xml:space="preserve"> 由硬件在响应中断时自动清 0，不用写 </w:t>
      </w:r>
      <w:r>
        <w:rPr>
          <w:rFonts w:ascii="Consolas" w:hAnsi="Consolas" w:eastAsia="宋体"/>
          <w:b w:val="0"/>
          <w:color w:val="A31D1D"/>
          <w:sz w:val="20"/>
        </w:rPr>
        <w:t>TF1=0</w:t>
      </w:r>
      <w:r>
        <w:rPr>
          <w:rFonts w:ascii="宋体" w:hAnsi="宋体" w:eastAsia="宋体"/>
          <w:b w:val="0"/>
          <w:sz w:val="21"/>
        </w:rPr>
        <w:t>。</w:t>
      </w:r>
    </w:p>
    <w:p w14:paraId="7545B9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定时器 1 的特殊性。</w:t>
      </w:r>
      <w:r>
        <w:rPr>
          <w:rFonts w:ascii="宋体" w:hAnsi="宋体" w:eastAsia="宋体"/>
          <w:b w:val="0"/>
          <w:sz w:val="21"/>
        </w:rPr>
        <w:t xml:space="preserve"> 51 的串口要用一个定时器产生波特率，标准做法就是用定时器 1 的方式 2（第 20 章 </w:t>
      </w:r>
      <w:r>
        <w:rPr>
          <w:rFonts w:ascii="Consolas" w:hAnsi="Consolas" w:eastAsia="宋体"/>
          <w:b w:val="0"/>
          <w:color w:val="A31D1D"/>
          <w:sz w:val="20"/>
        </w:rPr>
        <w:t>TMOD|=0x20</w:t>
      </w:r>
      <w:r>
        <w:rPr>
          <w:rFonts w:ascii="宋体" w:hAnsi="宋体" w:eastAsia="宋体"/>
          <w:b w:val="0"/>
          <w:sz w:val="21"/>
        </w:rPr>
        <w:t>）。这意味着：一旦用了串口，定时器 1 就被“征用”了，不能再拿它做 1ms 定时，否则波特率会被打乱。这时定时任务要改用定时器 0，或者用串口实验里那种方式 2 + 中断的组合。</w:t>
      </w:r>
    </w:p>
    <w:p w14:paraId="3B4AE1D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所以实际项目里常见的搭配是：定时器 0 负责系统节拍（1ms 或 10ms），定时器 1 负责串口波特率。本章单独用定时器 1 只是为了讲清楚它和 T0 的对应关系。</w:t>
      </w:r>
    </w:p>
    <w:p w14:paraId="6A6CFC1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5" w:name="_Toc2591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65"/>
    </w:p>
    <w:p w14:paraId="22D763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TMOD 的 bit0~bit3 属于定时器 0，bit4~bit7 属于定时器 1；T1 方式 1 是 </w:t>
      </w:r>
      <w:r>
        <w:rPr>
          <w:rFonts w:ascii="Consolas" w:hAnsi="Consolas" w:eastAsia="宋体"/>
          <w:b w:val="0"/>
          <w:color w:val="A31D1D"/>
          <w:sz w:val="20"/>
        </w:rPr>
        <w:t>0x10</w:t>
      </w:r>
      <w:r>
        <w:rPr>
          <w:rFonts w:ascii="宋体" w:hAnsi="宋体" w:eastAsia="宋体"/>
          <w:b w:val="0"/>
          <w:sz w:val="21"/>
        </w:rPr>
        <w:t>。</w:t>
      </w:r>
    </w:p>
    <w:p w14:paraId="128E1E2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定时器 1 的中断号是 3，向量 0x001B；中断号 1 是定时器 0，别搞混。</w:t>
      </w:r>
    </w:p>
    <w:p w14:paraId="3A56ED4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T1 的寄存器是 TH1、TL1、ET1、TR1、TF1，和 T0 一一对应，逻辑完全一样。</w:t>
      </w:r>
    </w:p>
    <w:p w14:paraId="7BAFB50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初值算法不变：65536 减去“定时时间 × 晶振 / 12”，11.0592MHz 下 1ms 精确值是 0xFC66。</w:t>
      </w:r>
    </w:p>
    <w:p w14:paraId="4C205D6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方式 1 每次中断都要重装初值，否则下一次变成约 71ms。</w:t>
      </w:r>
    </w:p>
    <w:p w14:paraId="2F94771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串口会占用定时器 1 做波特率，用了串口就别再拿 T1 做定时。</w:t>
      </w:r>
    </w:p>
    <w:p w14:paraId="34E7F40B">
      <w:pPr>
        <w:keepNext/>
        <w:pageBreakBefore/>
        <w:spacing w:before="0" w:after="200"/>
        <w:outlineLvl w:val="0"/>
      </w:pPr>
      <w:bookmarkStart w:id="166" w:name="ch20"/>
      <w:bookmarkStart w:id="167" w:name="_Toc4850"/>
      <w:r>
        <w:rPr>
          <w:rFonts w:ascii="微软雅黑" w:hAnsi="微软雅黑" w:eastAsia="微软雅黑"/>
          <w:b/>
          <w:color w:val="1F2D3D"/>
          <w:sz w:val="44"/>
        </w:rPr>
        <w:t>第20章 串口通信实验</w:t>
      </w:r>
      <w:bookmarkEnd w:id="166"/>
      <w:bookmarkEnd w:id="167"/>
    </w:p>
    <w:p w14:paraId="65224E06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D:\51\新实验HEX合集\18-串口通信实验\18-串口通信实验.hex</w:t>
      </w:r>
    </w:p>
    <w:p w14:paraId="0230F239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电脑发什么，单片机原样回什么，用最少的代码讲清 SCON、TMOD 0x20、TH1 算波特率、SBUF 和 TI/RI。</w:t>
      </w:r>
    </w:p>
    <w:p w14:paraId="613FBD8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8" w:name="_Toc8564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68"/>
    </w:p>
    <w:p w14:paraId="297D8F4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烧录 </w:t>
      </w:r>
      <w:r>
        <w:rPr>
          <w:rFonts w:ascii="Consolas" w:hAnsi="Consolas" w:eastAsia="宋体"/>
          <w:b w:val="0"/>
          <w:color w:val="A31D1D"/>
          <w:sz w:val="20"/>
        </w:rPr>
        <w:t>18-串口通信实验.hex</w:t>
      </w:r>
      <w:r>
        <w:rPr>
          <w:rFonts w:ascii="宋体" w:hAnsi="宋体" w:eastAsia="宋体"/>
          <w:b w:val="0"/>
          <w:sz w:val="21"/>
        </w:rPr>
        <w:t>，用 USB 线连电脑，打开串口助手，选对 COM 口，波特率 9600、8 位数据、1 位停止、无校验。在发送框里输入字符点发送，接收区立刻原样出现同样的字符。</w:t>
      </w:r>
    </w:p>
    <w:p w14:paraId="5978CEB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发一个字节回一个字节，发一串回一串，中间没有延迟感。如果收到的是乱码，先检查波特率是不是 9600。</w:t>
      </w:r>
    </w:p>
    <w:p w14:paraId="7E19095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69" w:name="_Toc26728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19401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F8AD8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08C76E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0BCEFCA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6E4621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9D1C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2FD6B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串口接收 RXD</w:t>
            </w:r>
          </w:p>
        </w:tc>
        <w:tc>
          <w:tcPr>
            <w:tcW w:w="2381" w:type="dxa"/>
          </w:tcPr>
          <w:p w14:paraId="1A80A9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P3.0</w:t>
            </w:r>
          </w:p>
        </w:tc>
        <w:tc>
          <w:tcPr>
            <w:tcW w:w="2381" w:type="dxa"/>
          </w:tcPr>
          <w:p w14:paraId="619931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经 P5 跳线接 CH340 的发送端</w:t>
            </w:r>
          </w:p>
        </w:tc>
        <w:tc>
          <w:tcPr>
            <w:tcW w:w="2381" w:type="dxa"/>
          </w:tcPr>
          <w:p w14:paraId="29EEF1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代码里由硬件自动使用，无需 sbit</w:t>
            </w:r>
          </w:p>
        </w:tc>
      </w:tr>
      <w:tr w14:paraId="232F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C3818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串口发送 TXD</w:t>
            </w:r>
          </w:p>
        </w:tc>
        <w:tc>
          <w:tcPr>
            <w:tcW w:w="2381" w:type="dxa"/>
          </w:tcPr>
          <w:p w14:paraId="6C27CA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P3.1</w:t>
            </w:r>
          </w:p>
        </w:tc>
        <w:tc>
          <w:tcPr>
            <w:tcW w:w="2381" w:type="dxa"/>
          </w:tcPr>
          <w:p w14:paraId="1264DE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经 P5 跳线接 CH340 的接收端</w:t>
            </w:r>
          </w:p>
        </w:tc>
        <w:tc>
          <w:tcPr>
            <w:tcW w:w="2381" w:type="dxa"/>
          </w:tcPr>
          <w:p w14:paraId="698235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代码里由硬件自动使用</w:t>
            </w:r>
          </w:p>
        </w:tc>
      </w:tr>
      <w:tr w14:paraId="45893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3C98D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跳线</w:t>
            </w:r>
          </w:p>
        </w:tc>
        <w:tc>
          <w:tcPr>
            <w:tcW w:w="2381" w:type="dxa"/>
          </w:tcPr>
          <w:p w14:paraId="6D3E47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1909D3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P5 端子：UTX 与 P30 短接、URX 与 P31 短接</w:t>
            </w:r>
          </w:p>
        </w:tc>
        <w:tc>
          <w:tcPr>
            <w:tcW w:w="2381" w:type="dxa"/>
          </w:tcPr>
          <w:p w14:paraId="485638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出厂已短接好</w:t>
            </w:r>
          </w:p>
        </w:tc>
      </w:tr>
      <w:tr w14:paraId="672C5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87A0B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USB</w:t>
            </w:r>
          </w:p>
        </w:tc>
        <w:tc>
          <w:tcPr>
            <w:tcW w:w="2381" w:type="dxa"/>
          </w:tcPr>
          <w:p w14:paraId="06F006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w="2381" w:type="dxa"/>
          </w:tcPr>
          <w:p w14:paraId="41F73F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CH340 USB 转串口芯片</w:t>
            </w:r>
          </w:p>
        </w:tc>
        <w:tc>
          <w:tcPr>
            <w:tcW w:w="2381" w:type="dxa"/>
          </w:tcPr>
          <w:p w14:paraId="1A72DB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电脑上会多出一个 COM 口</w:t>
            </w:r>
          </w:p>
        </w:tc>
      </w:tr>
    </w:tbl>
    <w:p w14:paraId="07CAB1BE">
      <w:pPr>
        <w:spacing w:after="40"/>
      </w:pPr>
    </w:p>
    <w:p w14:paraId="069C318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接线说明来自程序开头注释：用黄色跳线帽把 CH340 旁的 P5 端子的 UTX 和 P30 短接、URX 和 P31 短接，出厂默认已经接好，一般不用动。</w:t>
      </w:r>
    </w:p>
    <w:p w14:paraId="07BC8E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串口收发的两根线必须交叉：单片机的 RXD 接对方的 TXD，单片机的 TXD 接对方的 RXD。板上用 P5 跳线就是为了方便改成别的用途（比如把 P3.0/P3.1 让出来做普通 IO），跳线拔了串口就不通，这是“程序没错但收不到数据”的常见原因。</w:t>
      </w:r>
    </w:p>
    <w:p w14:paraId="6028172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P3.0 和 P3.1 是 51 固定的串口引脚，不能换到别的口。这也是为什么这两个脚平时尽量不要挪作他用。</w:t>
      </w:r>
    </w:p>
    <w:p w14:paraId="784CA0C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0" w:name="_Toc13262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70"/>
    </w:p>
    <w:p w14:paraId="5AC9114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上电，</w:t>
      </w:r>
      <w:r>
        <w:rPr>
          <w:rFonts w:ascii="Consolas" w:hAnsi="Consolas" w:eastAsia="宋体"/>
          <w:b w:val="0"/>
          <w:color w:val="A31D1D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uart_init(0xFA)</w:t>
      </w:r>
      <w:r>
        <w:rPr>
          <w:rFonts w:ascii="宋体" w:hAnsi="宋体" w:eastAsia="宋体"/>
          <w:b w:val="0"/>
          <w:sz w:val="21"/>
        </w:rPr>
        <w:t>。</w:t>
      </w:r>
    </w:p>
    <w:p w14:paraId="675C5B3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TMOD|=0x20</w:t>
      </w:r>
      <w:r>
        <w:rPr>
          <w:rFonts w:ascii="宋体" w:hAnsi="宋体" w:eastAsia="宋体"/>
          <w:b w:val="0"/>
          <w:sz w:val="21"/>
        </w:rPr>
        <w:t>，定时器 1 设为方式 2（8 位自动重装），只用来产生波特率。</w:t>
      </w:r>
    </w:p>
    <w:p w14:paraId="7DE9B36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>，串口方式 1（8 位数据），并允许接收。</w:t>
      </w:r>
    </w:p>
    <w:p w14:paraId="34199E0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PCON=0x80</w:t>
      </w:r>
      <w:r>
        <w:rPr>
          <w:rFonts w:ascii="宋体" w:hAnsi="宋体" w:eastAsia="宋体"/>
          <w:b w:val="0"/>
          <w:sz w:val="21"/>
        </w:rPr>
        <w:t>，SMOD=1，波特率加倍。</w:t>
      </w:r>
    </w:p>
    <w:p w14:paraId="5744139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TH1=TL1=0xFA</w:t>
      </w:r>
      <w:r>
        <w:rPr>
          <w:rFonts w:ascii="宋体" w:hAnsi="宋体" w:eastAsia="宋体"/>
          <w:b w:val="0"/>
          <w:sz w:val="21"/>
        </w:rPr>
        <w:t>，得到 9600 的初值。</w:t>
      </w:r>
    </w:p>
    <w:p w14:paraId="30134A5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Consolas" w:hAnsi="Consolas" w:eastAsia="宋体"/>
          <w:b w:val="0"/>
          <w:color w:val="A31D1D"/>
          <w:sz w:val="20"/>
        </w:rPr>
        <w:t>ES=1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TR1=1</w:t>
      </w:r>
      <w:r>
        <w:rPr>
          <w:rFonts w:ascii="宋体" w:hAnsi="宋体" w:eastAsia="宋体"/>
          <w:b w:val="0"/>
          <w:sz w:val="21"/>
        </w:rPr>
        <w:t>，开串口中断、开总中断、启动定时器 1。</w:t>
      </w:r>
    </w:p>
    <w:p w14:paraId="4DA80E7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空转等中断。</w:t>
      </w:r>
    </w:p>
    <w:p w14:paraId="0584294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电脑发来一个字节，接收完成，RI 置 1，CPU 跳到 0x0023 执行 </w:t>
      </w:r>
      <w:r>
        <w:rPr>
          <w:rFonts w:ascii="Consolas" w:hAnsi="Consolas" w:eastAsia="宋体"/>
          <w:b w:val="0"/>
          <w:color w:val="A31D1D"/>
          <w:sz w:val="20"/>
        </w:rPr>
        <w:t>uart</w:t>
      </w:r>
      <w:r>
        <w:rPr>
          <w:rFonts w:ascii="宋体" w:hAnsi="宋体" w:eastAsia="宋体"/>
          <w:b w:val="0"/>
          <w:sz w:val="21"/>
        </w:rPr>
        <w:t>。</w:t>
      </w:r>
    </w:p>
    <w:p w14:paraId="5B66FF3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中断里先清 RI，从 SBUF 取走数据，再写回 SBUF 触发发送。</w:t>
      </w:r>
    </w:p>
    <w:p w14:paraId="607B02F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10. </w:t>
      </w:r>
      <w:r>
        <w:rPr>
          <w:rFonts w:ascii="宋体" w:hAnsi="宋体" w:eastAsia="宋体"/>
          <w:b w:val="0"/>
          <w:sz w:val="21"/>
        </w:rPr>
        <w:t>等 TI 变 1（发送完成），清 TI，返回主循环。</w:t>
      </w:r>
    </w:p>
    <w:p w14:paraId="72B4259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1" w:name="_Toc1888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71"/>
    </w:p>
    <w:p w14:paraId="5E28E02F">
      <w:pPr>
        <w:keepNext/>
        <w:spacing w:before="220" w:after="80"/>
        <w:outlineLvl w:val="2"/>
      </w:pPr>
      <w:bookmarkStart w:id="172" w:name="_Toc2164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72"/>
    </w:p>
    <w:p w14:paraId="3CEBDF6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初始化 + 空主循环 + 一个串口中断函数，收发都在中断里完成。</w:t>
      </w:r>
    </w:p>
    <w:p w14:paraId="7B8B654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段：文件头、头文件和类型定义</w:t>
      </w:r>
    </w:p>
    <w:p w14:paraId="0BF276C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实验名称：串口通信实验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实验现象：下载程序后，当串口助手发送数据给单片机，单片机原封不动转发给串口助手显示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注意事项：使用黄色跳线帽将CH340旁的P5端子的UTX和P30短接，URX和P31短接，出厂默认已短接好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"STC89.h"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int u16;   //对系统默认数据类型进行重定义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unsigned char u8;</w:t>
      </w:r>
    </w:p>
    <w:p w14:paraId="2808687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解释：这个程序没有定义任何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>，因为串口的引脚是硬件固定的，配置好寄存器后 P3.0、P3.1 会自动切换到串口功能，不需要也不应该再去操作这两个位。</w:t>
      </w:r>
    </w:p>
    <w:p w14:paraId="53813D7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 里定义了 SCON、SBUF、PCON、TMOD、TH1、TL1，以及 TI、RI、REN、SM0、SM1、SM2、ES、EA 这些位，所以代码里可以直接写名字。</w:t>
      </w:r>
    </w:p>
    <w:p w14:paraId="025E4E8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用来做 </w:t>
      </w:r>
      <w:r>
        <w:rPr>
          <w:rFonts w:ascii="Consolas" w:hAnsi="Consolas" w:eastAsia="宋体"/>
          <w:b w:val="0"/>
          <w:color w:val="A31D1D"/>
          <w:sz w:val="20"/>
        </w:rPr>
        <w:t>uart_init</w:t>
      </w:r>
      <w:r>
        <w:rPr>
          <w:rFonts w:ascii="宋体" w:hAnsi="宋体" w:eastAsia="宋体"/>
          <w:b w:val="0"/>
          <w:sz w:val="21"/>
        </w:rPr>
        <w:t xml:space="preserve"> 的参数和中断里的临时变量——串口一次只处理一个字节，</w:t>
      </w:r>
      <w:r>
        <w:rPr>
          <w:rFonts w:ascii="Consolas" w:hAnsi="Consolas" w:eastAsia="宋体"/>
          <w:b w:val="0"/>
          <w:color w:val="A31D1D"/>
          <w:sz w:val="20"/>
        </w:rPr>
        <w:t>unsigned char</w:t>
      </w:r>
      <w:r>
        <w:rPr>
          <w:rFonts w:ascii="宋体" w:hAnsi="宋体" w:eastAsia="宋体"/>
          <w:b w:val="0"/>
          <w:sz w:val="21"/>
        </w:rPr>
        <w:t xml:space="preserve"> 正好。</w:t>
      </w:r>
    </w:p>
    <w:p w14:paraId="79029CE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段：uart_init 串口初始化（本章核心）</w:t>
      </w:r>
    </w:p>
    <w:p w14:paraId="13C6760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uart_init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串口通信中断配置函数，通过设置TH和TL即可确定定时时间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baud：波特率对应的TH、TL装载值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uart_init(u8 baud)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TMOD|=0X20; //设置计数器工作方式2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SCON=0X50;  //设置为工作方式1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PCON=0X80;  //波特率加倍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TH1=baud;   //计数器初始值设置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TL1=baud;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ES=1;       //打开接收中断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       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TR1=1;      //打开计数器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F76907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解释：参数 </w:t>
      </w:r>
      <w:r>
        <w:rPr>
          <w:rFonts w:ascii="Consolas" w:hAnsi="Consolas" w:eastAsia="宋体"/>
          <w:b w:val="0"/>
          <w:color w:val="A31D1D"/>
          <w:sz w:val="20"/>
        </w:rPr>
        <w:t>baud</w:t>
      </w:r>
      <w:r>
        <w:rPr>
          <w:rFonts w:ascii="宋体" w:hAnsi="宋体" w:eastAsia="宋体"/>
          <w:b w:val="0"/>
          <w:sz w:val="21"/>
        </w:rPr>
        <w:t xml:space="preserve"> 名字叫波特率，实际传进来的是“定时器初值”，不是 9600 这个数字。调用时写 </w:t>
      </w:r>
      <w:r>
        <w:rPr>
          <w:rFonts w:ascii="Consolas" w:hAnsi="Consolas" w:eastAsia="宋体"/>
          <w:b w:val="0"/>
          <w:color w:val="A31D1D"/>
          <w:sz w:val="20"/>
        </w:rPr>
        <w:t>uart_init(0xFA)</w:t>
      </w:r>
      <w:r>
        <w:rPr>
          <w:rFonts w:ascii="宋体" w:hAnsi="宋体" w:eastAsia="宋体"/>
          <w:b w:val="0"/>
          <w:sz w:val="21"/>
        </w:rPr>
        <w:t xml:space="preserve"> 才是 9600，写成 </w:t>
      </w:r>
      <w:r>
        <w:rPr>
          <w:rFonts w:ascii="Consolas" w:hAnsi="Consolas" w:eastAsia="宋体"/>
          <w:b w:val="0"/>
          <w:color w:val="A31D1D"/>
          <w:sz w:val="20"/>
        </w:rPr>
        <w:t>uart_init(9600)</w:t>
      </w:r>
      <w:r>
        <w:rPr>
          <w:rFonts w:ascii="宋体" w:hAnsi="宋体" w:eastAsia="宋体"/>
          <w:b w:val="0"/>
          <w:sz w:val="21"/>
        </w:rPr>
        <w:t xml:space="preserve"> 肯定不通。</w:t>
      </w:r>
    </w:p>
    <w:p w14:paraId="6A8BD9D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TMOD|=0x20。</w:t>
      </w:r>
      <w:r>
        <w:rPr>
          <w:rFonts w:ascii="宋体" w:hAnsi="宋体" w:eastAsia="宋体"/>
          <w:b w:val="0"/>
          <w:sz w:val="21"/>
        </w:rPr>
        <w:t xml:space="preserve"> 0x20 是 </w:t>
      </w:r>
      <w:r>
        <w:rPr>
          <w:rFonts w:ascii="Consolas" w:hAnsi="Consolas" w:eastAsia="宋体"/>
          <w:b w:val="0"/>
          <w:color w:val="A31D1D"/>
          <w:sz w:val="20"/>
        </w:rPr>
        <w:t>0010 0000</w:t>
      </w:r>
      <w:r>
        <w:rPr>
          <w:rFonts w:ascii="宋体" w:hAnsi="宋体" w:eastAsia="宋体"/>
          <w:b w:val="0"/>
          <w:sz w:val="21"/>
        </w:rPr>
        <w:t>，落在高 4 位，即定时器 1：GATE=0、C/T=0、M1M0=10，也就是方式 2——8 位自动重装。</w:t>
      </w:r>
    </w:p>
    <w:p w14:paraId="7DDB7D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为什么串口要用方式 2？方式 2 只有 8 位（TL1 数 0~255），但溢出时硬件自动把 TH1 的值重新装进 TL1，永远不用软件干预，溢出周期非常稳定。波特率要求的就是“稳定”，所以标准做法就是 T1 方式 2。</w:t>
      </w:r>
    </w:p>
    <w:p w14:paraId="29D84BA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方式 2 的溢出率 = 晶振 / (12 × (256 - TH1))。11.0592MHz 时 = 921600 / (256 - TH1)。</w:t>
      </w:r>
    </w:p>
    <w:p w14:paraId="0C1B1C6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SCON=0x50。</w:t>
      </w:r>
      <w:r>
        <w:rPr>
          <w:rFonts w:ascii="宋体" w:hAnsi="宋体" w:eastAsia="宋体"/>
          <w:b w:val="0"/>
          <w:sz w:val="21"/>
        </w:rPr>
        <w:t xml:space="preserve"> SCON 是串口控制寄存器，8 位含义如下：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054B1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414827F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</w:t>
            </w:r>
          </w:p>
        </w:tc>
        <w:tc>
          <w:tcPr>
            <w:tcW w:w="2381" w:type="dxa"/>
            <w:shd w:val="clear" w:color="auto" w:fill="E8F0F7"/>
          </w:tcPr>
          <w:p w14:paraId="599530A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名字</w:t>
            </w:r>
          </w:p>
        </w:tc>
        <w:tc>
          <w:tcPr>
            <w:tcW w:w="2381" w:type="dxa"/>
            <w:shd w:val="clear" w:color="auto" w:fill="E8F0F7"/>
          </w:tcPr>
          <w:p w14:paraId="4C3D0BE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2381" w:type="dxa"/>
            <w:shd w:val="clear" w:color="auto" w:fill="E8F0F7"/>
          </w:tcPr>
          <w:p w14:paraId="627CADF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本例取值</w:t>
            </w:r>
          </w:p>
        </w:tc>
      </w:tr>
      <w:tr w14:paraId="5B623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85BA8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bit7</w:t>
            </w:r>
          </w:p>
        </w:tc>
        <w:tc>
          <w:tcPr>
            <w:tcW w:w="2381" w:type="dxa"/>
          </w:tcPr>
          <w:p w14:paraId="684ECF2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SM0</w:t>
            </w:r>
          </w:p>
        </w:tc>
        <w:tc>
          <w:tcPr>
            <w:tcW w:w="2381" w:type="dxa"/>
          </w:tcPr>
          <w:p w14:paraId="48F85D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工作方式选择高位</w:t>
            </w:r>
          </w:p>
        </w:tc>
        <w:tc>
          <w:tcPr>
            <w:tcW w:w="2381" w:type="dxa"/>
          </w:tcPr>
          <w:p w14:paraId="4A47D4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62BF0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E6AB8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bit6</w:t>
            </w:r>
          </w:p>
        </w:tc>
        <w:tc>
          <w:tcPr>
            <w:tcW w:w="2381" w:type="dxa"/>
          </w:tcPr>
          <w:p w14:paraId="472B65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SM1</w:t>
            </w:r>
          </w:p>
        </w:tc>
        <w:tc>
          <w:tcPr>
            <w:tcW w:w="2381" w:type="dxa"/>
          </w:tcPr>
          <w:p w14:paraId="4144DA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工作方式选择低位</w:t>
            </w:r>
          </w:p>
        </w:tc>
        <w:tc>
          <w:tcPr>
            <w:tcW w:w="2381" w:type="dxa"/>
          </w:tcPr>
          <w:p w14:paraId="698AEAD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 w14:paraId="0B78B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82FB5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bit5</w:t>
            </w:r>
          </w:p>
        </w:tc>
        <w:tc>
          <w:tcPr>
            <w:tcW w:w="2381" w:type="dxa"/>
          </w:tcPr>
          <w:p w14:paraId="3579A5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SM2</w:t>
            </w:r>
          </w:p>
        </w:tc>
        <w:tc>
          <w:tcPr>
            <w:tcW w:w="2381" w:type="dxa"/>
          </w:tcPr>
          <w:p w14:paraId="7D00EB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多机通信控制位</w:t>
            </w:r>
          </w:p>
        </w:tc>
        <w:tc>
          <w:tcPr>
            <w:tcW w:w="2381" w:type="dxa"/>
          </w:tcPr>
          <w:p w14:paraId="179EAE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70CD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E44FD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bit4</w:t>
            </w:r>
          </w:p>
        </w:tc>
        <w:tc>
          <w:tcPr>
            <w:tcW w:w="2381" w:type="dxa"/>
          </w:tcPr>
          <w:p w14:paraId="407B4B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REN</w:t>
            </w:r>
          </w:p>
        </w:tc>
        <w:tc>
          <w:tcPr>
            <w:tcW w:w="2381" w:type="dxa"/>
          </w:tcPr>
          <w:p w14:paraId="62CB3A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允许接收</w:t>
            </w:r>
          </w:p>
        </w:tc>
        <w:tc>
          <w:tcPr>
            <w:tcW w:w="2381" w:type="dxa"/>
          </w:tcPr>
          <w:p w14:paraId="0CE68C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 w14:paraId="7514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17913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bit3</w:t>
            </w:r>
          </w:p>
        </w:tc>
        <w:tc>
          <w:tcPr>
            <w:tcW w:w="2381" w:type="dxa"/>
          </w:tcPr>
          <w:p w14:paraId="0CEC09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TB8</w:t>
            </w:r>
          </w:p>
        </w:tc>
        <w:tc>
          <w:tcPr>
            <w:tcW w:w="2381" w:type="dxa"/>
          </w:tcPr>
          <w:p w14:paraId="22BDB5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方式 2/3 的第 9 位发送数据</w:t>
            </w:r>
          </w:p>
        </w:tc>
        <w:tc>
          <w:tcPr>
            <w:tcW w:w="2381" w:type="dxa"/>
          </w:tcPr>
          <w:p w14:paraId="0B1B80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315B2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B2C12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bit2</w:t>
            </w:r>
          </w:p>
        </w:tc>
        <w:tc>
          <w:tcPr>
            <w:tcW w:w="2381" w:type="dxa"/>
          </w:tcPr>
          <w:p w14:paraId="3E703B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RB8</w:t>
            </w:r>
          </w:p>
        </w:tc>
        <w:tc>
          <w:tcPr>
            <w:tcW w:w="2381" w:type="dxa"/>
          </w:tcPr>
          <w:p w14:paraId="62FA4F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方式 2/3 的第 9 位接收数据</w:t>
            </w:r>
          </w:p>
        </w:tc>
        <w:tc>
          <w:tcPr>
            <w:tcW w:w="2381" w:type="dxa"/>
          </w:tcPr>
          <w:p w14:paraId="3FE2AB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3C04B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4BF8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bit1</w:t>
            </w:r>
          </w:p>
        </w:tc>
        <w:tc>
          <w:tcPr>
            <w:tcW w:w="2381" w:type="dxa"/>
          </w:tcPr>
          <w:p w14:paraId="1D9F89E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</w:t>
            </w:r>
          </w:p>
        </w:tc>
        <w:tc>
          <w:tcPr>
            <w:tcW w:w="2381" w:type="dxa"/>
          </w:tcPr>
          <w:p w14:paraId="351A77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发送完成标志</w:t>
            </w:r>
          </w:p>
        </w:tc>
        <w:tc>
          <w:tcPr>
            <w:tcW w:w="2381" w:type="dxa"/>
          </w:tcPr>
          <w:p w14:paraId="75FB21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28FDF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A604C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bit0</w:t>
            </w:r>
          </w:p>
        </w:tc>
        <w:tc>
          <w:tcPr>
            <w:tcW w:w="2381" w:type="dxa"/>
          </w:tcPr>
          <w:p w14:paraId="164852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RI</w:t>
            </w:r>
          </w:p>
        </w:tc>
        <w:tc>
          <w:tcPr>
            <w:tcW w:w="2381" w:type="dxa"/>
          </w:tcPr>
          <w:p w14:paraId="10642A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接收完成标志</w:t>
            </w:r>
          </w:p>
        </w:tc>
        <w:tc>
          <w:tcPr>
            <w:tcW w:w="2381" w:type="dxa"/>
          </w:tcPr>
          <w:p w14:paraId="3815C6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</w:tbl>
    <w:p w14:paraId="1D89B3BD">
      <w:pPr>
        <w:spacing w:after="40"/>
      </w:pPr>
    </w:p>
    <w:p w14:paraId="1273B4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0x50 = </w:t>
      </w:r>
      <w:r>
        <w:rPr>
          <w:rFonts w:ascii="Consolas" w:hAnsi="Consolas" w:eastAsia="宋体"/>
          <w:b w:val="0"/>
          <w:color w:val="A31D1D"/>
          <w:sz w:val="20"/>
        </w:rPr>
        <w:t>0101 0000</w:t>
      </w:r>
      <w:r>
        <w:rPr>
          <w:rFonts w:ascii="宋体" w:hAnsi="宋体" w:eastAsia="宋体"/>
          <w:b w:val="0"/>
          <w:sz w:val="21"/>
        </w:rPr>
        <w:t>：SM0=0、SM1=1 → 方式 1，也就是最常用的“1 位起始位 + 8 位数据 + 1 位停止位”，共 10 位；REN=1 → 允许接收。</w:t>
      </w:r>
    </w:p>
    <w:p w14:paraId="2A6A6B2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REN 这一位特别容易漏。它是接收的使能开关，</w:t>
      </w:r>
      <w:r>
        <w:rPr>
          <w:rFonts w:ascii="Consolas" w:hAnsi="Consolas" w:eastAsia="宋体"/>
          <w:b w:val="0"/>
          <w:color w:val="A31D1D"/>
          <w:sz w:val="20"/>
        </w:rPr>
        <w:t>REN=0</w:t>
      </w:r>
      <w:r>
        <w:rPr>
          <w:rFonts w:ascii="宋体" w:hAnsi="宋体" w:eastAsia="宋体"/>
          <w:b w:val="0"/>
          <w:sz w:val="21"/>
        </w:rPr>
        <w:t xml:space="preserve"> 时硬件根本不往 SBUF 里放数据，RI 永远不会置 1，程序看着没问题但就是收不到。本实验 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 xml:space="preserve"> 里已经带了 REN=1。</w:t>
      </w:r>
    </w:p>
    <w:p w14:paraId="2031A90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这里用 </w:t>
      </w:r>
      <w:r>
        <w:rPr>
          <w:rFonts w:ascii="Consolas" w:hAnsi="Consolas" w:eastAsia="宋体"/>
          <w:b w:val="0"/>
          <w:color w:val="A31D1D"/>
          <w:sz w:val="20"/>
        </w:rPr>
        <w:t>=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，是因为 SCON 复位后是 0，整体赋值可以顺便把 SM2、TB8、RB8、TI、RI 都清干净，避免残留标志一上来就进中断。这和 TMOD 用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 的理由不同：TMOD 要保护另一个定时器的设置，SCON 没有这个问题。</w:t>
      </w:r>
    </w:p>
    <w:p w14:paraId="32A9C99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PCON=0x80。</w:t>
      </w:r>
      <w:r>
        <w:rPr>
          <w:rFonts w:ascii="宋体" w:hAnsi="宋体" w:eastAsia="宋体"/>
          <w:b w:val="0"/>
          <w:sz w:val="21"/>
        </w:rPr>
        <w:t xml:space="preserve"> PCON 的最高位是 SMOD，波特率加倍位。SMOD=1 时波特率翻倍。PCON 不能位寻址，所以只能整体赋值，写 </w:t>
      </w:r>
      <w:r>
        <w:rPr>
          <w:rFonts w:ascii="Consolas" w:hAnsi="Consolas" w:eastAsia="宋体"/>
          <w:b w:val="0"/>
          <w:color w:val="A31D1D"/>
          <w:sz w:val="20"/>
        </w:rPr>
        <w:t>PCON=0x80</w:t>
      </w:r>
      <w:r>
        <w:rPr>
          <w:rFonts w:ascii="宋体" w:hAnsi="宋体" w:eastAsia="宋体"/>
          <w:b w:val="0"/>
          <w:sz w:val="21"/>
        </w:rPr>
        <w:t xml:space="preserve"> 就是把 SMOD 置 1，其他位（掉电控制等）清 0，这里不影响。</w:t>
      </w:r>
    </w:p>
    <w:p w14:paraId="62880BC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TH1=baud; TL1=baud。</w:t>
      </w:r>
      <w:r>
        <w:rPr>
          <w:rFonts w:ascii="宋体" w:hAnsi="宋体" w:eastAsia="宋体"/>
          <w:b w:val="0"/>
          <w:sz w:val="21"/>
        </w:rPr>
        <w:t xml:space="preserve"> 两个都写，是为了保证第一次发送时初值就是对的。方式 2 里 TH1 是“重装值”，TL1 是“当前计数值”，硬件只在溢出时把 TH1 装进 TL1。如果只写 TH1，TL1 复位值是 0，第一次要数满 256 个周期才溢出，头一个字节的波特率就不对。两个都写最保险。</w:t>
      </w:r>
    </w:p>
    <w:p w14:paraId="14EBA43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波特率怎么算出来的。</w:t>
      </w:r>
      <w:r>
        <w:rPr>
          <w:rFonts w:ascii="宋体" w:hAnsi="宋体" w:eastAsia="宋体"/>
          <w:b w:val="0"/>
          <w:sz w:val="21"/>
        </w:rPr>
        <w:t xml:space="preserve"> 方式 1 的波特率公式：</w:t>
      </w:r>
    </w:p>
    <w:p w14:paraId="61F6127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波特率 = (2^SMOD / 32) × 定时器 1 溢出率</w:t>
      </w:r>
    </w:p>
    <w:p w14:paraId="500116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定时器 1 溢出率 = 晶振 / (12 × (256 - TH1))</w:t>
      </w:r>
    </w:p>
    <w:p w14:paraId="6683ECF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代入 11.0592MHz、SMOD=1、TH1=0xFA（256-250=6）：</w:t>
      </w:r>
    </w:p>
    <w:p w14:paraId="3FA808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溢出率 = 11059200 / (12 × 6) = 153600 次/秒</w:t>
      </w:r>
    </w:p>
    <w:p w14:paraId="1318F4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波特率 = (2/32) × 153600 = 9600</w:t>
      </w:r>
    </w:p>
    <w:p w14:paraId="53A08A5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反过来推：要 9600，先算 </w:t>
      </w:r>
      <w:r>
        <w:rPr>
          <w:rFonts w:ascii="Consolas" w:hAnsi="Consolas" w:eastAsia="宋体"/>
          <w:b w:val="0"/>
          <w:color w:val="A31D1D"/>
          <w:sz w:val="20"/>
        </w:rPr>
        <w:t>9600 × 32 / 2 = 153600</w:t>
      </w:r>
      <w:r>
        <w:rPr>
          <w:rFonts w:ascii="宋体" w:hAnsi="宋体" w:eastAsia="宋体"/>
          <w:b w:val="0"/>
          <w:sz w:val="21"/>
        </w:rPr>
        <w:t xml:space="preserve">，再算 </w:t>
      </w:r>
      <w:r>
        <w:rPr>
          <w:rFonts w:ascii="Consolas" w:hAnsi="Consolas" w:eastAsia="宋体"/>
          <w:b w:val="0"/>
          <w:color w:val="A31D1D"/>
          <w:sz w:val="20"/>
        </w:rPr>
        <w:t>256 - TH1 = 11059200 / (12 × 153600) = 6</w:t>
      </w:r>
      <w:r>
        <w:rPr>
          <w:rFonts w:ascii="宋体" w:hAnsi="宋体" w:eastAsia="宋体"/>
          <w:b w:val="0"/>
          <w:sz w:val="21"/>
        </w:rPr>
        <w:t xml:space="preserve">，所以 </w:t>
      </w:r>
      <w:r>
        <w:rPr>
          <w:rFonts w:ascii="Consolas" w:hAnsi="Consolas" w:eastAsia="宋体"/>
          <w:b w:val="0"/>
          <w:color w:val="A31D1D"/>
          <w:sz w:val="20"/>
        </w:rPr>
        <w:t>TH1 = 250 = 0xFA</w:t>
      </w:r>
      <w:r>
        <w:rPr>
          <w:rFonts w:ascii="宋体" w:hAnsi="宋体" w:eastAsia="宋体"/>
          <w:b w:val="0"/>
          <w:sz w:val="21"/>
        </w:rPr>
        <w:t>。</w:t>
      </w:r>
    </w:p>
    <w:p w14:paraId="0B76E8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常用波特率对照（11.0592MHz）：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064E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97DBFA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波特率</w:t>
            </w:r>
          </w:p>
        </w:tc>
        <w:tc>
          <w:tcPr>
            <w:tcW w:w="2381" w:type="dxa"/>
            <w:shd w:val="clear" w:color="auto" w:fill="E8F0F7"/>
          </w:tcPr>
          <w:p w14:paraId="61F4BD6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SMOD</w:t>
            </w:r>
          </w:p>
        </w:tc>
        <w:tc>
          <w:tcPr>
            <w:tcW w:w="2381" w:type="dxa"/>
            <w:shd w:val="clear" w:color="auto" w:fill="E8F0F7"/>
          </w:tcPr>
          <w:p w14:paraId="01471B8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TH1</w:t>
            </w:r>
          </w:p>
        </w:tc>
        <w:tc>
          <w:tcPr>
            <w:tcW w:w="2381" w:type="dxa"/>
            <w:shd w:val="clear" w:color="auto" w:fill="E8F0F7"/>
          </w:tcPr>
          <w:p w14:paraId="0BA3985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B87E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D2DC9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2400</w:t>
            </w:r>
          </w:p>
        </w:tc>
        <w:tc>
          <w:tcPr>
            <w:tcW w:w="2381" w:type="dxa"/>
          </w:tcPr>
          <w:p w14:paraId="466345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81" w:type="dxa"/>
          </w:tcPr>
          <w:p w14:paraId="19B1F7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0xF4</w:t>
            </w:r>
          </w:p>
        </w:tc>
        <w:tc>
          <w:tcPr>
            <w:tcW w:w="2381" w:type="dxa"/>
          </w:tcPr>
          <w:p w14:paraId="4CDE5F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不加倍</w:t>
            </w:r>
          </w:p>
        </w:tc>
      </w:tr>
      <w:tr w14:paraId="652A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3075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4800</w:t>
            </w:r>
          </w:p>
        </w:tc>
        <w:tc>
          <w:tcPr>
            <w:tcW w:w="2381" w:type="dxa"/>
          </w:tcPr>
          <w:p w14:paraId="1E3B46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81" w:type="dxa"/>
          </w:tcPr>
          <w:p w14:paraId="0A0F25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0xF4</w:t>
            </w:r>
          </w:p>
        </w:tc>
        <w:tc>
          <w:tcPr>
            <w:tcW w:w="2381" w:type="dxa"/>
          </w:tcPr>
          <w:p w14:paraId="7C5E5E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加倍</w:t>
            </w:r>
          </w:p>
        </w:tc>
      </w:tr>
      <w:tr w14:paraId="167DB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F6FA7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4800</w:t>
            </w:r>
          </w:p>
        </w:tc>
        <w:tc>
          <w:tcPr>
            <w:tcW w:w="2381" w:type="dxa"/>
          </w:tcPr>
          <w:p w14:paraId="1DCC4D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81" w:type="dxa"/>
          </w:tcPr>
          <w:p w14:paraId="0A6A2F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0xFA</w:t>
            </w:r>
          </w:p>
        </w:tc>
        <w:tc>
          <w:tcPr>
            <w:tcW w:w="2381" w:type="dxa"/>
          </w:tcPr>
          <w:p w14:paraId="435EA4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不加倍</w:t>
            </w:r>
          </w:p>
        </w:tc>
      </w:tr>
      <w:tr w14:paraId="37D8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42D04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9600</w:t>
            </w:r>
          </w:p>
        </w:tc>
        <w:tc>
          <w:tcPr>
            <w:tcW w:w="2381" w:type="dxa"/>
          </w:tcPr>
          <w:p w14:paraId="755166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81" w:type="dxa"/>
          </w:tcPr>
          <w:p w14:paraId="43FD0E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0xFA</w:t>
            </w:r>
          </w:p>
        </w:tc>
        <w:tc>
          <w:tcPr>
            <w:tcW w:w="2381" w:type="dxa"/>
          </w:tcPr>
          <w:p w14:paraId="19F0825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本例</w:t>
            </w:r>
          </w:p>
        </w:tc>
      </w:tr>
      <w:tr w14:paraId="7412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E00C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9600</w:t>
            </w:r>
          </w:p>
        </w:tc>
        <w:tc>
          <w:tcPr>
            <w:tcW w:w="2381" w:type="dxa"/>
          </w:tcPr>
          <w:p w14:paraId="1E5401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81" w:type="dxa"/>
          </w:tcPr>
          <w:p w14:paraId="74393C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0xFD</w:t>
            </w:r>
          </w:p>
        </w:tc>
        <w:tc>
          <w:tcPr>
            <w:tcW w:w="2381" w:type="dxa"/>
          </w:tcPr>
          <w:p w14:paraId="4C9ACA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不加倍时的另一种算法</w:t>
            </w:r>
          </w:p>
        </w:tc>
      </w:tr>
      <w:tr w14:paraId="3AB10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8D305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19200</w:t>
            </w:r>
          </w:p>
        </w:tc>
        <w:tc>
          <w:tcPr>
            <w:tcW w:w="2381" w:type="dxa"/>
          </w:tcPr>
          <w:p w14:paraId="2CC2E2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2381" w:type="dxa"/>
          </w:tcPr>
          <w:p w14:paraId="74B51D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0xFD</w:t>
            </w:r>
          </w:p>
        </w:tc>
        <w:tc>
          <w:tcPr>
            <w:tcW w:w="2381" w:type="dxa"/>
          </w:tcPr>
          <w:p w14:paraId="0BC3E2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加倍</w:t>
            </w:r>
          </w:p>
        </w:tc>
      </w:tr>
    </w:tbl>
    <w:p w14:paraId="20D61F8E">
      <w:pPr>
        <w:spacing w:after="40"/>
      </w:pPr>
    </w:p>
    <w:p w14:paraId="2170036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从表里能看出为什么板子要用 11.0592MHz 而不是 12MHz：11.0592M / 12 = 921600，能被常用波特率整除，误差为 0；12MHz / 12 = 1000000，算 9600 时除不尽，误差约 7%，通信会出错。这就是那个“奇怪的晶振频率”的由来。</w:t>
      </w:r>
    </w:p>
    <w:p w14:paraId="41B2792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ES=1。</w:t>
      </w:r>
      <w:r>
        <w:rPr>
          <w:rFonts w:ascii="宋体" w:hAnsi="宋体" w:eastAsia="宋体"/>
          <w:b w:val="0"/>
          <w:sz w:val="21"/>
        </w:rPr>
        <w:t xml:space="preserve"> ES 是 IE 寄存器的 bit4，串口中断的分开关。串口只有一个中断入口，收和发共用，靠 RI 和 TI 区分是谁。</w:t>
      </w:r>
    </w:p>
    <w:p w14:paraId="48673F7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EA=1、TR1=1。</w:t>
      </w:r>
      <w:r>
        <w:rPr>
          <w:rFonts w:ascii="宋体" w:hAnsi="宋体" w:eastAsia="宋体"/>
          <w:b w:val="0"/>
          <w:sz w:val="21"/>
        </w:rPr>
        <w:t xml:space="preserve"> EA 是总开关；TR1 启动定时器 1，让它开始产生波特率时钟。少了 TR1，串口一位数据都发不出去。</w:t>
      </w:r>
    </w:p>
    <w:p w14:paraId="2847B4F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段：main 主函数</w:t>
      </w:r>
    </w:p>
    <w:p w14:paraId="155AE90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uart_init(0XFA);//波特率为9600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9230E1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uart_init(0XFA)</w:t>
      </w:r>
      <w:r>
        <w:rPr>
          <w:rFonts w:ascii="宋体" w:hAnsi="宋体" w:eastAsia="宋体"/>
          <w:b w:val="0"/>
          <w:sz w:val="21"/>
        </w:rPr>
        <w:t xml:space="preserve"> 的注释直接告诉你 0xFA 对应 9600。这个值是和前面的 </w:t>
      </w:r>
      <w:r>
        <w:rPr>
          <w:rFonts w:ascii="Consolas" w:hAnsi="Consolas" w:eastAsia="宋体"/>
          <w:b w:val="0"/>
          <w:color w:val="A31D1D"/>
          <w:sz w:val="20"/>
        </w:rPr>
        <w:t>PCON=0x80</w:t>
      </w:r>
      <w:r>
        <w:rPr>
          <w:rFonts w:ascii="宋体" w:hAnsi="宋体" w:eastAsia="宋体"/>
          <w:b w:val="0"/>
          <w:sz w:val="21"/>
        </w:rPr>
        <w:t xml:space="preserve"> 绑定的：如果哪天把 PCON 改成 0x00，同样的 0xFA 就变成 4800 了，波特率会不对。改一个必须想到另一个。</w:t>
      </w:r>
    </w:p>
    <w:p w14:paraId="6981B83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初始化后就进死循环，收和发都在中断里，主程序什么都不用做。这就是中断方式的好处：主程序该干嘛干嘛，数据来了自动处理。</w:t>
      </w:r>
    </w:p>
    <w:p w14:paraId="0F2EBB5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段：uart 串口中断函数</w:t>
      </w:r>
    </w:p>
    <w:p w14:paraId="0A6EF03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uart() interrupt 4 //串口通信中断函数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rec_data;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RI = 0;         //清除接收中断标志位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rec_data=SBUF;  //存储接收到的数据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SBUF=rec_data;  //将接收到的数据放入到发送寄存器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while(!TI);     //等待发送数据完成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TI=0;           //清除发送完成标志位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4852B8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interrupt 4</w:t>
      </w:r>
      <w:r>
        <w:rPr>
          <w:rFonts w:ascii="宋体" w:hAnsi="宋体" w:eastAsia="宋体"/>
          <w:b w:val="0"/>
          <w:sz w:val="21"/>
        </w:rPr>
        <w:t xml:space="preserve"> 是串口的中断号，向量地址 0x0023。收发共用一个入口，所以进来第一件事是判断/清理标志。</w:t>
      </w:r>
    </w:p>
    <w:p w14:paraId="7D946881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RI=0;</w:t>
      </w:r>
      <w:r>
        <w:rPr>
          <w:rFonts w:ascii="宋体" w:hAnsi="宋体" w:eastAsia="宋体"/>
          <w:b w:val="0"/>
          <w:sz w:val="21"/>
        </w:rPr>
        <w:t xml:space="preserve"> 必须放在读 SBUF 之前（或者至少要在函数结束前清掉）。硬件每收完一个字节就把 RI 置 1 并申请中断，如果不清，函数返回后 CPU 立刻认为“又有数据了”，会马上再进一次中断，读到的是同一个字节（甚至读到旧数据），程序就卡在中断里出不来了。</w:t>
      </w:r>
    </w:p>
    <w:p w14:paraId="79F028E4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rec_data=SBUF;</w:t>
      </w:r>
      <w:r>
        <w:rPr>
          <w:rFonts w:ascii="宋体" w:hAnsi="宋体" w:eastAsia="宋体"/>
          <w:b w:val="0"/>
          <w:sz w:val="21"/>
        </w:rPr>
        <w:t xml:space="preserve"> 读接收缓冲。SBUF 这个名字很特殊：它其实是两个物理寄存器，地址都是 0x99。</w:t>
      </w:r>
      <w:r>
        <w:rPr>
          <w:rFonts w:ascii="宋体" w:hAnsi="宋体" w:eastAsia="宋体"/>
          <w:b/>
          <w:color w:val="1F2D3D"/>
          <w:sz w:val="21"/>
        </w:rPr>
        <w:t>读 SBUF 得到的是接收到的数据，写 SBUF 是往发送寄存器放数据</w:t>
      </w:r>
      <w:r>
        <w:rPr>
          <w:rFonts w:ascii="宋体" w:hAnsi="宋体" w:eastAsia="宋体"/>
          <w:b w:val="0"/>
          <w:sz w:val="21"/>
        </w:rPr>
        <w:t>，硬件自动分开，所以可以同名。这一句读出数据，下一句写回去，看起来像“自己赋给自己”，实际是“收进来、再发出去”。</w:t>
      </w:r>
    </w:p>
    <w:p w14:paraId="6D3C4F2F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SBUF=rec_data;</w:t>
      </w:r>
      <w:r>
        <w:rPr>
          <w:rFonts w:ascii="宋体" w:hAnsi="宋体" w:eastAsia="宋体"/>
          <w:b w:val="0"/>
          <w:sz w:val="21"/>
        </w:rPr>
        <w:t xml:space="preserve"> 一旦写入，硬件立刻开始发送：先拉低一个起始位，再一位一位发 8 个数据位（低位在前），最后发停止位。整个过程不需要 CPU 参与。</w:t>
      </w:r>
    </w:p>
    <w:p w14:paraId="1C6A5445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while(!TI);</w:t>
      </w:r>
      <w:r>
        <w:rPr>
          <w:rFonts w:ascii="宋体" w:hAnsi="宋体" w:eastAsia="宋体"/>
          <w:b w:val="0"/>
          <w:sz w:val="21"/>
        </w:rPr>
        <w:t xml:space="preserve"> 死等发送完成。TI 在停止位开始发送时被硬件置 1，所以这一句等于“等这一个字节彻底发完”。9600 波特率下，一个字节 10 位大约 1.04ms，CPU 就在中断里卡这么久。这期间主程序是停着的，但本实验主程序本来就是空的，无所谓。真要高效，应该把发送也做成中断驱动，或者干脆不在中断里发。</w:t>
      </w:r>
    </w:p>
    <w:p w14:paraId="23C55FB0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TI=0;</w:t>
      </w:r>
      <w:r>
        <w:rPr>
          <w:rFonts w:ascii="宋体" w:hAnsi="宋体" w:eastAsia="宋体"/>
          <w:b w:val="0"/>
          <w:sz w:val="21"/>
        </w:rPr>
        <w:t xml:space="preserve"> 清发送完成标志。TI 和 RI 一样是纯软件标志，硬件只负责置 1，</w:t>
      </w:r>
      <w:r>
        <w:rPr>
          <w:rFonts w:ascii="宋体" w:hAnsi="宋体" w:eastAsia="宋体"/>
          <w:b/>
          <w:color w:val="1F2D3D"/>
          <w:sz w:val="21"/>
        </w:rPr>
        <w:t>必须由程序清 0</w:t>
      </w:r>
      <w:r>
        <w:rPr>
          <w:rFonts w:ascii="宋体" w:hAnsi="宋体" w:eastAsia="宋体"/>
          <w:b w:val="0"/>
          <w:sz w:val="21"/>
        </w:rPr>
        <w:t>。不清的话，函数返回后 TI 还是 1，CPU 会认为“又要发”，立刻再进中断，形成死循环。</w:t>
      </w:r>
    </w:p>
    <w:p w14:paraId="56868CE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一个隐藏的坑：</w:t>
      </w:r>
      <w:r>
        <w:rPr>
          <w:rFonts w:ascii="Consolas" w:hAnsi="Consolas" w:eastAsia="宋体"/>
          <w:b w:val="0"/>
          <w:color w:val="A31D1D"/>
          <w:sz w:val="20"/>
        </w:rPr>
        <w:t>while(!TI)</w:t>
      </w:r>
      <w:r>
        <w:rPr>
          <w:rFonts w:ascii="宋体" w:hAnsi="宋体" w:eastAsia="宋体"/>
          <w:b w:val="0"/>
          <w:sz w:val="21"/>
        </w:rPr>
        <w:t xml:space="preserve"> 之前如果 TI 已经是 1（比如上一次没清干净，或者初始化时残留），这一句会瞬间通过，然后 </w:t>
      </w:r>
      <w:r>
        <w:rPr>
          <w:rFonts w:ascii="Consolas" w:hAnsi="Consolas" w:eastAsia="宋体"/>
          <w:b w:val="0"/>
          <w:color w:val="A31D1D"/>
          <w:sz w:val="20"/>
        </w:rPr>
        <w:t>TI=0</w:t>
      </w:r>
      <w:r>
        <w:rPr>
          <w:rFonts w:ascii="宋体" w:hAnsi="宋体" w:eastAsia="宋体"/>
          <w:b w:val="0"/>
          <w:sz w:val="21"/>
        </w:rPr>
        <w:t xml:space="preserve"> 把“上一次的完成”当成“这一次的完成”清掉，数据其实还没发完。所以进函数时 TI 必须是 0，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 xml:space="preserve"> 整体赋值正好保证了这一点。</w:t>
      </w:r>
    </w:p>
    <w:p w14:paraId="5EC7531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中断方式还是轮询方式。</w:t>
      </w:r>
      <w:r>
        <w:rPr>
          <w:rFonts w:ascii="宋体" w:hAnsi="宋体" w:eastAsia="宋体"/>
          <w:b w:val="0"/>
          <w:sz w:val="21"/>
        </w:rPr>
        <w:t xml:space="preserve"> 同一个功能有两种写法：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F165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BD4929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方式</w:t>
            </w:r>
          </w:p>
        </w:tc>
        <w:tc>
          <w:tcPr>
            <w:tcW w:w="2381" w:type="dxa"/>
            <w:shd w:val="clear" w:color="auto" w:fill="E8F0F7"/>
          </w:tcPr>
          <w:p w14:paraId="641F135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接收</w:t>
            </w:r>
          </w:p>
        </w:tc>
        <w:tc>
          <w:tcPr>
            <w:tcW w:w="2381" w:type="dxa"/>
            <w:shd w:val="clear" w:color="auto" w:fill="E8F0F7"/>
          </w:tcPr>
          <w:p w14:paraId="0DB9848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发送</w:t>
            </w:r>
          </w:p>
        </w:tc>
        <w:tc>
          <w:tcPr>
            <w:tcW w:w="2381" w:type="dxa"/>
            <w:shd w:val="clear" w:color="auto" w:fill="E8F0F7"/>
          </w:tcPr>
          <w:p w14:paraId="2FEB9A3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特点</w:t>
            </w:r>
          </w:p>
        </w:tc>
      </w:tr>
      <w:tr w14:paraId="39B8F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20ADF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</w:t>
            </w:r>
          </w:p>
        </w:tc>
        <w:tc>
          <w:tcPr>
            <w:tcW w:w="2381" w:type="dxa"/>
          </w:tcPr>
          <w:p w14:paraId="6E49BC1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ES=1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，在中断里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RI=0; x=SBUF;</w:t>
            </w:r>
          </w:p>
        </w:tc>
        <w:tc>
          <w:tcPr>
            <w:tcW w:w="2381" w:type="dxa"/>
          </w:tcPr>
          <w:p w14:paraId="084F73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中断里写 SBUF 后等 TI</w:t>
            </w:r>
          </w:p>
        </w:tc>
        <w:tc>
          <w:tcPr>
            <w:tcW w:w="2381" w:type="dxa"/>
          </w:tcPr>
          <w:p w14:paraId="5EB5E5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CPU 不用一直盯着，适合同时干别的事</w:t>
            </w:r>
          </w:p>
        </w:tc>
      </w:tr>
      <w:tr w14:paraId="1DCBB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12A79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轮询</w:t>
            </w:r>
          </w:p>
        </w:tc>
        <w:tc>
          <w:tcPr>
            <w:tcW w:w="2381" w:type="dxa"/>
          </w:tcPr>
          <w:p w14:paraId="31B4D1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主循环里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if(RI){RI=0; x=SBUF;}</w:t>
            </w:r>
          </w:p>
        </w:tc>
        <w:tc>
          <w:tcPr>
            <w:tcW w:w="2381" w:type="dxa"/>
          </w:tcPr>
          <w:p w14:paraId="76DBB77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SBUF=x; while(!TI); TI=0;</w:t>
            </w:r>
          </w:p>
        </w:tc>
        <w:tc>
          <w:tcPr>
            <w:tcW w:w="2381" w:type="dxa"/>
          </w:tcPr>
          <w:p w14:paraId="76FF7F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代码简单，但 CPU 要反复查或干等</w:t>
            </w:r>
          </w:p>
        </w:tc>
      </w:tr>
    </w:tbl>
    <w:p w14:paraId="6469FC08">
      <w:pPr>
        <w:spacing w:after="40"/>
      </w:pPr>
    </w:p>
    <w:p w14:paraId="3ECC6C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轮询写法不需要 </w:t>
      </w:r>
      <w:r>
        <w:rPr>
          <w:rFonts w:ascii="Consolas" w:hAnsi="Consolas" w:eastAsia="宋体"/>
          <w:b w:val="0"/>
          <w:color w:val="A31D1D"/>
          <w:sz w:val="20"/>
        </w:rPr>
        <w:t>ES=1</w:t>
      </w:r>
      <w:r>
        <w:rPr>
          <w:rFonts w:ascii="宋体" w:hAnsi="宋体" w:eastAsia="宋体"/>
          <w:b w:val="0"/>
          <w:sz w:val="21"/>
        </w:rPr>
        <w:t xml:space="preserve">，只要 </w:t>
      </w:r>
      <w:r>
        <w:rPr>
          <w:rFonts w:ascii="Consolas" w:hAnsi="Consolas" w:eastAsia="宋体"/>
          <w:b w:val="0"/>
          <w:color w:val="A31D1D"/>
          <w:sz w:val="20"/>
        </w:rPr>
        <w:t>EA</w:t>
      </w:r>
      <w:r>
        <w:rPr>
          <w:rFonts w:ascii="宋体" w:hAnsi="宋体" w:eastAsia="宋体"/>
          <w:b w:val="0"/>
          <w:sz w:val="21"/>
        </w:rPr>
        <w:t xml:space="preserve"> 不开也行（因为根本不进中断）。本实验用的是“接收靠中断、发送在中断里死等”的混合写法，代码最短，也最容易看懂。等以后要做“收到命令就控制电机、同时还要刷新数码管”这类项目，就必须改成纯中断或者加缓冲队列，不能再死等。</w:t>
      </w:r>
    </w:p>
    <w:p w14:paraId="5136B9A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3" w:name="_Toc28332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73"/>
    </w:p>
    <w:p w14:paraId="2457BD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串口固定用 P3.0（RXD）和 P3.1（TXD），接线要交叉：RXD 接对方 TXD。</w:t>
      </w:r>
    </w:p>
    <w:p w14:paraId="1AB8EE0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 xml:space="preserve"> 是方式 1 加允许接收，REN 忘了置 1 就永远收不到数据。</w:t>
      </w:r>
    </w:p>
    <w:p w14:paraId="151962C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串口用定时器 1 的方式 2 产生波特率，所以是 </w:t>
      </w:r>
      <w:r>
        <w:rPr>
          <w:rFonts w:ascii="Consolas" w:hAnsi="Consolas" w:eastAsia="宋体"/>
          <w:b w:val="0"/>
          <w:color w:val="A31D1D"/>
          <w:sz w:val="20"/>
        </w:rPr>
        <w:t>TMOD|=0x20</w:t>
      </w:r>
      <w:r>
        <w:rPr>
          <w:rFonts w:ascii="宋体" w:hAnsi="宋体" w:eastAsia="宋体"/>
          <w:b w:val="0"/>
          <w:sz w:val="21"/>
        </w:rPr>
        <w:t>，不是 0x01 也不是 0x10。</w:t>
      </w:r>
    </w:p>
    <w:p w14:paraId="568835F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11.0592MHz 是为了波特率整除：SMOD=1 时 </w:t>
      </w:r>
      <w:r>
        <w:rPr>
          <w:rFonts w:ascii="Consolas" w:hAnsi="Consolas" w:eastAsia="宋体"/>
          <w:b w:val="0"/>
          <w:color w:val="A31D1D"/>
          <w:sz w:val="20"/>
        </w:rPr>
        <w:t>TH1=0xFA</w:t>
      </w:r>
      <w:r>
        <w:rPr>
          <w:rFonts w:ascii="宋体" w:hAnsi="宋体" w:eastAsia="宋体"/>
          <w:b w:val="0"/>
          <w:sz w:val="21"/>
        </w:rPr>
        <w:t xml:space="preserve"> 正好 9600。</w:t>
      </w:r>
    </w:p>
    <w:p w14:paraId="652E18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SBUF 读是收、写是发，同一个名字对应两个物理寄存器。</w:t>
      </w:r>
    </w:p>
    <w:p w14:paraId="7A01DC9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RI 和 TI 必须软件清 0，不清就会反复进中断；边沿触发的 IE0/IE1 和定时器的 TF0/TF1 才是硬件自动清的。</w:t>
      </w:r>
    </w:p>
    <w:p w14:paraId="21F00C23">
      <w:pPr>
        <w:keepNext/>
        <w:pageBreakBefore/>
        <w:spacing w:before="0" w:after="200"/>
        <w:outlineLvl w:val="0"/>
      </w:pPr>
      <w:bookmarkStart w:id="174" w:name="ch21"/>
      <w:bookmarkStart w:id="175" w:name="_Toc20412"/>
      <w:r>
        <w:rPr>
          <w:rFonts w:ascii="微软雅黑" w:hAnsi="微软雅黑" w:eastAsia="微软雅黑"/>
          <w:b/>
          <w:color w:val="1F2D3D"/>
          <w:sz w:val="44"/>
        </w:rPr>
        <w:t>第21章 I2C-EEPROM实验</w:t>
      </w:r>
      <w:bookmarkEnd w:id="174"/>
      <w:bookmarkEnd w:id="175"/>
    </w:p>
    <w:p w14:paraId="3EAF5C84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D:\51\新实验HEX合集\19-I2C-EEPROM实验\19-I2C-EEPROM实验.hex</w:t>
      </w:r>
    </w:p>
    <w:p w14:paraId="7D7E0BD0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用两根线（SCL、SDA）模拟 I2C 时序，把 0~255 的数写进 AT24C02，断电后再读回来。</w:t>
      </w:r>
    </w:p>
    <w:p w14:paraId="2935C73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6" w:name="_Toc16915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76"/>
    </w:p>
    <w:p w14:paraId="6DB48A9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下载程序后，数码管右边 4 位显示 000。按 K1 把当前数值写进 EEPROM；按 K3 让数值加 1（到 255 就停住）；按 K4 让数值清零；按 K2 从 EEPROM 读回上次写入的数。断电再上电，按 K2 还能读出之前保存的数。</w:t>
      </w:r>
    </w:p>
    <w:p w14:paraId="43507D0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7" w:name="_Toc32425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7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2EC8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76C09DD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E060B9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1E5D96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3BB98D4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B63B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29A46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IIC_SCL</w:t>
            </w:r>
          </w:p>
        </w:tc>
        <w:tc>
          <w:tcPr>
            <w:tcW w:w="2381" w:type="dxa"/>
          </w:tcPr>
          <w:p w14:paraId="638454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P2^1</w:t>
            </w:r>
          </w:p>
        </w:tc>
        <w:tc>
          <w:tcPr>
            <w:tcW w:w="2381" w:type="dxa"/>
          </w:tcPr>
          <w:p w14:paraId="09B1B7D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AT24C02 的 SCL 脚</w:t>
            </w:r>
          </w:p>
        </w:tc>
        <w:tc>
          <w:tcPr>
            <w:tcW w:w="2381" w:type="dxa"/>
          </w:tcPr>
          <w:p w14:paraId="3E343E7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iic.h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IIC_SCL=P2^1</w:t>
            </w:r>
          </w:p>
        </w:tc>
      </w:tr>
      <w:tr w14:paraId="3EB7F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E61A2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IIC_SDA</w:t>
            </w:r>
          </w:p>
        </w:tc>
        <w:tc>
          <w:tcPr>
            <w:tcW w:w="2381" w:type="dxa"/>
          </w:tcPr>
          <w:p w14:paraId="011341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P2^0</w:t>
            </w:r>
          </w:p>
        </w:tc>
        <w:tc>
          <w:tcPr>
            <w:tcW w:w="2381" w:type="dxa"/>
          </w:tcPr>
          <w:p w14:paraId="6CB285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AT24C02 的 SDA 脚</w:t>
            </w:r>
          </w:p>
        </w:tc>
        <w:tc>
          <w:tcPr>
            <w:tcW w:w="2381" w:type="dxa"/>
          </w:tcPr>
          <w:p w14:paraId="0DC29D0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iic.h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IIC_SDA=P2^0</w:t>
            </w:r>
          </w:p>
        </w:tc>
      </w:tr>
      <w:tr w14:paraId="60001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DD0B0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187FEC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6C7861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K1</w:t>
            </w:r>
          </w:p>
        </w:tc>
        <w:tc>
          <w:tcPr>
            <w:tcW w:w="2381" w:type="dxa"/>
          </w:tcPr>
          <w:p w14:paraId="44537DA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KEY1=P3^1</w:t>
            </w:r>
          </w:p>
        </w:tc>
      </w:tr>
      <w:tr w14:paraId="1FFF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BCA32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64C087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5A9986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K2</w:t>
            </w:r>
          </w:p>
        </w:tc>
        <w:tc>
          <w:tcPr>
            <w:tcW w:w="2381" w:type="dxa"/>
          </w:tcPr>
          <w:p w14:paraId="37E8244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KEY2=P3^0</w:t>
            </w:r>
          </w:p>
        </w:tc>
      </w:tr>
      <w:tr w14:paraId="7594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AD0F9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KEY3</w:t>
            </w:r>
          </w:p>
        </w:tc>
        <w:tc>
          <w:tcPr>
            <w:tcW w:w="2381" w:type="dxa"/>
          </w:tcPr>
          <w:p w14:paraId="5DAC8F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0E0697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K3</w:t>
            </w:r>
          </w:p>
        </w:tc>
        <w:tc>
          <w:tcPr>
            <w:tcW w:w="2381" w:type="dxa"/>
          </w:tcPr>
          <w:p w14:paraId="14DAB52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KEY3=P3^2</w:t>
            </w:r>
          </w:p>
        </w:tc>
      </w:tr>
      <w:tr w14:paraId="11B51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270B1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KEY4</w:t>
            </w:r>
          </w:p>
        </w:tc>
        <w:tc>
          <w:tcPr>
            <w:tcW w:w="2381" w:type="dxa"/>
          </w:tcPr>
          <w:p w14:paraId="060B22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P3^3</w:t>
            </w:r>
          </w:p>
        </w:tc>
        <w:tc>
          <w:tcPr>
            <w:tcW w:w="2381" w:type="dxa"/>
          </w:tcPr>
          <w:p w14:paraId="542C34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K4</w:t>
            </w:r>
          </w:p>
        </w:tc>
        <w:tc>
          <w:tcPr>
            <w:tcW w:w="2381" w:type="dxa"/>
          </w:tcPr>
          <w:p w14:paraId="2642087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KEY4=P3^3</w:t>
            </w:r>
          </w:p>
        </w:tc>
      </w:tr>
      <w:tr w14:paraId="37EC6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B2008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</w:t>
            </w:r>
          </w:p>
        </w:tc>
        <w:tc>
          <w:tcPr>
            <w:tcW w:w="2381" w:type="dxa"/>
          </w:tcPr>
          <w:p w14:paraId="2841EAE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口（P0.0~P0.7）</w:t>
            </w:r>
          </w:p>
        </w:tc>
        <w:tc>
          <w:tcPr>
            <w:tcW w:w="2381" w:type="dxa"/>
          </w:tcPr>
          <w:p w14:paraId="1735C4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 a~dp</w:t>
            </w:r>
          </w:p>
        </w:tc>
        <w:tc>
          <w:tcPr>
            <w:tcW w:w="2381" w:type="dxa"/>
          </w:tcPr>
          <w:p w14:paraId="5D9E701A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7C45A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16FC8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57901E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420411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7F85044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</w:tbl>
    <w:p w14:paraId="0AB0C847">
      <w:pPr>
        <w:spacing w:after="40"/>
      </w:pPr>
    </w:p>
    <w:p w14:paraId="4580962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AT24C02 的 A0、A1、A2、WP 引脚如何接，代码里没有写，以原理图为准（本实验程序只按“器件地址 0xA0”来访问，说明 A2A1A0 全接地）。</w:t>
      </w:r>
    </w:p>
    <w:p w14:paraId="5258815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8" w:name="_Toc20871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78"/>
    </w:p>
    <w:p w14:paraId="3BB2E7A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上电后定义 3 个变量：键值、要保存的数值、3 位显示缓冲。</w:t>
      </w:r>
    </w:p>
    <w:p w14:paraId="26B3F3D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，先调用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单次扫描按键。</w:t>
      </w:r>
    </w:p>
    <w:p w14:paraId="0B10417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按 K1：调用 </w:t>
      </w:r>
      <w:r>
        <w:rPr>
          <w:rFonts w:ascii="Consolas" w:hAnsi="Consolas" w:eastAsia="宋体"/>
          <w:b w:val="0"/>
          <w:color w:val="A31D1D"/>
          <w:sz w:val="20"/>
        </w:rPr>
        <w:t>at24c02_write_one_byte(0, save_value)</w:t>
      </w:r>
      <w:r>
        <w:rPr>
          <w:rFonts w:ascii="宋体" w:hAnsi="宋体" w:eastAsia="宋体"/>
          <w:b w:val="0"/>
          <w:sz w:val="21"/>
        </w:rPr>
        <w:t>，把数值写到 24C02 的 0 号地址。</w:t>
      </w:r>
    </w:p>
    <w:p w14:paraId="358EE5B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按 K2：调用 </w:t>
      </w:r>
      <w:r>
        <w:rPr>
          <w:rFonts w:ascii="Consolas" w:hAnsi="Consolas" w:eastAsia="宋体"/>
          <w:b w:val="0"/>
          <w:color w:val="A31D1D"/>
          <w:sz w:val="20"/>
        </w:rPr>
        <w:t>at24c02_read_one_byte(0)</w:t>
      </w:r>
      <w:r>
        <w:rPr>
          <w:rFonts w:ascii="宋体" w:hAnsi="宋体" w:eastAsia="宋体"/>
          <w:b w:val="0"/>
          <w:sz w:val="21"/>
        </w:rPr>
        <w:t xml:space="preserve">，把读回的数赋给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>。</w:t>
      </w:r>
    </w:p>
    <w:p w14:paraId="0B383DC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按 K3：</w:t>
      </w:r>
      <w:r>
        <w:rPr>
          <w:rFonts w:ascii="Consolas" w:hAnsi="Consolas" w:eastAsia="宋体"/>
          <w:b w:val="0"/>
          <w:color w:val="A31D1D"/>
          <w:sz w:val="20"/>
        </w:rPr>
        <w:t>save_value++</w:t>
      </w:r>
      <w:r>
        <w:rPr>
          <w:rFonts w:ascii="宋体" w:hAnsi="宋体" w:eastAsia="宋体"/>
          <w:b w:val="0"/>
          <w:sz w:val="21"/>
        </w:rPr>
        <w:t>，到 255 就保持 255。</w:t>
      </w:r>
    </w:p>
    <w:p w14:paraId="18ED41C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按 K4：</w:t>
      </w:r>
      <w:r>
        <w:rPr>
          <w:rFonts w:ascii="Consolas" w:hAnsi="Consolas" w:eastAsia="宋体"/>
          <w:b w:val="0"/>
          <w:color w:val="A31D1D"/>
          <w:sz w:val="20"/>
        </w:rPr>
        <w:t>save_value=0</w:t>
      </w:r>
      <w:r>
        <w:rPr>
          <w:rFonts w:ascii="宋体" w:hAnsi="宋体" w:eastAsia="宋体"/>
          <w:b w:val="0"/>
          <w:sz w:val="21"/>
        </w:rPr>
        <w:t>。</w:t>
      </w:r>
    </w:p>
    <w:p w14:paraId="6B59407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 xml:space="preserve"> 拆成百位、十位、个位，存进 </w:t>
      </w:r>
      <w:r>
        <w:rPr>
          <w:rFonts w:ascii="Consolas" w:hAnsi="Consolas" w:eastAsia="宋体"/>
          <w:b w:val="0"/>
          <w:color w:val="A31D1D"/>
          <w:sz w:val="20"/>
        </w:rPr>
        <w:t>save_buf[0..2]</w:t>
      </w:r>
      <w:r>
        <w:rPr>
          <w:rFonts w:ascii="宋体" w:hAnsi="宋体" w:eastAsia="宋体"/>
          <w:b w:val="0"/>
          <w:sz w:val="21"/>
        </w:rPr>
        <w:t>。</w:t>
      </w:r>
    </w:p>
    <w:p w14:paraId="5339B1B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smg_display(save_buf,6)</w:t>
      </w:r>
      <w:r>
        <w:rPr>
          <w:rFonts w:ascii="宋体" w:hAnsi="宋体" w:eastAsia="宋体"/>
          <w:b w:val="0"/>
          <w:sz w:val="21"/>
        </w:rPr>
        <w:t>，从第 6 位开始显示这 3 个数。</w:t>
      </w:r>
    </w:p>
    <w:p w14:paraId="201C7A2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回到第 2 步，不停循环。</w:t>
      </w:r>
    </w:p>
    <w:p w14:paraId="0E424E1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79" w:name="_Toc13496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79"/>
    </w:p>
    <w:p w14:paraId="11240BE3">
      <w:pPr>
        <w:keepNext/>
        <w:spacing w:before="220" w:after="80"/>
        <w:outlineLvl w:val="2"/>
      </w:pPr>
      <w:bookmarkStart w:id="180" w:name="_Toc2219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80"/>
    </w:p>
    <w:p w14:paraId="03D15FF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主程序只做三件事：读按键、按功能调用 EEPROM 读写函数、把数值拆位后送数码管。</w:t>
      </w:r>
    </w:p>
    <w:p w14:paraId="0F4BC9C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段：文件头、头文件和宏</w:t>
      </w:r>
    </w:p>
    <w:p w14:paraId="2FF19A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实验名称：I2C-EEPROM实验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实验现象：下载程序后，数码管右4位显示0，按K1键将数据写入到EEPROM内保存，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按K2键读取EEPROM内保存的数据，按K3键显示数据加1，按K4键显示数据清零，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最大能写入的数据是255。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"24c02.h"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"key.h"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EEPROM_ADDRESS  0   //定义数据存入EEPROM的起始地址</w:t>
      </w:r>
    </w:p>
    <w:p w14:paraId="324861B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07BF57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里包含 </w:t>
      </w:r>
      <w:r>
        <w:rPr>
          <w:rFonts w:ascii="Consolas" w:hAnsi="Consolas" w:eastAsia="宋体"/>
          <w:b w:val="0"/>
          <w:color w:val="A31D1D"/>
          <w:sz w:val="20"/>
        </w:rPr>
        <w:t>STC89.h</w:t>
      </w:r>
      <w:r>
        <w:rPr>
          <w:rFonts w:ascii="宋体" w:hAnsi="宋体" w:eastAsia="宋体"/>
          <w:b w:val="0"/>
          <w:sz w:val="21"/>
        </w:rPr>
        <w:t xml:space="preserve">（定义了 P0、P1、P2、P3 等寄存器），并且 </w:t>
      </w:r>
      <w:r>
        <w:rPr>
          <w:rFonts w:ascii="Consolas" w:hAnsi="Consolas" w:eastAsia="宋体"/>
          <w:b w:val="0"/>
          <w:color w:val="A31D1D"/>
          <w:sz w:val="20"/>
        </w:rPr>
        <w:t>typedef unsigned char u8;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typedef unsigned int u16;</w:t>
      </w:r>
      <w:r>
        <w:rPr>
          <w:rFonts w:ascii="宋体" w:hAnsi="宋体" w:eastAsia="宋体"/>
          <w:b w:val="0"/>
          <w:sz w:val="21"/>
        </w:rPr>
        <w:t xml:space="preserve">，后面到处用的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就是它。</w:t>
      </w:r>
    </w:p>
    <w:p w14:paraId="6A7CE70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24c02.h</w:t>
      </w:r>
      <w:r>
        <w:rPr>
          <w:rFonts w:ascii="宋体" w:hAnsi="宋体" w:eastAsia="宋体"/>
          <w:b w:val="0"/>
          <w:sz w:val="21"/>
        </w:rPr>
        <w:t xml:space="preserve"> 声明了 </w:t>
      </w:r>
      <w:r>
        <w:rPr>
          <w:rFonts w:ascii="Consolas" w:hAnsi="Consolas" w:eastAsia="宋体"/>
          <w:b w:val="0"/>
          <w:color w:val="A31D1D"/>
          <w:sz w:val="20"/>
        </w:rPr>
        <w:t>at24c02_write_one_byte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at24c02_read_one_byte</w:t>
      </w:r>
      <w:r>
        <w:rPr>
          <w:rFonts w:ascii="宋体" w:hAnsi="宋体" w:eastAsia="宋体"/>
          <w:b w:val="0"/>
          <w:sz w:val="21"/>
        </w:rPr>
        <w:t xml:space="preserve"> 两个函数。</w:t>
      </w:r>
    </w:p>
    <w:p w14:paraId="7066DB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key.h</w:t>
      </w:r>
      <w:r>
        <w:rPr>
          <w:rFonts w:ascii="宋体" w:hAnsi="宋体" w:eastAsia="宋体"/>
          <w:b w:val="0"/>
          <w:sz w:val="21"/>
        </w:rPr>
        <w:t xml:space="preserve"> 里既有 4 个按键的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，也有 </w:t>
      </w:r>
      <w:r>
        <w:rPr>
          <w:rFonts w:ascii="Consolas" w:hAnsi="Consolas" w:eastAsia="宋体"/>
          <w:b w:val="0"/>
          <w:color w:val="A31D1D"/>
          <w:sz w:val="20"/>
        </w:rPr>
        <w:t>KEY1_PRESS</w:t>
      </w:r>
      <w:r>
        <w:rPr>
          <w:rFonts w:ascii="宋体" w:hAnsi="宋体" w:eastAsia="宋体"/>
          <w:b w:val="0"/>
          <w:sz w:val="21"/>
        </w:rPr>
        <w:t xml:space="preserve"> 等键值宏。</w:t>
      </w:r>
    </w:p>
    <w:p w14:paraId="71B0B1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和数码管位选引脚 LSA/LSB/LSC。</w:t>
      </w:r>
    </w:p>
    <w:p w14:paraId="29FE539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EEPROM_ADDRESS</w:t>
      </w:r>
      <w:r>
        <w:rPr>
          <w:rFonts w:ascii="宋体" w:hAnsi="宋体" w:eastAsia="宋体"/>
          <w:b w:val="0"/>
          <w:sz w:val="21"/>
        </w:rPr>
        <w:t xml:space="preserve"> 是宏，值为 0，表示数据固定存在 24C02 的第 0 个字节。想换地址只改这一处。</w:t>
      </w:r>
    </w:p>
    <w:p w14:paraId="1D44ADB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段：变量定义与主循环开头，K1 写入、K2 读出</w:t>
      </w:r>
    </w:p>
    <w:p w14:paraId="56E1595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key_temp=0;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save_value=0;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save_buf[3];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key_temp=key_scan(0);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if(key_temp==KEY1_PRESS)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at24c02_write_one_byte(EEPROM_ADDRESS,save_value);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if(key_temp==KEY2_PRESS)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save_value=at24c02_read_one_byte(EEPROM_ADDRESS);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3FFFC61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586C0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key_temp</w:t>
      </w:r>
      <w:r>
        <w:rPr>
          <w:rFonts w:ascii="宋体" w:hAnsi="宋体" w:eastAsia="宋体"/>
          <w:b w:val="0"/>
          <w:sz w:val="21"/>
        </w:rPr>
        <w:t xml:space="preserve"> 存这次扫描到的键值，没按键时是 </w:t>
      </w:r>
      <w:r>
        <w:rPr>
          <w:rFonts w:ascii="Consolas" w:hAnsi="Consolas" w:eastAsia="宋体"/>
          <w:b w:val="0"/>
          <w:color w:val="A31D1D"/>
          <w:sz w:val="20"/>
        </w:rPr>
        <w:t>KEY_UNPRESS</w:t>
      </w:r>
      <w:r>
        <w:rPr>
          <w:rFonts w:ascii="宋体" w:hAnsi="宋体" w:eastAsia="宋体"/>
          <w:b w:val="0"/>
          <w:sz w:val="21"/>
        </w:rPr>
        <w:t>（0）。</w:t>
      </w:r>
    </w:p>
    <w:p w14:paraId="6E9E3E2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 xml:space="preserve"> 是“当前数值”，也是要写进 EEPROM 的数，初值 0，所以上电先显示 0。</w:t>
      </w:r>
    </w:p>
    <w:p w14:paraId="0BE8FE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save_buf[3]</w:t>
      </w:r>
      <w:r>
        <w:rPr>
          <w:rFonts w:ascii="宋体" w:hAnsi="宋体" w:eastAsia="宋体"/>
          <w:b w:val="0"/>
          <w:sz w:val="21"/>
        </w:rPr>
        <w:t xml:space="preserve"> 是 3 个元素的显示缓冲，一个元素对应一位。</w:t>
      </w:r>
    </w:p>
    <w:p w14:paraId="5082C4D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的参数 0 表示单次扫描：按住不放只算一次，松手后才能再触发。所以按 K3 一下只加 1，不会飞快地涨。</w:t>
      </w:r>
    </w:p>
    <w:p w14:paraId="0A55E7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按 K1 时把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 xml:space="preserve"> 写到地址 0。注意写函数内部自带 </w:t>
      </w:r>
      <w:r>
        <w:rPr>
          <w:rFonts w:ascii="Consolas" w:hAnsi="Consolas" w:eastAsia="宋体"/>
          <w:b w:val="0"/>
          <w:color w:val="A31D1D"/>
          <w:sz w:val="20"/>
        </w:rPr>
        <w:t>delay_ms(10)</w:t>
      </w:r>
      <w:r>
        <w:rPr>
          <w:rFonts w:ascii="宋体" w:hAnsi="宋体" w:eastAsia="宋体"/>
          <w:b w:val="0"/>
          <w:sz w:val="21"/>
        </w:rPr>
        <w:t>，这 10ms 是等 EEPROM 内部把数据真正烧进去（写周期），不能省。</w:t>
      </w:r>
    </w:p>
    <w:p w14:paraId="1DDCE6D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按 K2 时把读回的字节直接赋给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>，于是数码管马上显示保存的值，这就是“掉电不丢”的验证方法。</w:t>
      </w:r>
    </w:p>
    <w:p w14:paraId="4AD81DA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段：K3 加一、K4 清零、拆位、显示</w:t>
      </w:r>
    </w:p>
    <w:p w14:paraId="5E53F85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else if(key_temp==KEY3_PRESS)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save_value++;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if(save_value==255)save_value=255;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if(key_temp==KEY4_PRESS)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save_value=0;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save_buf[0]=save_value/100;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save_buf[1]=save_value%100/10;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save_buf[2]=save_value%100%10;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smg_display(save_buf,6);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A51630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669AB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save_value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（0~255），</w:t>
      </w:r>
      <w:r>
        <w:rPr>
          <w:rFonts w:ascii="Consolas" w:hAnsi="Consolas" w:eastAsia="宋体"/>
          <w:b w:val="0"/>
          <w:color w:val="A31D1D"/>
          <w:sz w:val="20"/>
        </w:rPr>
        <w:t>save_value++</w:t>
      </w:r>
      <w:r>
        <w:rPr>
          <w:rFonts w:ascii="宋体" w:hAnsi="宋体" w:eastAsia="宋体"/>
          <w:b w:val="0"/>
          <w:sz w:val="21"/>
        </w:rPr>
        <w:t xml:space="preserve"> 到 255 再加就溢出回 0。作者用 </w:t>
      </w:r>
      <w:r>
        <w:rPr>
          <w:rFonts w:ascii="Consolas" w:hAnsi="Consolas" w:eastAsia="宋体"/>
          <w:b w:val="0"/>
          <w:color w:val="A31D1D"/>
          <w:sz w:val="20"/>
        </w:rPr>
        <w:t>if(save_value==255)save_value=255;</w:t>
      </w:r>
      <w:r>
        <w:rPr>
          <w:rFonts w:ascii="宋体" w:hAnsi="宋体" w:eastAsia="宋体"/>
          <w:b w:val="0"/>
          <w:sz w:val="21"/>
        </w:rPr>
        <w:t xml:space="preserve"> 想把它“钉”在 255，但因为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到 255 时这条判断恰好成立、赋值等于没变，效果就是最大 255，与实验说明一致。</w:t>
      </w:r>
    </w:p>
    <w:p w14:paraId="116BCE2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save_value/100</w:t>
      </w:r>
      <w:r>
        <w:rPr>
          <w:rFonts w:ascii="宋体" w:hAnsi="宋体" w:eastAsia="宋体"/>
          <w:b w:val="0"/>
          <w:sz w:val="21"/>
        </w:rPr>
        <w:t xml:space="preserve"> 取百位；</w:t>
      </w:r>
      <w:r>
        <w:rPr>
          <w:rFonts w:ascii="Consolas" w:hAnsi="Consolas" w:eastAsia="宋体"/>
          <w:b w:val="0"/>
          <w:color w:val="A31D1D"/>
          <w:sz w:val="20"/>
        </w:rPr>
        <w:t>save_value%100/10</w:t>
      </w:r>
      <w:r>
        <w:rPr>
          <w:rFonts w:ascii="宋体" w:hAnsi="宋体" w:eastAsia="宋体"/>
          <w:b w:val="0"/>
          <w:sz w:val="21"/>
        </w:rPr>
        <w:t xml:space="preserve"> 先去掉百位再除 10 取十位；</w:t>
      </w:r>
      <w:r>
        <w:rPr>
          <w:rFonts w:ascii="Consolas" w:hAnsi="Consolas" w:eastAsia="宋体"/>
          <w:b w:val="0"/>
          <w:color w:val="A31D1D"/>
          <w:sz w:val="20"/>
        </w:rPr>
        <w:t>save_value%100%10</w:t>
      </w:r>
      <w:r>
        <w:rPr>
          <w:rFonts w:ascii="宋体" w:hAnsi="宋体" w:eastAsia="宋体"/>
          <w:b w:val="0"/>
          <w:sz w:val="21"/>
        </w:rPr>
        <w:t xml:space="preserve"> 就是 </w:t>
      </w:r>
      <w:r>
        <w:rPr>
          <w:rFonts w:ascii="Consolas" w:hAnsi="Consolas" w:eastAsia="宋体"/>
          <w:b w:val="0"/>
          <w:color w:val="A31D1D"/>
          <w:sz w:val="20"/>
        </w:rPr>
        <w:t>save_value%10</w:t>
      </w:r>
      <w:r>
        <w:rPr>
          <w:rFonts w:ascii="宋体" w:hAnsi="宋体" w:eastAsia="宋体"/>
          <w:b w:val="0"/>
          <w:sz w:val="21"/>
        </w:rPr>
        <w:t>，取个位。三个结果都是 0~9 的单个数字（不是段码）。</w:t>
      </w:r>
    </w:p>
    <w:p w14:paraId="44BEB17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smg_display(save_buf,6)</w:t>
      </w:r>
      <w:r>
        <w:rPr>
          <w:rFonts w:ascii="宋体" w:hAnsi="宋体" w:eastAsia="宋体"/>
          <w:b w:val="0"/>
          <w:sz w:val="21"/>
        </w:rPr>
        <w:t xml:space="preserve"> 的第二个参数是起始位号（从左数第 6 位），3 个数刚好占第 6、7、8 位，所以看上去靠右显示。数在 </w:t>
      </w:r>
      <w:r>
        <w:rPr>
          <w:rFonts w:ascii="Consolas" w:hAnsi="Consolas" w:eastAsia="宋体"/>
          <w:b w:val="0"/>
          <w:color w:val="A31D1D"/>
          <w:sz w:val="20"/>
        </w:rPr>
        <w:t>save_buf</w:t>
      </w:r>
      <w:r>
        <w:rPr>
          <w:rFonts w:ascii="宋体" w:hAnsi="宋体" w:eastAsia="宋体"/>
          <w:b w:val="0"/>
          <w:sz w:val="21"/>
        </w:rPr>
        <w:t xml:space="preserve"> 里是“数字”，由 smg.c 内部查表转成段码，这一点和后面几章的写法不同，见下面 smg.c 的说明。</w:t>
      </w:r>
    </w:p>
    <w:p w14:paraId="2CAF2C0F">
      <w:pPr>
        <w:keepNext/>
        <w:spacing w:before="220" w:after="80"/>
        <w:outlineLvl w:val="2"/>
      </w:pPr>
      <w:bookmarkStart w:id="181" w:name="_Toc12609"/>
      <w:r>
        <w:rPr>
          <w:rFonts w:ascii="微软雅黑" w:hAnsi="微软雅黑" w:eastAsia="微软雅黑"/>
          <w:b/>
          <w:color w:val="1F2D3D"/>
          <w:sz w:val="24"/>
        </w:rPr>
        <w:t>2. iic.c（软件模拟 I2C 时序）</w:t>
      </w:r>
      <w:bookmarkEnd w:id="181"/>
    </w:p>
    <w:p w14:paraId="5528BC6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一句话职责：用两个普通 IO 口一高一低地“手动”打出 I2C 的起始、停止、应答和读写时序。51 没有硬件 I2C，全靠软件翻转引脚。</w:t>
      </w:r>
    </w:p>
    <w:p w14:paraId="1D094D0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1086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C640EB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23AAC3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3309A9A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1F2B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5B800E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iic_start</w:t>
            </w:r>
          </w:p>
        </w:tc>
        <w:tc>
          <w:tcPr>
            <w:tcW w:w="3175" w:type="dxa"/>
          </w:tcPr>
          <w:p w14:paraId="6304BD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产生起始信号 S</w:t>
            </w:r>
          </w:p>
        </w:tc>
        <w:tc>
          <w:tcPr>
            <w:tcW w:w="3175" w:type="dxa"/>
          </w:tcPr>
          <w:p w14:paraId="7644E0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每次通信开头、读操作中途重复起始</w:t>
            </w:r>
          </w:p>
        </w:tc>
      </w:tr>
      <w:tr w14:paraId="6CE0E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18C6D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iic_stop</w:t>
            </w:r>
          </w:p>
        </w:tc>
        <w:tc>
          <w:tcPr>
            <w:tcW w:w="3175" w:type="dxa"/>
          </w:tcPr>
          <w:p w14:paraId="29992A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产生停止信号 P</w:t>
            </w:r>
          </w:p>
        </w:tc>
        <w:tc>
          <w:tcPr>
            <w:tcW w:w="3175" w:type="dxa"/>
          </w:tcPr>
          <w:p w14:paraId="38F0FD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一次通信结束、等待应答超时</w:t>
            </w:r>
          </w:p>
        </w:tc>
      </w:tr>
      <w:tr w14:paraId="7D2BC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92999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iic_ack</w:t>
            </w:r>
          </w:p>
        </w:tc>
        <w:tc>
          <w:tcPr>
            <w:tcW w:w="3175" w:type="dxa"/>
          </w:tcPr>
          <w:p w14:paraId="63183F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主机发应答（SDA 拉低）</w:t>
            </w:r>
          </w:p>
        </w:tc>
        <w:tc>
          <w:tcPr>
            <w:tcW w:w="3175" w:type="dxa"/>
          </w:tcPr>
          <w:p w14:paraId="502194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读多字节时表示“还要下一个”</w:t>
            </w:r>
          </w:p>
        </w:tc>
      </w:tr>
      <w:tr w14:paraId="03F9F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4C072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iic_nack</w:t>
            </w:r>
          </w:p>
        </w:tc>
        <w:tc>
          <w:tcPr>
            <w:tcW w:w="3175" w:type="dxa"/>
          </w:tcPr>
          <w:p w14:paraId="2C2CE5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主机发非应答（SDA 保持高）</w:t>
            </w:r>
          </w:p>
        </w:tc>
        <w:tc>
          <w:tcPr>
            <w:tcW w:w="3175" w:type="dxa"/>
          </w:tcPr>
          <w:p w14:paraId="75255A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读最后一个字节时表示“不要了”</w:t>
            </w:r>
          </w:p>
        </w:tc>
      </w:tr>
      <w:tr w14:paraId="6003E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A8967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iic_wait_ack</w:t>
            </w:r>
          </w:p>
        </w:tc>
        <w:tc>
          <w:tcPr>
            <w:tcW w:w="3175" w:type="dxa"/>
          </w:tcPr>
          <w:p w14:paraId="6773FF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等从机把 SDA 拉低</w:t>
            </w:r>
          </w:p>
        </w:tc>
        <w:tc>
          <w:tcPr>
            <w:tcW w:w="3175" w:type="dxa"/>
          </w:tcPr>
          <w:p w14:paraId="247455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每发完一个字节后</w:t>
            </w:r>
          </w:p>
        </w:tc>
      </w:tr>
      <w:tr w14:paraId="73247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855E3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iic_write_byte</w:t>
            </w:r>
          </w:p>
        </w:tc>
        <w:tc>
          <w:tcPr>
            <w:tcW w:w="3175" w:type="dxa"/>
          </w:tcPr>
          <w:p w14:paraId="296150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发一个字节，高位先发</w:t>
            </w:r>
          </w:p>
        </w:tc>
        <w:tc>
          <w:tcPr>
            <w:tcW w:w="3175" w:type="dxa"/>
          </w:tcPr>
          <w:p w14:paraId="05F6DCE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发设备地址、字地址、数据</w:t>
            </w:r>
          </w:p>
        </w:tc>
      </w:tr>
      <w:tr w14:paraId="00891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A1E19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iic_read_byte</w:t>
            </w:r>
          </w:p>
        </w:tc>
        <w:tc>
          <w:tcPr>
            <w:tcW w:w="3175" w:type="dxa"/>
          </w:tcPr>
          <w:p w14:paraId="69C38C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读一个字节，高位先收</w:t>
            </w:r>
          </w:p>
        </w:tc>
        <w:tc>
          <w:tcPr>
            <w:tcW w:w="3175" w:type="dxa"/>
          </w:tcPr>
          <w:p w14:paraId="6C902D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EEPROM 数据</w:t>
            </w:r>
          </w:p>
        </w:tc>
      </w:tr>
    </w:tbl>
    <w:p w14:paraId="223024A2">
      <w:pPr>
        <w:spacing w:after="40"/>
      </w:pPr>
    </w:p>
    <w:p w14:paraId="4355784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段：起始信号 iic_start</w:t>
      </w:r>
    </w:p>
    <w:p w14:paraId="40F79E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iic_start(void)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IIC_SDA=1;//如果把该条语句放在SCL后面，第二次读写会出现问题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IIC_SDA=0;  //当SCL为高电平时，SDA由高变为低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IIC_SCL=0;//钳住I2C总线，准备发送或接收数据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99506D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EC7537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I2C 的规定：</w:t>
      </w:r>
      <w:r>
        <w:rPr>
          <w:rFonts w:ascii="宋体" w:hAnsi="宋体" w:eastAsia="宋体"/>
          <w:b/>
          <w:color w:val="1F2D3D"/>
          <w:sz w:val="21"/>
        </w:rPr>
        <w:t>SCL 为高电平时，SDA 由高变低 = 起始</w:t>
      </w:r>
      <w:r>
        <w:rPr>
          <w:rFonts w:ascii="宋体" w:hAnsi="宋体" w:eastAsia="宋体"/>
          <w:b w:val="0"/>
          <w:sz w:val="21"/>
        </w:rPr>
        <w:t>。所以必须先让 SDA=1、SCL=1 都稳定，再把 SDA 拉低。</w:t>
      </w:r>
    </w:p>
    <w:p w14:paraId="329D3B5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注释那句“如果把该条语句放在 SCL 后面，第二次读写会出现问题”是实话：上一次通信结束时 SCL 是 0，如果先写 </w:t>
      </w:r>
      <w:r>
        <w:rPr>
          <w:rFonts w:ascii="Consolas" w:hAnsi="Consolas" w:eastAsia="宋体"/>
          <w:b w:val="0"/>
          <w:color w:val="A31D1D"/>
          <w:sz w:val="20"/>
        </w:rPr>
        <w:t>IIC_SCL=1</w:t>
      </w:r>
      <w:r>
        <w:rPr>
          <w:rFonts w:ascii="宋体" w:hAnsi="宋体" w:eastAsia="宋体"/>
          <w:b w:val="0"/>
          <w:sz w:val="21"/>
        </w:rPr>
        <w:t xml:space="preserve"> 再写 </w:t>
      </w:r>
      <w:r>
        <w:rPr>
          <w:rFonts w:ascii="Consolas" w:hAnsi="Consolas" w:eastAsia="宋体"/>
          <w:b w:val="0"/>
          <w:color w:val="A31D1D"/>
          <w:sz w:val="20"/>
        </w:rPr>
        <w:t>IIC_SDA=1</w:t>
      </w:r>
      <w:r>
        <w:rPr>
          <w:rFonts w:ascii="宋体" w:hAnsi="宋体" w:eastAsia="宋体"/>
          <w:b w:val="0"/>
          <w:sz w:val="21"/>
        </w:rPr>
        <w:t>，那么在 SCL 已经是高的瞬间 SDA 还是上一次留下的 0，从 0 变 1 会被从机误认成“停止信号”，于是总线状态乱掉。</w:t>
      </w:r>
    </w:p>
    <w:p w14:paraId="1BF68E9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每个电平变化后都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>。这个延时给从机留出识别时间，也把速率压到 100kHz 以内（10us 半周期 ≈ 50kHz），慢一点更稳。</w:t>
      </w:r>
    </w:p>
    <w:p w14:paraId="78E71F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 </w:t>
      </w:r>
      <w:r>
        <w:rPr>
          <w:rFonts w:ascii="Consolas" w:hAnsi="Consolas" w:eastAsia="宋体"/>
          <w:b w:val="0"/>
          <w:color w:val="A31D1D"/>
          <w:sz w:val="20"/>
        </w:rPr>
        <w:t>IIC_SCL=0</w:t>
      </w:r>
      <w:r>
        <w:rPr>
          <w:rFonts w:ascii="宋体" w:hAnsi="宋体" w:eastAsia="宋体"/>
          <w:b w:val="0"/>
          <w:sz w:val="21"/>
        </w:rPr>
        <w:t xml:space="preserve"> 把时钟拉低，叫“钳住总线”：I2C 规定 SCL 低电平期间才允许 SDA 变化，所以后面发数据就在这个状态下改 SDA，不会误触发起始/停止。</w:t>
      </w:r>
    </w:p>
    <w:p w14:paraId="30E0372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段：停止信号 iic_stop</w:t>
      </w:r>
    </w:p>
    <w:p w14:paraId="63A3DAF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iic_stop(void)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IIC_SDA=0;//如果把该条语句放在SCL后面，第二次读写会出现问题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IIC_SDA=1;  //当SCL为高电平时，SDA由低变为高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0C859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DA87F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规定：</w:t>
      </w:r>
      <w:r>
        <w:rPr>
          <w:rFonts w:ascii="宋体" w:hAnsi="宋体" w:eastAsia="宋体"/>
          <w:b/>
          <w:color w:val="1F2D3D"/>
          <w:sz w:val="21"/>
        </w:rPr>
        <w:t>SCL 为高电平时，SDA 由低变高 = 停止</w:t>
      </w:r>
      <w:r>
        <w:rPr>
          <w:rFonts w:ascii="宋体" w:hAnsi="宋体" w:eastAsia="宋体"/>
          <w:b w:val="0"/>
          <w:sz w:val="21"/>
        </w:rPr>
        <w:t>。</w:t>
      </w:r>
    </w:p>
    <w:p w14:paraId="7E4518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顺序是先把 SDA 拉低（低电平期间改 SDA 合法），再把 SCL 抬高，最后抬 SDA，形成“SCL 高 + SDA 上升”的组合。</w:t>
      </w:r>
    </w:p>
    <w:p w14:paraId="7511C51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停止后 SCL 保持高、SDA 保持高，总线回到空闲状态，下一次 </w:t>
      </w:r>
      <w:r>
        <w:rPr>
          <w:rFonts w:ascii="Consolas" w:hAnsi="Consolas" w:eastAsia="宋体"/>
          <w:b w:val="0"/>
          <w:color w:val="A31D1D"/>
          <w:sz w:val="20"/>
        </w:rPr>
        <w:t>iic_start</w:t>
      </w:r>
      <w:r>
        <w:rPr>
          <w:rFonts w:ascii="宋体" w:hAnsi="宋体" w:eastAsia="宋体"/>
          <w:b w:val="0"/>
          <w:sz w:val="21"/>
        </w:rPr>
        <w:t xml:space="preserve"> 才有干净的起点。</w:t>
      </w:r>
    </w:p>
    <w:p w14:paraId="080DB2F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段：应答与非应答 iic_ack / iic_nack</w:t>
      </w:r>
    </w:p>
    <w:p w14:paraId="3961517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iic_ack(void)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IIC_SDA=0;  //SDA为低电平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iic_nack(void)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IIC_SDA=1;  //SDA为高电平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6D0724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746823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应答位是第 9 个时钟。</w:t>
      </w:r>
      <w:r>
        <w:rPr>
          <w:rFonts w:ascii="宋体" w:hAnsi="宋体" w:eastAsia="宋体"/>
          <w:b/>
          <w:color w:val="1F2D3D"/>
          <w:sz w:val="21"/>
        </w:rPr>
        <w:t>SDA 低 = ACK（应答），SDA 高 = NACK（非应答）</w:t>
      </w:r>
      <w:r>
        <w:rPr>
          <w:rFonts w:ascii="宋体" w:hAnsi="宋体" w:eastAsia="宋体"/>
          <w:b w:val="0"/>
          <w:sz w:val="21"/>
        </w:rPr>
        <w:t>。</w:t>
      </w:r>
    </w:p>
    <w:p w14:paraId="1118F1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两个函数结构完全一样，只差 </w:t>
      </w:r>
      <w:r>
        <w:rPr>
          <w:rFonts w:ascii="Consolas" w:hAnsi="Consolas" w:eastAsia="宋体"/>
          <w:b w:val="0"/>
          <w:color w:val="A31D1D"/>
          <w:sz w:val="20"/>
        </w:rPr>
        <w:t>IIC_SDA</w:t>
      </w:r>
      <w:r>
        <w:rPr>
          <w:rFonts w:ascii="宋体" w:hAnsi="宋体" w:eastAsia="宋体"/>
          <w:b w:val="0"/>
          <w:sz w:val="21"/>
        </w:rPr>
        <w:t xml:space="preserve"> 是 0 还是 1：先拉低 SCL（允许改 SDA）→ 设 SDA → 抬高 SCL 让从机采到这个位 → 再拉低 SCL 收尾。</w:t>
      </w:r>
    </w:p>
    <w:p w14:paraId="4FCE652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主机读数据时用它们表态：还要继续读就发 ACK，读完最后一个字节发 NACK，从机看到 NACK 就知道不再输出数据了。</w:t>
      </w:r>
    </w:p>
    <w:p w14:paraId="14928BC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段：等待应答 iic_wait_ack</w:t>
      </w:r>
    </w:p>
    <w:p w14:paraId="577F34F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iic_wait_ack(void)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while(IIC_SDA)  //等待SDA为低电平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time_temp++;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if(time_temp&gt;100)//超时则强制结束IIC通信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iic_stop();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6F5A6D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5A819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主机发完 8 位后要放开 SDA，把第 9 个时钟让给从机：这里直接把 SCL 拉高，然后死等 SDA 变低。</w:t>
      </w:r>
    </w:p>
    <w:p w14:paraId="745CD9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从机“活着并且收到”就会在第 9 个时钟把 SDA 拉低，循环立刻退出。</w:t>
      </w:r>
    </w:p>
    <w:p w14:paraId="10B42AA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如果器件没插、地址错、总线被拉死，SDA 永远是高，就会一直卡在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里。所以加了计数器：超过约 100 次就调用 </w:t>
      </w:r>
      <w:r>
        <w:rPr>
          <w:rFonts w:ascii="Consolas" w:hAnsi="Consolas" w:eastAsia="宋体"/>
          <w:b w:val="0"/>
          <w:color w:val="A31D1D"/>
          <w:sz w:val="20"/>
        </w:rPr>
        <w:t>iic_stop()</w:t>
      </w:r>
      <w:r>
        <w:rPr>
          <w:rFonts w:ascii="宋体" w:hAnsi="宋体" w:eastAsia="宋体"/>
          <w:b w:val="0"/>
          <w:sz w:val="21"/>
        </w:rPr>
        <w:t xml:space="preserve"> 释放总线并返回 1。初学者写 I2C 一定要有这种超时出口，否则程序会“假死”。</w:t>
      </w:r>
    </w:p>
    <w:p w14:paraId="6DF467C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返回值：0 = 收到应答（成功），1 = 超时失败。本实验的 24c02.c 没有检查返回值，属于“能用但不严谨”的写法。</w:t>
      </w:r>
    </w:p>
    <w:p w14:paraId="5FF6B7A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段：发送一个字节 iic_write_byte</w:t>
      </w:r>
    </w:p>
    <w:p w14:paraId="1168212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iic_write_byte(u8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    //循环8次将一个字节传出，先传高再传低位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if((dat&amp;0x80)&gt;0)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IIC_SDA=1;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IIC_SDA=0;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dat&lt;&lt;=1;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832F88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BD146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I2C 规定</w:t>
      </w:r>
      <w:r>
        <w:rPr>
          <w:rFonts w:ascii="宋体" w:hAnsi="宋体" w:eastAsia="宋体"/>
          <w:b/>
          <w:color w:val="1F2D3D"/>
          <w:sz w:val="21"/>
        </w:rPr>
        <w:t>高位先发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宋体"/>
          <w:b w:val="0"/>
          <w:color w:val="A31D1D"/>
          <w:sz w:val="20"/>
        </w:rPr>
        <w:t>dat&amp;0x80</w:t>
      </w:r>
      <w:r>
        <w:rPr>
          <w:rFonts w:ascii="宋体" w:hAnsi="宋体" w:eastAsia="宋体"/>
          <w:b w:val="0"/>
          <w:sz w:val="21"/>
        </w:rPr>
        <w:t xml:space="preserve"> 取出最高位（0x80 = 1000 0000），是 1 就把 SDA 置 1，是 0 就置 0。</w:t>
      </w:r>
    </w:p>
    <w:p w14:paraId="4980618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然后 </w:t>
      </w:r>
      <w:r>
        <w:rPr>
          <w:rFonts w:ascii="Consolas" w:hAnsi="Consolas" w:eastAsia="宋体"/>
          <w:b w:val="0"/>
          <w:color w:val="A31D1D"/>
          <w:sz w:val="20"/>
        </w:rPr>
        <w:t>dat&lt;&lt;=1</w:t>
      </w:r>
      <w:r>
        <w:rPr>
          <w:rFonts w:ascii="宋体" w:hAnsi="宋体" w:eastAsia="宋体"/>
          <w:b w:val="0"/>
          <w:sz w:val="21"/>
        </w:rPr>
        <w:t xml:space="preserve"> 把下一位挪到最高位，准备下一次判断。循环 8 次正好发完 8 位。</w:t>
      </w:r>
    </w:p>
    <w:p w14:paraId="437B3EE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每一位的动作固定三步：SCL 低时摆好 SDA → 抬高 SCL（从机在这个上升沿采样）→ 拉低 SCL。这就是“一个时钟一位”。</w:t>
      </w:r>
    </w:p>
    <w:p w14:paraId="09A8307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开头 </w:t>
      </w:r>
      <w:r>
        <w:rPr>
          <w:rFonts w:ascii="Consolas" w:hAnsi="Consolas" w:eastAsia="宋体"/>
          <w:b w:val="0"/>
          <w:color w:val="A31D1D"/>
          <w:sz w:val="20"/>
        </w:rPr>
        <w:t>IIC_SCL=0</w:t>
      </w:r>
      <w:r>
        <w:rPr>
          <w:rFonts w:ascii="宋体" w:hAnsi="宋体" w:eastAsia="宋体"/>
          <w:b w:val="0"/>
          <w:sz w:val="21"/>
        </w:rPr>
        <w:t xml:space="preserve"> 是为了兼容调用前 SCL 可能还是高的情况，保证从低开始摆数据。</w:t>
      </w:r>
    </w:p>
    <w:p w14:paraId="7C07BF8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函数本身不发第 9 个应答位，要调用者自己调 </w:t>
      </w:r>
      <w:r>
        <w:rPr>
          <w:rFonts w:ascii="Consolas" w:hAnsi="Consolas" w:eastAsia="宋体"/>
          <w:b w:val="0"/>
          <w:color w:val="A31D1D"/>
          <w:sz w:val="20"/>
        </w:rPr>
        <w:t>iic_wait_ack()</w:t>
      </w:r>
      <w:r>
        <w:rPr>
          <w:rFonts w:ascii="宋体" w:hAnsi="宋体" w:eastAsia="宋体"/>
          <w:b w:val="0"/>
          <w:sz w:val="21"/>
        </w:rPr>
        <w:t>，这样读和写的流程都能复用。</w:t>
      </w:r>
    </w:p>
    <w:p w14:paraId="592D946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段：读取一个字节 iic_read_byte</w:t>
      </w:r>
    </w:p>
    <w:p w14:paraId="2D147F0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iic_read_byte(u8 ack)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i=0,receive=0;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 )   //循环8次将一个字节读出，先读高再传低位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IIC_SCL=0;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IIC_SCL=1;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receive&lt;&lt;=1;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if(IIC_SDA)receive++;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 (!ack)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iic_nack();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iic_ack();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receive;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644E06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245E5F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ack</w:t>
      </w:r>
      <w:r>
        <w:rPr>
          <w:rFonts w:ascii="宋体" w:hAnsi="宋体" w:eastAsia="宋体"/>
          <w:b w:val="0"/>
          <w:sz w:val="21"/>
        </w:rPr>
        <w:t xml:space="preserve">：传 1 表示读完这个字节后主机发 ACK（还想读），传 0 表示发 NACK（就读这一个）。注意函数注释写的是 “ack=1 时发送 ACK”，与代码 </w:t>
      </w:r>
      <w:r>
        <w:rPr>
          <w:rFonts w:ascii="Consolas" w:hAnsi="Consolas" w:eastAsia="宋体"/>
          <w:b w:val="0"/>
          <w:color w:val="A31D1D"/>
          <w:sz w:val="20"/>
        </w:rPr>
        <w:t>if(!ack) iic_nack();</w:t>
      </w:r>
      <w:r>
        <w:rPr>
          <w:rFonts w:ascii="宋体" w:hAnsi="宋体" w:eastAsia="宋体"/>
          <w:b w:val="0"/>
          <w:sz w:val="21"/>
        </w:rPr>
        <w:t xml:space="preserve"> 一致。</w:t>
      </w:r>
    </w:p>
    <w:p w14:paraId="79DE53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读的节奏：先 SCL=0（从机在低电平期间把下一位摆到 SDA 上）→ 拉高 SCL → 先 </w:t>
      </w:r>
      <w:r>
        <w:rPr>
          <w:rFonts w:ascii="Consolas" w:hAnsi="Consolas" w:eastAsia="宋体"/>
          <w:b w:val="0"/>
          <w:color w:val="A31D1D"/>
          <w:sz w:val="20"/>
        </w:rPr>
        <w:t>receive&lt;&lt;=1</w:t>
      </w:r>
      <w:r>
        <w:rPr>
          <w:rFonts w:ascii="宋体" w:hAnsi="宋体" w:eastAsia="宋体"/>
          <w:b w:val="0"/>
          <w:sz w:val="21"/>
        </w:rPr>
        <w:t xml:space="preserve"> 腾出最低位 → 再读 </w:t>
      </w:r>
      <w:r>
        <w:rPr>
          <w:rFonts w:ascii="Consolas" w:hAnsi="Consolas" w:eastAsia="宋体"/>
          <w:b w:val="0"/>
          <w:color w:val="A31D1D"/>
          <w:sz w:val="20"/>
        </w:rPr>
        <w:t>IIC_SDA</w:t>
      </w:r>
      <w:r>
        <w:rPr>
          <w:rFonts w:ascii="宋体" w:hAnsi="宋体" w:eastAsia="宋体"/>
          <w:b w:val="0"/>
          <w:sz w:val="21"/>
        </w:rPr>
        <w:t xml:space="preserve">，是 1 就 </w:t>
      </w:r>
      <w:r>
        <w:rPr>
          <w:rFonts w:ascii="Consolas" w:hAnsi="Consolas" w:eastAsia="宋体"/>
          <w:b w:val="0"/>
          <w:color w:val="A31D1D"/>
          <w:sz w:val="20"/>
        </w:rPr>
        <w:t>receive++</w:t>
      </w:r>
      <w:r>
        <w:rPr>
          <w:rFonts w:ascii="宋体" w:hAnsi="宋体" w:eastAsia="宋体"/>
          <w:b w:val="0"/>
          <w:sz w:val="21"/>
        </w:rPr>
        <w:t>。</w:t>
      </w:r>
    </w:p>
    <w:p w14:paraId="1607534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因为先收到的位被一次次左移“顶”到高位，所以最终 </w:t>
      </w:r>
      <w:r>
        <w:rPr>
          <w:rFonts w:ascii="Consolas" w:hAnsi="Consolas" w:eastAsia="宋体"/>
          <w:b w:val="0"/>
          <w:color w:val="A31D1D"/>
          <w:sz w:val="20"/>
        </w:rPr>
        <w:t>receive</w:t>
      </w:r>
      <w:r>
        <w:rPr>
          <w:rFonts w:ascii="宋体" w:hAnsi="宋体" w:eastAsia="宋体"/>
          <w:b w:val="0"/>
          <w:sz w:val="21"/>
        </w:rPr>
        <w:t xml:space="preserve"> 里第 7 位是最先收到的位，正好符合“高位先收”。</w:t>
      </w:r>
    </w:p>
    <w:p w14:paraId="391DE41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循环结束后根据 </w:t>
      </w:r>
      <w:r>
        <w:rPr>
          <w:rFonts w:ascii="Consolas" w:hAnsi="Consolas" w:eastAsia="宋体"/>
          <w:b w:val="0"/>
          <w:color w:val="A31D1D"/>
          <w:sz w:val="20"/>
        </w:rPr>
        <w:t>ack</w:t>
      </w:r>
      <w:r>
        <w:rPr>
          <w:rFonts w:ascii="宋体" w:hAnsi="宋体" w:eastAsia="宋体"/>
          <w:b w:val="0"/>
          <w:sz w:val="21"/>
        </w:rPr>
        <w:t xml:space="preserve"> 补一个应答位，再返回数据。</w:t>
      </w:r>
    </w:p>
    <w:p w14:paraId="5F9283B9">
      <w:pPr>
        <w:keepNext/>
        <w:spacing w:before="220" w:after="80"/>
        <w:outlineLvl w:val="2"/>
      </w:pPr>
      <w:bookmarkStart w:id="182" w:name="_Toc13958"/>
      <w:r>
        <w:rPr>
          <w:rFonts w:ascii="微软雅黑" w:hAnsi="微软雅黑" w:eastAsia="微软雅黑"/>
          <w:b/>
          <w:color w:val="1F2D3D"/>
          <w:sz w:val="24"/>
        </w:rPr>
        <w:t>3. 24c02.c（AT24C02 读写）</w:t>
      </w:r>
      <w:bookmarkEnd w:id="182"/>
    </w:p>
    <w:p w14:paraId="6CA2A6E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一句话职责：把“起始 + 设备地址 + 字地址 + 数据 + 停止”这一串动作打包成一个“按地址写一个字节”和一个“按地址读一个字节”。</w:t>
      </w:r>
    </w:p>
    <w:p w14:paraId="0FC06CB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63F5C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656C812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701537A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B228A9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5AD19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8AFB8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at24c02_write_one_byte</w:t>
            </w:r>
          </w:p>
        </w:tc>
        <w:tc>
          <w:tcPr>
            <w:tcW w:w="3175" w:type="dxa"/>
          </w:tcPr>
          <w:p w14:paraId="662689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向指定地址写 1 字节</w:t>
            </w:r>
          </w:p>
        </w:tc>
        <w:tc>
          <w:tcPr>
            <w:tcW w:w="3175" w:type="dxa"/>
          </w:tcPr>
          <w:p w14:paraId="5C1E44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里按 K1</w:t>
            </w:r>
          </w:p>
        </w:tc>
      </w:tr>
      <w:tr w14:paraId="1A12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E6DE5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at24c02_read_one_byte</w:t>
            </w:r>
          </w:p>
        </w:tc>
        <w:tc>
          <w:tcPr>
            <w:tcW w:w="3175" w:type="dxa"/>
          </w:tcPr>
          <w:p w14:paraId="030B9E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从指定地址读 1 字节并返回</w:t>
            </w:r>
          </w:p>
        </w:tc>
        <w:tc>
          <w:tcPr>
            <w:tcW w:w="3175" w:type="dxa"/>
          </w:tcPr>
          <w:p w14:paraId="6D686F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里按 K2</w:t>
            </w:r>
          </w:p>
        </w:tc>
      </w:tr>
    </w:tbl>
    <w:p w14:paraId="2EAA546A">
      <w:pPr>
        <w:spacing w:after="40"/>
      </w:pPr>
    </w:p>
    <w:p w14:paraId="1237B37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段：写一个字节</w:t>
      </w:r>
    </w:p>
    <w:p w14:paraId="0F6A063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at24c02_write_one_byte(u8 addr,u8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iic_start();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iic_write_byte(0XA0);   //发送写命令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iic_write_byte(addr);   //发送写地址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iic_write_byte(dat);    //发送字节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iic_stop();             //产生一个停止条件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96105D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3DD859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参数：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 xml:space="preserve"> 是 24C02 内部的字地址（0~255），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要写入的字节。</w:t>
      </w:r>
    </w:p>
    <w:p w14:paraId="1FBBD2F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0xA0 是设备地址 + 写方向</w:t>
      </w:r>
      <w:r>
        <w:rPr>
          <w:rFonts w:ascii="宋体" w:hAnsi="宋体" w:eastAsia="宋体"/>
          <w:b w:val="0"/>
          <w:sz w:val="21"/>
        </w:rPr>
        <w:t>，拆成二进制看：</w:t>
      </w:r>
      <w:r>
        <w:rPr>
          <w:rFonts w:ascii="Consolas" w:hAnsi="Consolas" w:eastAsia="宋体"/>
          <w:b w:val="0"/>
          <w:color w:val="A31D1D"/>
          <w:sz w:val="20"/>
        </w:rPr>
        <w:t>1010 0000</w:t>
      </w:r>
      <w:r>
        <w:rPr>
          <w:rFonts w:ascii="宋体" w:hAnsi="宋体" w:eastAsia="宋体"/>
          <w:b w:val="0"/>
          <w:sz w:val="21"/>
        </w:rPr>
        <w:t xml:space="preserve">。高 4 位 </w:t>
      </w:r>
      <w:r>
        <w:rPr>
          <w:rFonts w:ascii="Consolas" w:hAnsi="Consolas" w:eastAsia="宋体"/>
          <w:b w:val="0"/>
          <w:color w:val="A31D1D"/>
          <w:sz w:val="20"/>
        </w:rPr>
        <w:t>1010</w:t>
      </w:r>
      <w:r>
        <w:rPr>
          <w:rFonts w:ascii="宋体" w:hAnsi="宋体" w:eastAsia="宋体"/>
          <w:b w:val="0"/>
          <w:sz w:val="21"/>
        </w:rPr>
        <w:t xml:space="preserve"> 是 24 系列 EEPROM 的固定标识；接着 3 位 </w:t>
      </w:r>
      <w:r>
        <w:rPr>
          <w:rFonts w:ascii="Consolas" w:hAnsi="Consolas" w:eastAsia="宋体"/>
          <w:b w:val="0"/>
          <w:color w:val="A31D1D"/>
          <w:sz w:val="20"/>
        </w:rPr>
        <w:t>000</w:t>
      </w:r>
      <w:r>
        <w:rPr>
          <w:rFonts w:ascii="宋体" w:hAnsi="宋体" w:eastAsia="宋体"/>
          <w:b w:val="0"/>
          <w:sz w:val="21"/>
        </w:rPr>
        <w:t xml:space="preserve"> 是 A2A1A0 引脚电平（全接地）；最低位 </w:t>
      </w:r>
      <w:r>
        <w:rPr>
          <w:rFonts w:ascii="Consolas" w:hAnsi="Consolas" w:eastAsia="宋体"/>
          <w:b w:val="0"/>
          <w:color w:val="A31D1D"/>
          <w:sz w:val="20"/>
        </w:rPr>
        <w:t>0</w:t>
      </w:r>
      <w:r>
        <w:rPr>
          <w:rFonts w:ascii="宋体" w:hAnsi="宋体" w:eastAsia="宋体"/>
          <w:b w:val="0"/>
          <w:sz w:val="21"/>
        </w:rPr>
        <w:t xml:space="preserve"> = 写。若最低位是 1（0xA1）就是读。</w:t>
      </w:r>
    </w:p>
    <w:p w14:paraId="5727DF9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第二个字节 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字地址</w:t>
      </w:r>
      <w:r>
        <w:rPr>
          <w:rFonts w:ascii="宋体" w:hAnsi="宋体" w:eastAsia="宋体"/>
          <w:b w:val="0"/>
          <w:sz w:val="21"/>
        </w:rPr>
        <w:t>，告诉芯片“写到内部第几个格子”。24C02 有 256 个字节，地址 0x00~0xFF 正好一个字节装得下。</w:t>
      </w:r>
    </w:p>
    <w:p w14:paraId="04FA66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第三个字节才是数据。</w:t>
      </w:r>
    </w:p>
    <w:p w14:paraId="41388B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每个字节后面都要 </w:t>
      </w:r>
      <w:r>
        <w:rPr>
          <w:rFonts w:ascii="Consolas" w:hAnsi="Consolas" w:eastAsia="宋体"/>
          <w:b w:val="0"/>
          <w:color w:val="A31D1D"/>
          <w:sz w:val="20"/>
        </w:rPr>
        <w:t>iic_wait_ack()</w:t>
      </w:r>
      <w:r>
        <w:rPr>
          <w:rFonts w:ascii="宋体" w:hAnsi="宋体" w:eastAsia="宋体"/>
          <w:b w:val="0"/>
          <w:sz w:val="21"/>
        </w:rPr>
        <w:t>，等芯片回“收到”。</w:t>
      </w:r>
    </w:p>
    <w:p w14:paraId="409147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iic_stop()</w:t>
      </w:r>
      <w:r>
        <w:rPr>
          <w:rFonts w:ascii="宋体" w:hAnsi="宋体" w:eastAsia="宋体"/>
          <w:b w:val="0"/>
          <w:sz w:val="21"/>
        </w:rPr>
        <w:t xml:space="preserve"> 之后必须 </w:t>
      </w:r>
      <w:r>
        <w:rPr>
          <w:rFonts w:ascii="Consolas" w:hAnsi="Consolas" w:eastAsia="宋体"/>
          <w:b w:val="0"/>
          <w:color w:val="A31D1D"/>
          <w:sz w:val="20"/>
        </w:rPr>
        <w:t>delay_ms(10)</w:t>
      </w:r>
      <w:r>
        <w:rPr>
          <w:rFonts w:ascii="宋体" w:hAnsi="宋体" w:eastAsia="宋体"/>
          <w:b w:val="0"/>
          <w:sz w:val="21"/>
        </w:rPr>
        <w:t>。这个时间叫写周期 tWR，芯片正在内部擦写，期间不理总线；不等就发下一次起始，会写失败。数据手册给的最大值是 5ms，这里取 10ms 保险。</w:t>
      </w:r>
    </w:p>
    <w:p w14:paraId="217CF7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这种“一个字节一次通信”的写法叫</w:t>
      </w:r>
      <w:r>
        <w:rPr>
          <w:rFonts w:ascii="宋体" w:hAnsi="宋体" w:eastAsia="宋体"/>
          <w:b/>
          <w:color w:val="1F2D3D"/>
          <w:sz w:val="21"/>
        </w:rPr>
        <w:t>字节写</w:t>
      </w:r>
      <w:r>
        <w:rPr>
          <w:rFonts w:ascii="宋体" w:hAnsi="宋体" w:eastAsia="宋体"/>
          <w:b w:val="0"/>
          <w:sz w:val="21"/>
        </w:rPr>
        <w:t>。24C02 还支持</w:t>
      </w:r>
      <w:r>
        <w:rPr>
          <w:rFonts w:ascii="宋体" w:hAnsi="宋体" w:eastAsia="宋体"/>
          <w:b/>
          <w:color w:val="1F2D3D"/>
          <w:sz w:val="21"/>
        </w:rPr>
        <w:t>页写</w:t>
      </w:r>
      <w:r>
        <w:rPr>
          <w:rFonts w:ascii="宋体" w:hAnsi="宋体" w:eastAsia="宋体"/>
          <w:b w:val="0"/>
          <w:sz w:val="21"/>
        </w:rPr>
        <w:t>：一次起始后连发多个数据，芯片内部地址自动加一，一页 8 字节，跨页会回卷到本页开头，所以页写必须自己保证不跨界。本实验每次只写 1 个字节，不用考虑页边界。</w:t>
      </w:r>
    </w:p>
    <w:p w14:paraId="14293C0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段：读一个字节</w:t>
      </w:r>
    </w:p>
    <w:p w14:paraId="4B7E9DA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at24c02_read_one_byte(u8 addr)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iic_start();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iic_write_byte(0XA0);   //发送写命令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iic_write_byte(addr);   //发送写地址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iic_start();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iic_write_byte(0XA1);   //进入接收模式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iic_wait_ack();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temp=iic_read_byte(0);  //读取字节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iic_stop();             //产生一个停止条件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temp;            //返回读取的数据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01584A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7D81A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>：要读的地址；返回值：读到的字节。</w:t>
      </w:r>
    </w:p>
    <w:p w14:paraId="4278C7B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前 4 行是</w:t>
      </w:r>
      <w:r>
        <w:rPr>
          <w:rFonts w:ascii="宋体" w:hAnsi="宋体" w:eastAsia="宋体"/>
          <w:b/>
          <w:color w:val="1F2D3D"/>
          <w:sz w:val="21"/>
        </w:rPr>
        <w:t>“假写”</w:t>
      </w:r>
      <w:r>
        <w:rPr>
          <w:rFonts w:ascii="宋体" w:hAnsi="宋体" w:eastAsia="宋体"/>
          <w:b w:val="0"/>
          <w:sz w:val="21"/>
        </w:rPr>
        <w:t xml:space="preserve">：用 0xA0 + 地址，目的不是写数据，而是把芯片内部的地址指针挪到 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>。24C02 没有单独的“设地址”命令，只能靠一次写操作来定位。</w:t>
      </w:r>
    </w:p>
    <w:p w14:paraId="2689E8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然后</w:t>
      </w:r>
      <w:r>
        <w:rPr>
          <w:rFonts w:ascii="宋体" w:hAnsi="宋体" w:eastAsia="宋体"/>
          <w:b/>
          <w:color w:val="1F2D3D"/>
          <w:sz w:val="21"/>
        </w:rPr>
        <w:t>再发一次起始</w:t>
      </w:r>
      <w:r>
        <w:rPr>
          <w:rFonts w:ascii="宋体" w:hAnsi="宋体" w:eastAsia="宋体"/>
          <w:b w:val="0"/>
          <w:sz w:val="21"/>
        </w:rPr>
        <w:t xml:space="preserve">（叫重复起始），这次发 </w:t>
      </w:r>
      <w:r>
        <w:rPr>
          <w:rFonts w:ascii="Consolas" w:hAnsi="Consolas" w:eastAsia="宋体"/>
          <w:b w:val="0"/>
          <w:color w:val="A31D1D"/>
          <w:sz w:val="20"/>
        </w:rPr>
        <w:t>0xA1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1010 0001</w:t>
      </w:r>
      <w:r>
        <w:rPr>
          <w:rFonts w:ascii="宋体" w:hAnsi="宋体" w:eastAsia="宋体"/>
          <w:b w:val="0"/>
          <w:sz w:val="21"/>
        </w:rPr>
        <w:t>，最低位 1 表示读。同一根总线不释放就换方向，这是 I2C 的标准做法。</w:t>
      </w:r>
    </w:p>
    <w:p w14:paraId="511D2C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iic_read_byte(0)</w:t>
      </w:r>
      <w:r>
        <w:rPr>
          <w:rFonts w:ascii="宋体" w:hAnsi="宋体" w:eastAsia="宋体"/>
          <w:b w:val="0"/>
          <w:sz w:val="21"/>
        </w:rPr>
        <w:t xml:space="preserve"> 传 0，表示读一个字节后发 NACK。因为只读一个字节，主机必须用 NACK 告诉芯片“够了”，芯片才会释放 SDA 让主机发停止信号；如果这里传 1 发 ACK，芯片会继续输出下一个字节，时序就乱了。</w:t>
      </w:r>
    </w:p>
    <w:p w14:paraId="1E1C595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 </w:t>
      </w:r>
      <w:r>
        <w:rPr>
          <w:rFonts w:ascii="Consolas" w:hAnsi="Consolas" w:eastAsia="宋体"/>
          <w:b w:val="0"/>
          <w:color w:val="A31D1D"/>
          <w:sz w:val="20"/>
        </w:rPr>
        <w:t>iic_stop()</w:t>
      </w:r>
      <w:r>
        <w:rPr>
          <w:rFonts w:ascii="宋体" w:hAnsi="宋体" w:eastAsia="宋体"/>
          <w:b w:val="0"/>
          <w:sz w:val="21"/>
        </w:rPr>
        <w:t xml:space="preserve"> 结束。读操作不需要 10ms 等待，因为读不改变存储内容。</w:t>
      </w:r>
    </w:p>
    <w:p w14:paraId="17CCEC66">
      <w:pPr>
        <w:keepNext/>
        <w:spacing w:before="220" w:after="80"/>
        <w:outlineLvl w:val="2"/>
      </w:pPr>
      <w:bookmarkStart w:id="183" w:name="_Toc9392"/>
      <w:r>
        <w:rPr>
          <w:rFonts w:ascii="微软雅黑" w:hAnsi="微软雅黑" w:eastAsia="微软雅黑"/>
          <w:b/>
          <w:color w:val="1F2D3D"/>
          <w:sz w:val="24"/>
        </w:rPr>
        <w:t>4. key.c（独立按键扫描）</w:t>
      </w:r>
      <w:bookmarkEnd w:id="183"/>
    </w:p>
    <w:p w14:paraId="79882BF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一句话职责：判断 4 个按键哪个被按下，返回对应键值，并做软件消抖和“单次触发”。</w:t>
      </w:r>
    </w:p>
    <w:p w14:paraId="68EFF9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8C02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A86066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F7854F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30C7E73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5499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D1F1D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key_scan</w:t>
            </w:r>
          </w:p>
        </w:tc>
        <w:tc>
          <w:tcPr>
            <w:tcW w:w="3175" w:type="dxa"/>
          </w:tcPr>
          <w:p w14:paraId="5347F6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扫描 K1~K4，返回键值</w:t>
            </w:r>
          </w:p>
        </w:tc>
        <w:tc>
          <w:tcPr>
            <w:tcW w:w="3175" w:type="dxa"/>
          </w:tcPr>
          <w:p w14:paraId="205E97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主循环每一轮</w:t>
            </w:r>
          </w:p>
        </w:tc>
      </w:tr>
    </w:tbl>
    <w:p w14:paraId="2979D38D">
      <w:pPr>
        <w:spacing w:after="40"/>
      </w:pPr>
    </w:p>
    <w:p w14:paraId="39015CB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段：key_scan</w:t>
      </w:r>
    </w:p>
    <w:p w14:paraId="0182737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key_scan(u8 mode)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if(mode)key=1;//连续扫描按键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if(key==1&amp;&amp;(KEY1==0||KEY2==0||KEY3==0||KEY4==0))//任意按键按下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if(KEY1==0)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KEY1_PRESS;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if(KEY2==0)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KEY2_PRESS;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if(KEY3==0)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KEY3_PRESS;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if(KEY4==0)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KEY4_PRESS;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if(KEY1==1&amp;&amp;KEY2==1&amp;&amp;KEY3==1&amp;&amp;KEY4==1) //无按键按下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KEY_UNPRESS;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E35817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C52FE2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>：0 = 单次扫描（按住只算一次），1 = 连续扫描（按住会一直返回键值）。本实验用 0，避免按住 K3 时数字疯涨。</w:t>
      </w:r>
    </w:p>
    <w:p w14:paraId="2A59A7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 u8 key=1;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静态变量</w:t>
      </w:r>
      <w:r>
        <w:rPr>
          <w:rFonts w:ascii="宋体" w:hAnsi="宋体" w:eastAsia="宋体"/>
          <w:b w:val="0"/>
          <w:sz w:val="21"/>
        </w:rPr>
        <w:t>，函数退出后值还保留，用来记住“这一轮按键是不是已经处理过了”。</w:t>
      </w:r>
    </w:p>
    <w:p w14:paraId="31279AC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KEY1==0</w:t>
      </w:r>
      <w:r>
        <w:rPr>
          <w:rFonts w:ascii="宋体" w:hAnsi="宋体" w:eastAsia="宋体"/>
          <w:b w:val="0"/>
          <w:sz w:val="21"/>
        </w:rPr>
        <w:t xml:space="preserve"> 表示按下：按键一端接 IO、一端接地，平时靠上拉拉高，按下变低。</w:t>
      </w:r>
    </w:p>
    <w:p w14:paraId="6872A0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约 10ms，等机械抖动过去再确认，这就是软件消抖。</w:t>
      </w:r>
    </w:p>
    <w:p w14:paraId="7B7715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确认按下后把 </w:t>
      </w:r>
      <w:r>
        <w:rPr>
          <w:rFonts w:ascii="Consolas" w:hAnsi="Consolas" w:eastAsia="宋体"/>
          <w:b w:val="0"/>
          <w:color w:val="A31D1D"/>
          <w:sz w:val="20"/>
        </w:rPr>
        <w:t>key=0</w:t>
      </w:r>
      <w:r>
        <w:rPr>
          <w:rFonts w:ascii="宋体" w:hAnsi="宋体" w:eastAsia="宋体"/>
          <w:b w:val="0"/>
          <w:sz w:val="21"/>
        </w:rPr>
        <w:t>，之后只要没松手，</w:t>
      </w:r>
      <w:r>
        <w:rPr>
          <w:rFonts w:ascii="Consolas" w:hAnsi="Consolas" w:eastAsia="宋体"/>
          <w:b w:val="0"/>
          <w:color w:val="A31D1D"/>
          <w:sz w:val="20"/>
        </w:rPr>
        <w:t>key==1</w:t>
      </w:r>
      <w:r>
        <w:rPr>
          <w:rFonts w:ascii="宋体" w:hAnsi="宋体" w:eastAsia="宋体"/>
          <w:b w:val="0"/>
          <w:sz w:val="21"/>
        </w:rPr>
        <w:t xml:space="preserve"> 不成立，函数直接返回 </w:t>
      </w:r>
      <w:r>
        <w:rPr>
          <w:rFonts w:ascii="Consolas" w:hAnsi="Consolas" w:eastAsia="宋体"/>
          <w:b w:val="0"/>
          <w:color w:val="A31D1D"/>
          <w:sz w:val="20"/>
        </w:rPr>
        <w:t>KEY_UNPRESS</w:t>
      </w:r>
      <w:r>
        <w:rPr>
          <w:rFonts w:ascii="宋体" w:hAnsi="宋体" w:eastAsia="宋体"/>
          <w:b w:val="0"/>
          <w:sz w:val="21"/>
        </w:rPr>
        <w:t>，实现“按一次只响应一次”。</w:t>
      </w:r>
    </w:p>
    <w:p w14:paraId="009E93F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4 个键全松开（都为 1）时把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恢复成 1，允许下一次触发。</w:t>
      </w:r>
    </w:p>
    <w:p w14:paraId="3B840F9A">
      <w:pPr>
        <w:keepNext/>
        <w:spacing w:before="220" w:after="80"/>
        <w:outlineLvl w:val="2"/>
      </w:pPr>
      <w:bookmarkStart w:id="184" w:name="_Toc27189"/>
      <w:r>
        <w:rPr>
          <w:rFonts w:ascii="微软雅黑" w:hAnsi="微软雅黑" w:eastAsia="微软雅黑"/>
          <w:b/>
          <w:color w:val="1F2D3D"/>
          <w:sz w:val="24"/>
        </w:rPr>
        <w:t>5. smg.c（动态数码管显示）</w:t>
      </w:r>
      <w:bookmarkEnd w:id="184"/>
    </w:p>
    <w:p w14:paraId="26E7BC0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一句话职责：从指定位开始，把一组数据逐位送到 P0，并用 138 译码器选通对应位。完整原理见第 7 章，这里只说本章用法。</w:t>
      </w:r>
    </w:p>
    <w:p w14:paraId="6D1EC8E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768D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56DB18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3F4FC5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407E398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08F24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8308F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6F9062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位开始动态显示 dat 数组</w:t>
            </w:r>
          </w:p>
        </w:tc>
        <w:tc>
          <w:tcPr>
            <w:tcW w:w="3175" w:type="dxa"/>
          </w:tcPr>
          <w:p w14:paraId="56A652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3FAFEB21">
      <w:pPr>
        <w:spacing w:after="40"/>
      </w:pPr>
    </w:p>
    <w:p w14:paraId="238AC4D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段：段码表和 smg_display</w:t>
      </w:r>
    </w:p>
    <w:p w14:paraId="43C50C6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smg_display(u8 dat[],u8 pos)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pos_temp=pos-1;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for(i=pos_temp;i&lt;8;i++)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switch(i)//位选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0: LSC=1;LSB=1;LSA=1;break;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1: LSC=1;LSB=1;LSA=0;break;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2: LSC=1;LSB=0;LSA=1;break;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3: LSC=1;LSB=0;LSA=0;break;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4: LSC=0;LSB=1;LSA=1;break;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5: LSC=0;LSB=1;LSA=0;break;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6: LSC=0;LSB=0;LSA=1;break;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7: LSC=0;LSB=0;LSA=0;break;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SMG_A_DP_PORT=gsmg_code[dat[i-pos_temp]];//传送段选数据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B92686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CF4A19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是共阴极段码表，下标就是数字：</w:t>
      </w:r>
      <w:r>
        <w:rPr>
          <w:rFonts w:ascii="Consolas" w:hAnsi="Consolas" w:eastAsia="宋体"/>
          <w:b w:val="0"/>
          <w:color w:val="A31D1D"/>
          <w:sz w:val="20"/>
        </w:rPr>
        <w:t>gsmg_code[0]=0x3f</w:t>
      </w:r>
      <w:r>
        <w:rPr>
          <w:rFonts w:ascii="宋体" w:hAnsi="宋体" w:eastAsia="宋体"/>
          <w:b w:val="0"/>
          <w:sz w:val="21"/>
        </w:rPr>
        <w:t xml:space="preserve"> 点亮 a b c d e f 六段显示“0”，</w:t>
      </w:r>
      <w:r>
        <w:rPr>
          <w:rFonts w:ascii="Consolas" w:hAnsi="Consolas" w:eastAsia="宋体"/>
          <w:b w:val="0"/>
          <w:color w:val="A31D1D"/>
          <w:sz w:val="20"/>
        </w:rPr>
        <w:t>gsmg_code[1]=0x06</w:t>
      </w:r>
      <w:r>
        <w:rPr>
          <w:rFonts w:ascii="宋体" w:hAnsi="宋体" w:eastAsia="宋体"/>
          <w:b w:val="0"/>
          <w:sz w:val="21"/>
        </w:rPr>
        <w:t xml:space="preserve"> 只点 b、c 显示“1”。</w:t>
      </w:r>
    </w:p>
    <w:p w14:paraId="298DEF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pos</w:t>
      </w:r>
      <w:r>
        <w:rPr>
          <w:rFonts w:ascii="宋体" w:hAnsi="宋体" w:eastAsia="宋体"/>
          <w:b w:val="0"/>
          <w:sz w:val="21"/>
        </w:rPr>
        <w:t xml:space="preserve"> 是“从左边第几位开始”（1~8），函数内部减 1 变成数组式的 0~7。</w:t>
      </w:r>
    </w:p>
    <w:p w14:paraId="083CC9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switch(i)</w:t>
      </w:r>
      <w:r>
        <w:rPr>
          <w:rFonts w:ascii="宋体" w:hAnsi="宋体" w:eastAsia="宋体"/>
          <w:b w:val="0"/>
          <w:sz w:val="21"/>
        </w:rPr>
        <w:t xml:space="preserve"> 把 0~7 变成 CBA 三位二进制送 74HC138，选通第 i+1 位数码管。注意这里 case 0 给的是 111，即 138 的 7 号输出，对应最左边一位，所以序号是反的，但不影响使用。</w:t>
      </w:r>
    </w:p>
    <w:p w14:paraId="1530E5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关键差异：</w:t>
      </w:r>
      <w:r>
        <w:rPr>
          <w:rFonts w:ascii="宋体" w:hAnsi="宋体" w:eastAsia="宋体"/>
          <w:b/>
          <w:color w:val="1F2D3D"/>
          <w:sz w:val="21"/>
        </w:rPr>
        <w:t xml:space="preserve">本章的 </w:t>
      </w:r>
      <w:r>
        <w:rPr>
          <w:rFonts w:ascii="Consolas" w:hAnsi="Consolas" w:eastAsia="宋体"/>
          <w:b/>
          <w:color w:val="A31D1D"/>
          <w:sz w:val="20"/>
        </w:rPr>
        <w:t>smg_display</w:t>
      </w:r>
      <w:r>
        <w:rPr>
          <w:rFonts w:ascii="宋体" w:hAnsi="宋体" w:eastAsia="宋体"/>
          <w:b/>
          <w:color w:val="1F2D3D"/>
          <w:sz w:val="21"/>
        </w:rPr>
        <w:t xml:space="preserve"> 会在内部再查一次表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gsmg_code[dat[...]]</w:t>
      </w:r>
      <w:r>
        <w:rPr>
          <w:rFonts w:ascii="宋体" w:hAnsi="宋体" w:eastAsia="宋体"/>
          <w:b w:val="0"/>
          <w:sz w:val="21"/>
        </w:rPr>
        <w:t xml:space="preserve">），所以 main 传进去的是 0~9 的“数字”。第 22~24 章的同一函数是 </w:t>
      </w:r>
      <w:r>
        <w:rPr>
          <w:rFonts w:ascii="Consolas" w:hAnsi="Consolas" w:eastAsia="宋体"/>
          <w:b w:val="0"/>
          <w:color w:val="A31D1D"/>
          <w:sz w:val="20"/>
        </w:rPr>
        <w:t>SMG_A_DP_PORT=dat[...]</w:t>
      </w:r>
      <w:r>
        <w:rPr>
          <w:rFonts w:ascii="宋体" w:hAnsi="宋体" w:eastAsia="宋体"/>
          <w:b w:val="0"/>
          <w:sz w:val="21"/>
        </w:rPr>
        <w:t>，直接送段码。抄代码时千万别把两种写法混用，否则显示乱码。</w:t>
      </w:r>
    </w:p>
    <w:p w14:paraId="1E8487E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让这一位亮约 1ms，再 </w:t>
      </w:r>
      <w:r>
        <w:rPr>
          <w:rFonts w:ascii="Consolas" w:hAnsi="Consolas" w:eastAsia="宋体"/>
          <w:b w:val="0"/>
          <w:color w:val="A31D1D"/>
          <w:sz w:val="20"/>
        </w:rPr>
        <w:t>SMG_A_DP_PORT=0x00</w:t>
      </w:r>
      <w:r>
        <w:rPr>
          <w:rFonts w:ascii="宋体" w:hAnsi="宋体" w:eastAsia="宋体"/>
          <w:b w:val="0"/>
          <w:sz w:val="21"/>
        </w:rPr>
        <w:t xml:space="preserve"> 关掉段码（消影），然后才换下一位。不消影就会看到上一位的残影。</w:t>
      </w:r>
    </w:p>
    <w:p w14:paraId="7616C43E">
      <w:pPr>
        <w:keepNext/>
        <w:spacing w:before="220" w:after="80"/>
        <w:outlineLvl w:val="2"/>
      </w:pPr>
      <w:bookmarkStart w:id="185" w:name="_Toc3020"/>
      <w:r>
        <w:rPr>
          <w:rFonts w:ascii="微软雅黑" w:hAnsi="微软雅黑" w:eastAsia="微软雅黑"/>
          <w:b/>
          <w:color w:val="1F2D3D"/>
          <w:sz w:val="24"/>
        </w:rPr>
        <w:t>6. public.c（延时函数）</w:t>
      </w:r>
      <w:bookmarkEnd w:id="185"/>
    </w:p>
    <w:p w14:paraId="619C11B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一句话职责：提供两个粗糙但够用的软件延时。</w:t>
      </w:r>
    </w:p>
    <w:p w14:paraId="567A93E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段：delay_10us 与 delay_ms</w:t>
      </w:r>
    </w:p>
    <w:p w14:paraId="5BE96E6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delay_10us(u16 ten_us)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while(ten_us--);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delay_ms(u16 ms)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i,j;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for(i=ms;i&gt;0;i--)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for(j=110;j&gt;0;j--);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2561BA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774B2D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大约 10us，靠“空循环 + 循环开销”凑时间，不是精确定时，换晶振或换编译器优化等级时间都会变。</w:t>
      </w:r>
    </w:p>
    <w:p w14:paraId="426203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I2C 里到处用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>，其实是“给从机一点反应时间”，只要不短于几百纳秒、不长到影响速度即可，不需要精确。</w:t>
      </w:r>
    </w:p>
    <w:p w14:paraId="0E03B2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用内层 110 次空循环约合 1ms（按 11.0592MHz、12T 估算），只用于 EEPROM 写周期这种“等够久就行”的场合。</w:t>
      </w:r>
    </w:p>
    <w:p w14:paraId="35B9D4D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86" w:name="_Toc10754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86"/>
    </w:p>
    <w:p w14:paraId="390535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I2C 只有两条规则要背：SCL 高时 SDA 下降 = 起始，SCL 高时 SDA 上升 = 停止；其余时间 SDA 只能在 SCL 低电平时改。</w:t>
      </w:r>
    </w:p>
    <w:p w14:paraId="7220FE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0xA0 是 24C02 的“写”地址，0xA1 是“读”地址，只差最低位；中间三位是 A2A1A0 引脚。</w:t>
      </w:r>
    </w:p>
    <w:p w14:paraId="0CF68E2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读 EEPROM 必须“假写地址 + 重复起始 + 0xA1”，否则芯片不知道从哪个格子开始读。</w:t>
      </w:r>
    </w:p>
    <w:p w14:paraId="0405FA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写完一个字节要等 10ms 写周期，这是 24C02 最常见的“第一次能写、第二次写不进”的原因。</w:t>
      </w:r>
    </w:p>
    <w:p w14:paraId="74ED543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主机读完最后一个字节要发 NACK，发 ACK 芯片会继续吐数据。</w:t>
      </w:r>
    </w:p>
    <w:p w14:paraId="5B5E10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传的是数字、内部查表；别的章节传的是段码，不能混着抄。</w:t>
      </w:r>
    </w:p>
    <w:p w14:paraId="33D1F1CC">
      <w:pPr>
        <w:keepNext/>
        <w:pageBreakBefore/>
        <w:spacing w:before="0" w:after="200"/>
        <w:outlineLvl w:val="0"/>
      </w:pPr>
      <w:bookmarkStart w:id="187" w:name="ch22"/>
      <w:bookmarkStart w:id="188" w:name="_Toc31267"/>
      <w:r>
        <w:rPr>
          <w:rFonts w:ascii="微软雅黑" w:hAnsi="微软雅黑" w:eastAsia="微软雅黑"/>
          <w:b/>
          <w:color w:val="1F2D3D"/>
          <w:sz w:val="44"/>
        </w:rPr>
        <w:t>第22章 DS18B20温度传感器实验</w:t>
      </w:r>
      <w:bookmarkEnd w:id="187"/>
      <w:bookmarkEnd w:id="188"/>
    </w:p>
    <w:p w14:paraId="48985BF3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D:\51\新实验HEX合集\20-DS18B20温度传感器实验\20-DS18B20温度传感器实验.hex</w:t>
      </w:r>
    </w:p>
    <w:p w14:paraId="3E4CD87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用一根 DQ 线跑单总线协议，让 DS18B20 测温度，再把 12 位补码换算成摄氏温度显示出来。</w:t>
      </w:r>
    </w:p>
    <w:p w14:paraId="015CF31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89" w:name="_Toc11875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89"/>
    </w:p>
    <w:p w14:paraId="74563B6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下载程序后，把 DS18B20 按板子上丝印的凸起方向插进接口，数码管右边几位显示当前温度，比如 </w:t>
      </w:r>
      <w:r>
        <w:rPr>
          <w:rFonts w:ascii="Consolas" w:hAnsi="Consolas" w:eastAsia="宋体"/>
          <w:b w:val="0"/>
          <w:color w:val="A31D1D"/>
          <w:sz w:val="20"/>
        </w:rPr>
        <w:t>025.6</w:t>
      </w:r>
      <w:r>
        <w:rPr>
          <w:rFonts w:ascii="宋体" w:hAnsi="宋体" w:eastAsia="宋体"/>
          <w:b w:val="0"/>
          <w:sz w:val="21"/>
        </w:rPr>
        <w:t>。用手捏住传感器，数字会慢慢升高；松开后慢慢回落。温度低于 0 度时，最左边会显示一个负号。</w:t>
      </w:r>
    </w:p>
    <w:p w14:paraId="42A0AB4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0" w:name="_Toc29931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19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DDF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0DD46B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C94B39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41631C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062B4A5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490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C8BD9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DQ</w:t>
            </w:r>
          </w:p>
        </w:tc>
        <w:tc>
          <w:tcPr>
            <w:tcW w:w="2381" w:type="dxa"/>
          </w:tcPr>
          <w:p w14:paraId="001E33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5E02FC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 数据脚</w:t>
            </w:r>
          </w:p>
        </w:tc>
        <w:tc>
          <w:tcPr>
            <w:tcW w:w="2381" w:type="dxa"/>
          </w:tcPr>
          <w:p w14:paraId="18D1365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DS18B20_PORT=P3^7</w:t>
            </w:r>
          </w:p>
        </w:tc>
      </w:tr>
      <w:tr w14:paraId="55005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0E8B0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</w:t>
            </w:r>
          </w:p>
        </w:tc>
        <w:tc>
          <w:tcPr>
            <w:tcW w:w="2381" w:type="dxa"/>
          </w:tcPr>
          <w:p w14:paraId="3322F1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0A1336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 a~dp</w:t>
            </w:r>
          </w:p>
        </w:tc>
        <w:tc>
          <w:tcPr>
            <w:tcW w:w="2381" w:type="dxa"/>
          </w:tcPr>
          <w:p w14:paraId="5518284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64516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82F3A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7D6A82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194CE9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4389DC8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</w:tbl>
    <w:p w14:paraId="567CC3AC">
      <w:pPr>
        <w:spacing w:after="40"/>
      </w:pPr>
    </w:p>
    <w:p w14:paraId="1661C2C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DS18B20 的 VDD、GND 接法见原理图；DQ 上通常有一只 4.7k 左右的上拉电阻，这也是“总线空闲时为高电平”的前提。</w:t>
      </w:r>
    </w:p>
    <w:p w14:paraId="3134FDE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1" w:name="_Toc17386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191"/>
    </w:p>
    <w:p w14:paraId="71C8A1B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ds18b20_init()</w:t>
      </w:r>
      <w:r>
        <w:rPr>
          <w:rFonts w:ascii="宋体" w:hAnsi="宋体" w:eastAsia="宋体"/>
          <w:b w:val="0"/>
          <w:sz w:val="21"/>
        </w:rPr>
        <w:t>：复位一次并检测器件在不在。</w:t>
      </w:r>
    </w:p>
    <w:p w14:paraId="5BB1D43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ds18b20_start()</w:t>
      </w:r>
      <w:r>
        <w:rPr>
          <w:rFonts w:ascii="宋体" w:hAnsi="宋体" w:eastAsia="宋体"/>
          <w:b w:val="0"/>
          <w:sz w:val="21"/>
        </w:rPr>
        <w:t>：发跳过 ROM 命令 0xCC 和温度转换命令 0x44，让传感器开始测。</w:t>
      </w:r>
    </w:p>
    <w:p w14:paraId="1F0A1EF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，每轮 </w:t>
      </w:r>
      <w:r>
        <w:rPr>
          <w:rFonts w:ascii="Consolas" w:hAnsi="Consolas" w:eastAsia="宋体"/>
          <w:b w:val="0"/>
          <w:color w:val="A31D1D"/>
          <w:sz w:val="20"/>
        </w:rPr>
        <w:t>i++</w:t>
      </w:r>
      <w:r>
        <w:rPr>
          <w:rFonts w:ascii="宋体" w:hAnsi="宋体" w:eastAsia="宋体"/>
          <w:b w:val="0"/>
          <w:sz w:val="21"/>
        </w:rPr>
        <w:t>。</w:t>
      </w:r>
    </w:p>
    <w:p w14:paraId="0435B4B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累加到 50 时清零，读一次温度（</w:t>
      </w:r>
      <w:r>
        <w:rPr>
          <w:rFonts w:ascii="Consolas" w:hAnsi="Consolas" w:eastAsia="宋体"/>
          <w:b w:val="0"/>
          <w:color w:val="A31D1D"/>
          <w:sz w:val="20"/>
        </w:rPr>
        <w:t>ds18b20_read_temperture()*10</w:t>
      </w:r>
      <w:r>
        <w:rPr>
          <w:rFonts w:ascii="宋体" w:hAnsi="宋体" w:eastAsia="宋体"/>
          <w:b w:val="0"/>
          <w:sz w:val="21"/>
        </w:rPr>
        <w:t>），再启动下一次转换。</w:t>
      </w:r>
    </w:p>
    <w:p w14:paraId="7CFBF30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判断温度是否为负：负的取绝对值并在缓冲第 0 位放负号段码，正的放 0x00（不显示）。</w:t>
      </w:r>
    </w:p>
    <w:p w14:paraId="71CB75A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把“温度×10”的整数拆成四位，查段码表，个位那一位或上 0x80 加小数点。</w:t>
      </w:r>
    </w:p>
    <w:p w14:paraId="75D68F2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smg_display(temp_buf,4)</w:t>
      </w:r>
      <w:r>
        <w:rPr>
          <w:rFonts w:ascii="宋体" w:hAnsi="宋体" w:eastAsia="宋体"/>
          <w:b w:val="0"/>
          <w:sz w:val="21"/>
        </w:rPr>
        <w:t xml:space="preserve"> 从第 4 位开始显示 5 个字符。</w:t>
      </w:r>
    </w:p>
    <w:p w14:paraId="5C91238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回到第 3 步，一直循环。</w:t>
      </w:r>
    </w:p>
    <w:p w14:paraId="1EA6CD0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2" w:name="_Toc18904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192"/>
    </w:p>
    <w:p w14:paraId="2A362DBD">
      <w:pPr>
        <w:keepNext/>
        <w:spacing w:before="220" w:after="80"/>
        <w:outlineLvl w:val="2"/>
      </w:pPr>
      <w:bookmarkStart w:id="193" w:name="_Toc389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193"/>
    </w:p>
    <w:p w14:paraId="5CDD54F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主程序负责“隔一段时间测一次、把温度拆成 4 位数字、显示”。</w:t>
      </w:r>
    </w:p>
    <w:p w14:paraId="6726DAE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0511D3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实验名称：DS18B20温度传感器实验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实验现象：下载程序后，插上DS18B20温度传感器，数码管显示检测的温度值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注意事项：注意温度传感器的方向，在接口处我们已经用丝印画了一个凸起，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所以只需要将温度传感器对应插入即可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"ds18b20.h"</w:t>
      </w:r>
    </w:p>
    <w:p w14:paraId="7C6065E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BF24B5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和两个延时函数；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和段码表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（本章 smg.h 里多了 </w:t>
      </w:r>
      <w:r>
        <w:rPr>
          <w:rFonts w:ascii="Consolas" w:hAnsi="Consolas" w:eastAsia="宋体"/>
          <w:b w:val="0"/>
          <w:color w:val="A31D1D"/>
          <w:sz w:val="20"/>
        </w:rPr>
        <w:t>extern u8 gsmg_code[17];</w:t>
      </w:r>
      <w:r>
        <w:rPr>
          <w:rFonts w:ascii="宋体" w:hAnsi="宋体" w:eastAsia="宋体"/>
          <w:b w:val="0"/>
          <w:sz w:val="21"/>
        </w:rPr>
        <w:t>，所以 main 能直接用这张表）。</w:t>
      </w:r>
    </w:p>
    <w:p w14:paraId="13C9E55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ds18b20.h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sbit DS18B20_PORT=P3^7</w:t>
      </w:r>
      <w:r>
        <w:rPr>
          <w:rFonts w:ascii="宋体" w:hAnsi="宋体" w:eastAsia="宋体"/>
          <w:b w:val="0"/>
          <w:sz w:val="21"/>
        </w:rPr>
        <w:t xml:space="preserve"> 和三个函数声明。</w:t>
      </w:r>
    </w:p>
    <w:p w14:paraId="3354EFA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注意本章 main 直接拿 </w:t>
      </w:r>
      <w:r>
        <w:rPr>
          <w:rFonts w:ascii="Consolas" w:hAnsi="Consolas" w:eastAsia="宋体"/>
          <w:b w:val="0"/>
          <w:color w:val="A31D1D"/>
          <w:sz w:val="20"/>
        </w:rPr>
        <w:t>gsmg_code[...]</w:t>
      </w:r>
      <w:r>
        <w:rPr>
          <w:rFonts w:ascii="宋体" w:hAnsi="宋体" w:eastAsia="宋体"/>
          <w:b w:val="0"/>
          <w:sz w:val="21"/>
        </w:rPr>
        <w:t xml:space="preserve"> 拼段码，所以传给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的已经是“段码”而不是数字，对应的 smg.c 也是直接送 P0。</w:t>
      </w:r>
    </w:p>
    <w:p w14:paraId="470F167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段：变量、初始化、定时读取</w:t>
      </w:r>
    </w:p>
    <w:p w14:paraId="51614A8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int temp_value;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temp_buf[5];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ds18b20_init();//初始化DS18B20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ds18b20_start();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if(i%50==0)//间隔一段时间读取温度值，间隔时间要大于温度传感器转换温度时间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temp_value=ds18b20_read_temperture()*10;//保留温度值小数后一位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ds18b20_start();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59D6192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BF4B6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temp_value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int</w:t>
      </w:r>
      <w:r>
        <w:rPr>
          <w:rFonts w:ascii="宋体" w:hAnsi="宋体" w:eastAsia="宋体"/>
          <w:b w:val="0"/>
          <w:sz w:val="21"/>
        </w:rPr>
        <w:t xml:space="preserve">（有符号 16 位）而不是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，因为温度可能为负，而且“温度×10”后要能装下 -550~1250 这样的数。</w:t>
      </w:r>
    </w:p>
    <w:p w14:paraId="7E4446B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temp_buf[5]</w:t>
      </w:r>
      <w:r>
        <w:rPr>
          <w:rFonts w:ascii="宋体" w:hAnsi="宋体" w:eastAsia="宋体"/>
          <w:b w:val="0"/>
          <w:sz w:val="21"/>
        </w:rPr>
        <w:t xml:space="preserve"> 要装 5 个字符：符号位 + 百位 + 十位 + 个位（带小数点）+ 小数一位。</w:t>
      </w:r>
    </w:p>
    <w:p w14:paraId="6481FC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ds18b20_init()</w:t>
      </w:r>
      <w:r>
        <w:rPr>
          <w:rFonts w:ascii="宋体" w:hAnsi="宋体" w:eastAsia="宋体"/>
          <w:b w:val="0"/>
          <w:sz w:val="21"/>
        </w:rPr>
        <w:t xml:space="preserve"> 内部是“复位 + 检测”，返回 0 表示器件存在；main 没管返回值，插不插都能跑，只是读不到正确温度。</w:t>
      </w:r>
    </w:p>
    <w:p w14:paraId="1397B4F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ds18b20_start()</w:t>
      </w:r>
      <w:r>
        <w:rPr>
          <w:rFonts w:ascii="宋体" w:hAnsi="宋体" w:eastAsia="宋体"/>
          <w:b w:val="0"/>
          <w:sz w:val="21"/>
        </w:rPr>
        <w:t xml:space="preserve"> 发 0x44 启动转换。</w:t>
      </w:r>
      <w:r>
        <w:rPr>
          <w:rFonts w:ascii="宋体" w:hAnsi="宋体" w:eastAsia="宋体"/>
          <w:b/>
          <w:color w:val="1F2D3D"/>
          <w:sz w:val="21"/>
        </w:rPr>
        <w:t>DS18B20 是“先命令、后等待、再读结果”</w:t>
      </w:r>
      <w:r>
        <w:rPr>
          <w:rFonts w:ascii="宋体" w:hAnsi="宋体" w:eastAsia="宋体"/>
          <w:b w:val="0"/>
          <w:sz w:val="21"/>
        </w:rPr>
        <w:t>：0x44 只是让它开始测，测完结果放在内部暂存器里，要另外读。</w:t>
      </w:r>
    </w:p>
    <w:p w14:paraId="22ECF4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i%50==0</w:t>
      </w:r>
      <w:r>
        <w:rPr>
          <w:rFonts w:ascii="宋体" w:hAnsi="宋体" w:eastAsia="宋体"/>
          <w:b w:val="0"/>
          <w:sz w:val="21"/>
        </w:rPr>
        <w:t xml:space="preserve"> 是一个“软定时”：主循环每转一圈大约几毫秒（主要花在数码管 5 位各 1ms 的延时上），50 圈就是几百毫秒量级，用来隔开两次读温度。注释说“间隔要大于转换时间”，因为 12 位分辨率最长要 750ms。</w:t>
      </w:r>
    </w:p>
    <w:p w14:paraId="65670A5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这里有个原码的小坑：</w:t>
      </w:r>
      <w:r>
        <w:rPr>
          <w:rFonts w:ascii="Consolas" w:hAnsi="Consolas" w:eastAsia="宋体"/>
          <w:b w:val="0"/>
          <w:color w:val="A31D1D"/>
          <w:sz w:val="20"/>
        </w:rPr>
        <w:t>temp_value</w:t>
      </w:r>
      <w:r>
        <w:rPr>
          <w:rFonts w:ascii="宋体" w:hAnsi="宋体" w:eastAsia="宋体"/>
          <w:b w:val="0"/>
          <w:sz w:val="21"/>
        </w:rPr>
        <w:t xml:space="preserve"> 第一次进入循环时还没被赋值，前 49 圈显示的是未初始化的随机值；第 50 圈之后才正常。学的时候知道就行，实际调试不建议这么写，可以先 </w:t>
      </w:r>
      <w:r>
        <w:rPr>
          <w:rFonts w:ascii="Consolas" w:hAnsi="Consolas" w:eastAsia="宋体"/>
          <w:b w:val="0"/>
          <w:color w:val="A31D1D"/>
          <w:sz w:val="20"/>
        </w:rPr>
        <w:t>temp_value=0;</w:t>
      </w:r>
      <w:r>
        <w:rPr>
          <w:rFonts w:ascii="宋体" w:hAnsi="宋体" w:eastAsia="宋体"/>
          <w:b w:val="0"/>
          <w:sz w:val="21"/>
        </w:rPr>
        <w:t>。</w:t>
      </w:r>
    </w:p>
    <w:p w14:paraId="1E662A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读完立刻 </w:t>
      </w:r>
      <w:r>
        <w:rPr>
          <w:rFonts w:ascii="Consolas" w:hAnsi="Consolas" w:eastAsia="宋体"/>
          <w:b w:val="0"/>
          <w:color w:val="A31D1D"/>
          <w:sz w:val="20"/>
        </w:rPr>
        <w:t>ds18b20_start()</w:t>
      </w:r>
      <w:r>
        <w:rPr>
          <w:rFonts w:ascii="宋体" w:hAnsi="宋体" w:eastAsia="宋体"/>
          <w:b w:val="0"/>
          <w:sz w:val="21"/>
        </w:rPr>
        <w:t xml:space="preserve"> 再启动下一次转换，这样下一轮读到的才是“刚测完”的新数据，不会一直显示老温度。</w:t>
      </w:r>
    </w:p>
    <w:p w14:paraId="3FA220A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段：正负号处理与拆位</w:t>
      </w:r>
    </w:p>
    <w:p w14:paraId="2DE6F31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if(temp_value&lt;0)//负温度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temp_value=-temp_value;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temp_buf[0]=0x40;//显示负号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temp_buf[0]=0x00;//不显示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temp_buf[1]=gsmg_code[temp_value/1000];//百位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temp_buf[2]=gsmg_code[temp_value%1000/100];//十位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temp_buf[3]=gsmg_code[temp_value%1000%100/10]|0x80;//个位+小数点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temp_buf[4]=gsmg_code[temp_value%1000%100%10];//小数点后一位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smg_display(temp_buf,4);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A68636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634242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负温度先把 </w:t>
      </w:r>
      <w:r>
        <w:rPr>
          <w:rFonts w:ascii="Consolas" w:hAnsi="Consolas" w:eastAsia="宋体"/>
          <w:b w:val="0"/>
          <w:color w:val="A31D1D"/>
          <w:sz w:val="20"/>
        </w:rPr>
        <w:t>temp_value</w:t>
      </w:r>
      <w:r>
        <w:rPr>
          <w:rFonts w:ascii="宋体" w:hAnsi="宋体" w:eastAsia="宋体"/>
          <w:b w:val="0"/>
          <w:sz w:val="21"/>
        </w:rPr>
        <w:t xml:space="preserve"> 变成正数再拆位，否则 C 语言的 </w:t>
      </w:r>
      <w:r>
        <w:rPr>
          <w:rFonts w:ascii="Consolas" w:hAnsi="Consolas" w:eastAsia="宋体"/>
          <w:b w:val="0"/>
          <w:color w:val="A31D1D"/>
          <w:sz w:val="20"/>
        </w:rPr>
        <w:t>/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%</w:t>
      </w:r>
      <w:r>
        <w:rPr>
          <w:rFonts w:ascii="宋体" w:hAnsi="宋体" w:eastAsia="宋体"/>
          <w:b w:val="0"/>
          <w:sz w:val="21"/>
        </w:rPr>
        <w:t xml:space="preserve"> 对负数结果不直观，拆出来的位会是乱的。</w:t>
      </w:r>
    </w:p>
    <w:p w14:paraId="555A38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0x40</w:t>
      </w:r>
      <w:r>
        <w:rPr>
          <w:rFonts w:ascii="宋体" w:hAnsi="宋体" w:eastAsia="宋体"/>
          <w:b w:val="0"/>
          <w:sz w:val="21"/>
        </w:rPr>
        <w:t xml:space="preserve"> 是段码：二进制 </w:t>
      </w:r>
      <w:r>
        <w:rPr>
          <w:rFonts w:ascii="Consolas" w:hAnsi="Consolas" w:eastAsia="宋体"/>
          <w:b w:val="0"/>
          <w:color w:val="A31D1D"/>
          <w:sz w:val="20"/>
        </w:rPr>
        <w:t>0100 0000</w:t>
      </w:r>
      <w:r>
        <w:rPr>
          <w:rFonts w:ascii="宋体" w:hAnsi="宋体" w:eastAsia="宋体"/>
          <w:b w:val="0"/>
          <w:sz w:val="21"/>
        </w:rPr>
        <w:t>，对应 g 段（中间那一横），显示出来就是负号。共阴极下 0x00 所有段都不亮，所以正温度时第一位是空的。</w:t>
      </w:r>
    </w:p>
    <w:p w14:paraId="1734173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拆位思路：假设 </w:t>
      </w:r>
      <w:r>
        <w:rPr>
          <w:rFonts w:ascii="Consolas" w:hAnsi="Consolas" w:eastAsia="宋体"/>
          <w:b w:val="0"/>
          <w:color w:val="A31D1D"/>
          <w:sz w:val="20"/>
        </w:rPr>
        <w:t>temp_value</w:t>
      </w:r>
      <w:r>
        <w:rPr>
          <w:rFonts w:ascii="宋体" w:hAnsi="宋体" w:eastAsia="宋体"/>
          <w:b w:val="0"/>
          <w:sz w:val="21"/>
        </w:rPr>
        <w:t xml:space="preserve"> 是 256（代表 25.6℃）。</w:t>
      </w:r>
      <w:r>
        <w:rPr>
          <w:rFonts w:ascii="Consolas" w:hAnsi="Consolas" w:eastAsia="宋体"/>
          <w:b w:val="0"/>
          <w:color w:val="A31D1D"/>
          <w:sz w:val="20"/>
        </w:rPr>
        <w:t>/1000</w:t>
      </w:r>
      <w:r>
        <w:rPr>
          <w:rFonts w:ascii="宋体" w:hAnsi="宋体" w:eastAsia="宋体"/>
          <w:b w:val="0"/>
          <w:sz w:val="21"/>
        </w:rPr>
        <w:t xml:space="preserve"> 得 0（百位）；</w:t>
      </w:r>
      <w:r>
        <w:rPr>
          <w:rFonts w:ascii="Consolas" w:hAnsi="Consolas" w:eastAsia="宋体"/>
          <w:b w:val="0"/>
          <w:color w:val="A31D1D"/>
          <w:sz w:val="20"/>
        </w:rPr>
        <w:t>%1000/100</w:t>
      </w:r>
      <w:r>
        <w:rPr>
          <w:rFonts w:ascii="宋体" w:hAnsi="宋体" w:eastAsia="宋体"/>
          <w:b w:val="0"/>
          <w:sz w:val="21"/>
        </w:rPr>
        <w:t xml:space="preserve"> 得 2（十位）；</w:t>
      </w:r>
      <w:r>
        <w:rPr>
          <w:rFonts w:ascii="Consolas" w:hAnsi="Consolas" w:eastAsia="宋体"/>
          <w:b w:val="0"/>
          <w:color w:val="A31D1D"/>
          <w:sz w:val="20"/>
        </w:rPr>
        <w:t>%1000%100/10</w:t>
      </w:r>
      <w:r>
        <w:rPr>
          <w:rFonts w:ascii="宋体" w:hAnsi="宋体" w:eastAsia="宋体"/>
          <w:b w:val="0"/>
          <w:sz w:val="21"/>
        </w:rPr>
        <w:t xml:space="preserve"> 得 5（个位）；最后 </w:t>
      </w:r>
      <w:r>
        <w:rPr>
          <w:rFonts w:ascii="Consolas" w:hAnsi="Consolas" w:eastAsia="宋体"/>
          <w:b w:val="0"/>
          <w:color w:val="A31D1D"/>
          <w:sz w:val="20"/>
        </w:rPr>
        <w:t>%1000%100%10</w:t>
      </w:r>
      <w:r>
        <w:rPr>
          <w:rFonts w:ascii="宋体" w:hAnsi="宋体" w:eastAsia="宋体"/>
          <w:b w:val="0"/>
          <w:sz w:val="21"/>
        </w:rPr>
        <w:t xml:space="preserve"> 得 6（十分位）。每一位都是 0~9，直接当下标查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>。</w:t>
      </w:r>
    </w:p>
    <w:p w14:paraId="2A75C2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把最高位 dp 置 1，让个位这一位亮小数点，于是显示成 </w:t>
      </w:r>
      <w:r>
        <w:rPr>
          <w:rFonts w:ascii="Consolas" w:hAnsi="Consolas" w:eastAsia="宋体"/>
          <w:b w:val="0"/>
          <w:color w:val="A31D1D"/>
          <w:sz w:val="20"/>
        </w:rPr>
        <w:t>25.6</w:t>
      </w:r>
      <w:r>
        <w:rPr>
          <w:rFonts w:ascii="宋体" w:hAnsi="宋体" w:eastAsia="宋体"/>
          <w:b w:val="0"/>
          <w:sz w:val="21"/>
        </w:rPr>
        <w:t xml:space="preserve">，而不是 </w:t>
      </w:r>
      <w:r>
        <w:rPr>
          <w:rFonts w:ascii="Consolas" w:hAnsi="Consolas" w:eastAsia="宋体"/>
          <w:b w:val="0"/>
          <w:color w:val="A31D1D"/>
          <w:sz w:val="20"/>
        </w:rPr>
        <w:t>256</w:t>
      </w:r>
      <w:r>
        <w:rPr>
          <w:rFonts w:ascii="宋体" w:hAnsi="宋体" w:eastAsia="宋体"/>
          <w:b w:val="0"/>
          <w:sz w:val="21"/>
        </w:rPr>
        <w:t>。</w:t>
      </w:r>
    </w:p>
    <w:p w14:paraId="60EAD9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smg_display(temp_buf,4)</w:t>
      </w:r>
      <w:r>
        <w:rPr>
          <w:rFonts w:ascii="宋体" w:hAnsi="宋体" w:eastAsia="宋体"/>
          <w:b w:val="0"/>
          <w:sz w:val="21"/>
        </w:rPr>
        <w:t xml:space="preserve"> 从第 4 位开始，依次占第 4、5、6、7、8 位，右侧对齐，左边 3 位空着。</w:t>
      </w:r>
    </w:p>
    <w:p w14:paraId="04C62401">
      <w:pPr>
        <w:keepNext/>
        <w:spacing w:before="220" w:after="80"/>
        <w:outlineLvl w:val="2"/>
      </w:pPr>
      <w:bookmarkStart w:id="194" w:name="_Toc27064"/>
      <w:r>
        <w:rPr>
          <w:rFonts w:ascii="微软雅黑" w:hAnsi="微软雅黑" w:eastAsia="微软雅黑"/>
          <w:b/>
          <w:color w:val="1F2D3D"/>
          <w:sz w:val="24"/>
        </w:rPr>
        <w:t>2. ds18b20.c（单总线驱动）</w:t>
      </w:r>
      <w:bookmarkEnd w:id="194"/>
    </w:p>
    <w:p w14:paraId="1D6A810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一句话职责：用一根 DQ 线完成复位、检测、读写位、读写字节，再把两个字节换算成温度。</w:t>
      </w:r>
    </w:p>
    <w:p w14:paraId="451D578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0F4C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3992B0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157A723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1B9626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0F8C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DF66E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DelayX10us</w:t>
            </w:r>
          </w:p>
        </w:tc>
        <w:tc>
          <w:tcPr>
            <w:tcW w:w="3175" w:type="dxa"/>
          </w:tcPr>
          <w:p w14:paraId="4E4437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约 10us 的短延时（内联空转）</w:t>
            </w:r>
          </w:p>
        </w:tc>
        <w:tc>
          <w:tcPr>
            <w:tcW w:w="3175" w:type="dxa"/>
          </w:tcPr>
          <w:p w14:paraId="1FD700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reset 之外的精确时序里</w:t>
            </w:r>
          </w:p>
        </w:tc>
      </w:tr>
      <w:tr w14:paraId="72BA0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610B56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ds18b20_reset</w:t>
            </w:r>
          </w:p>
        </w:tc>
        <w:tc>
          <w:tcPr>
            <w:tcW w:w="3175" w:type="dxa"/>
          </w:tcPr>
          <w:p w14:paraId="3BCCB4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拉低 750us 再释放，发一次复位脉冲</w:t>
            </w:r>
          </w:p>
        </w:tc>
        <w:tc>
          <w:tcPr>
            <w:tcW w:w="3175" w:type="dxa"/>
          </w:tcPr>
          <w:p w14:paraId="1BA12F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ds18b20_init 里</w:t>
            </w:r>
          </w:p>
        </w:tc>
      </w:tr>
      <w:tr w14:paraId="5912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B3AC5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ds18b20_check</w:t>
            </w:r>
          </w:p>
        </w:tc>
        <w:tc>
          <w:tcPr>
            <w:tcW w:w="3175" w:type="dxa"/>
          </w:tcPr>
          <w:p w14:paraId="06E972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复位并读存在脉冲，返回器件在不在</w:t>
            </w:r>
          </w:p>
        </w:tc>
        <w:tc>
          <w:tcPr>
            <w:tcW w:w="3175" w:type="dxa"/>
          </w:tcPr>
          <w:p w14:paraId="041E84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init、start、read_temperture 里</w:t>
            </w:r>
          </w:p>
        </w:tc>
      </w:tr>
      <w:tr w14:paraId="308D4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F8849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ds18b20_read_bit</w:t>
            </w:r>
          </w:p>
        </w:tc>
        <w:tc>
          <w:tcPr>
            <w:tcW w:w="3175" w:type="dxa"/>
          </w:tcPr>
          <w:p w14:paraId="4F851F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1 位</w:t>
            </w:r>
          </w:p>
        </w:tc>
        <w:tc>
          <w:tcPr>
            <w:tcW w:w="3175" w:type="dxa"/>
          </w:tcPr>
          <w:p w14:paraId="7CE420A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read_byte 里 8 次</w:t>
            </w:r>
          </w:p>
        </w:tc>
      </w:tr>
      <w:tr w14:paraId="0FA3B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3792B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ds18b20_read_byte</w:t>
            </w:r>
          </w:p>
        </w:tc>
        <w:tc>
          <w:tcPr>
            <w:tcW w:w="3175" w:type="dxa"/>
          </w:tcPr>
          <w:p w14:paraId="742152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1 个字节（低位先）</w:t>
            </w:r>
          </w:p>
        </w:tc>
        <w:tc>
          <w:tcPr>
            <w:tcW w:w="3175" w:type="dxa"/>
          </w:tcPr>
          <w:p w14:paraId="2C48E5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读暂存器两个字节</w:t>
            </w:r>
          </w:p>
        </w:tc>
      </w:tr>
      <w:tr w14:paraId="63853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CD26D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ds18b20_write_byte</w:t>
            </w:r>
          </w:p>
        </w:tc>
        <w:tc>
          <w:tcPr>
            <w:tcW w:w="3175" w:type="dxa"/>
          </w:tcPr>
          <w:p w14:paraId="63A4DF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 1 个字节（低位先）</w:t>
            </w:r>
          </w:p>
        </w:tc>
        <w:tc>
          <w:tcPr>
            <w:tcW w:w="3175" w:type="dxa"/>
          </w:tcPr>
          <w:p w14:paraId="2C176D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 0xCC、0x44、0xBE</w:t>
            </w:r>
          </w:p>
        </w:tc>
      </w:tr>
      <w:tr w14:paraId="250F2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42FB7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ds18b20_start</w:t>
            </w:r>
          </w:p>
        </w:tc>
        <w:tc>
          <w:tcPr>
            <w:tcW w:w="3175" w:type="dxa"/>
          </w:tcPr>
          <w:p w14:paraId="163AA9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跳过 ROM + 启动温度转换</w:t>
            </w:r>
          </w:p>
        </w:tc>
        <w:tc>
          <w:tcPr>
            <w:tcW w:w="3175" w:type="dxa"/>
          </w:tcPr>
          <w:p w14:paraId="1A5464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上电时和每次读完温度后</w:t>
            </w:r>
          </w:p>
        </w:tc>
      </w:tr>
      <w:tr w14:paraId="1666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F8FBA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ds18b20_init</w:t>
            </w:r>
          </w:p>
        </w:tc>
        <w:tc>
          <w:tcPr>
            <w:tcW w:w="3175" w:type="dxa"/>
          </w:tcPr>
          <w:p w14:paraId="2000BC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复位并检测</w:t>
            </w:r>
          </w:p>
        </w:tc>
        <w:tc>
          <w:tcPr>
            <w:tcW w:w="3175" w:type="dxa"/>
          </w:tcPr>
          <w:p w14:paraId="0AD0DC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开头</w:t>
            </w:r>
          </w:p>
        </w:tc>
      </w:tr>
      <w:tr w14:paraId="0D742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1AACF2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ds18b20_read_temperture</w:t>
            </w:r>
          </w:p>
        </w:tc>
        <w:tc>
          <w:tcPr>
            <w:tcW w:w="3175" w:type="dxa"/>
          </w:tcPr>
          <w:p w14:paraId="575FD0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读暂存器并换算成浮点温度</w:t>
            </w:r>
          </w:p>
        </w:tc>
        <w:tc>
          <w:tcPr>
            <w:tcW w:w="3175" w:type="dxa"/>
          </w:tcPr>
          <w:p w14:paraId="2DEFCA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里每 50 圈</w:t>
            </w:r>
          </w:p>
        </w:tc>
      </w:tr>
    </w:tbl>
    <w:p w14:paraId="09E1D5F1">
      <w:pPr>
        <w:spacing w:after="40"/>
      </w:pPr>
    </w:p>
    <w:p w14:paraId="70B95A0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段：DelayX10us</w:t>
      </w:r>
    </w:p>
    <w:p w14:paraId="7CB6971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DelayX10us(int 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do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 while (--t);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315C5A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5F5ACE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来自文件开头的 </w:t>
      </w:r>
      <w:r>
        <w:rPr>
          <w:rFonts w:ascii="Consolas" w:hAnsi="Consolas" w:eastAsia="宋体"/>
          <w:b w:val="0"/>
          <w:color w:val="A31D1D"/>
          <w:sz w:val="20"/>
        </w:rPr>
        <w:t>#include "intrins.h"</w:t>
      </w:r>
      <w:r>
        <w:rPr>
          <w:rFonts w:ascii="宋体" w:hAnsi="宋体" w:eastAsia="宋体"/>
          <w:b w:val="0"/>
          <w:sz w:val="21"/>
        </w:rPr>
        <w:t>，它会编译成一条单周期空指令，专门用来“吃掉”几个微秒的时间。</w:t>
      </w:r>
    </w:p>
    <w:p w14:paraId="638B8D0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8 个 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加上 </w:t>
      </w:r>
      <w:r>
        <w:rPr>
          <w:rFonts w:ascii="Consolas" w:hAnsi="Consolas" w:eastAsia="宋体"/>
          <w:b w:val="0"/>
          <w:color w:val="A31D1D"/>
          <w:sz w:val="20"/>
        </w:rPr>
        <w:t>do...while</w:t>
      </w:r>
      <w:r>
        <w:rPr>
          <w:rFonts w:ascii="宋体" w:hAnsi="宋体" w:eastAsia="宋体"/>
          <w:b w:val="0"/>
          <w:sz w:val="21"/>
        </w:rPr>
        <w:t xml:space="preserve"> 的减法和跳转开销，在 11.0592MHz 下大约 10us 一个循环。参数 </w:t>
      </w:r>
      <w:r>
        <w:rPr>
          <w:rFonts w:ascii="Consolas" w:hAnsi="Consolas" w:eastAsia="宋体"/>
          <w:b w:val="0"/>
          <w:color w:val="A31D1D"/>
          <w:sz w:val="20"/>
        </w:rPr>
        <w:t>t=50</w:t>
      </w:r>
      <w:r>
        <w:rPr>
          <w:rFonts w:ascii="宋体" w:hAnsi="宋体" w:eastAsia="宋体"/>
          <w:b w:val="0"/>
          <w:sz w:val="21"/>
        </w:rPr>
        <w:t xml:space="preserve"> 就是约 500us。</w:t>
      </w:r>
    </w:p>
    <w:p w14:paraId="0FA401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单总线对时序要求很严（微秒级），普通 </w:t>
      </w:r>
      <w:r>
        <w:rPr>
          <w:rFonts w:ascii="Consolas" w:hAnsi="Consolas" w:eastAsia="宋体"/>
          <w:b w:val="0"/>
          <w:color w:val="A31D1D"/>
          <w:sz w:val="20"/>
        </w:rPr>
        <w:t>delay_10us()</w:t>
      </w:r>
      <w:r>
        <w:rPr>
          <w:rFonts w:ascii="宋体" w:hAnsi="宋体" w:eastAsia="宋体"/>
          <w:b w:val="0"/>
          <w:sz w:val="21"/>
        </w:rPr>
        <w:t xml:space="preserve"> 里带 16 位循环变量，误差偏大，所以这里改用固定条数的空指令，时间更稳。</w:t>
      </w:r>
    </w:p>
    <w:p w14:paraId="3B9D3BB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段：复位 ds18b20_reset</w:t>
      </w:r>
    </w:p>
    <w:p w14:paraId="127502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ds18b20_reset(void)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DS18B20_PORT=0; //拉低DQ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delay_10us(75); //拉低750us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DS18B20_PORT=1; //DQ=1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delay_10us(2);  //20US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1B5416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B105C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单总线的复位脉冲：主机把 DQ 拉低 </w:t>
      </w:r>
      <w:r>
        <w:rPr>
          <w:rFonts w:ascii="宋体" w:hAnsi="宋体" w:eastAsia="宋体"/>
          <w:b/>
          <w:color w:val="1F2D3D"/>
          <w:sz w:val="21"/>
        </w:rPr>
        <w:t>至少 480us</w:t>
      </w:r>
      <w:r>
        <w:rPr>
          <w:rFonts w:ascii="宋体" w:hAnsi="宋体" w:eastAsia="宋体"/>
          <w:b w:val="0"/>
          <w:sz w:val="21"/>
        </w:rPr>
        <w:t>，这里给 750us（</w:t>
      </w:r>
      <w:r>
        <w:rPr>
          <w:rFonts w:ascii="Consolas" w:hAnsi="Consolas" w:eastAsia="宋体"/>
          <w:b w:val="0"/>
          <w:color w:val="A31D1D"/>
          <w:sz w:val="20"/>
        </w:rPr>
        <w:t>delay_10us(75)</w:t>
      </w:r>
      <w:r>
        <w:rPr>
          <w:rFonts w:ascii="宋体" w:hAnsi="宋体" w:eastAsia="宋体"/>
          <w:b w:val="0"/>
          <w:sz w:val="21"/>
        </w:rPr>
        <w:t>），留足余量。</w:t>
      </w:r>
    </w:p>
    <w:p w14:paraId="426903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然后释放总线（</w:t>
      </w:r>
      <w:r>
        <w:rPr>
          <w:rFonts w:ascii="Consolas" w:hAnsi="Consolas" w:eastAsia="宋体"/>
          <w:b w:val="0"/>
          <w:color w:val="A31D1D"/>
          <w:sz w:val="20"/>
        </w:rPr>
        <w:t>DS18B20_PORT=1</w:t>
      </w:r>
      <w:r>
        <w:rPr>
          <w:rFonts w:ascii="宋体" w:hAnsi="宋体" w:eastAsia="宋体"/>
          <w:b w:val="0"/>
          <w:sz w:val="21"/>
        </w:rPr>
        <w:t>）。51 的 IO 是准双向口，写 1 之后内部弱上拉，引脚就能当输入用——这是“一根线既输出又输入”的关键。</w:t>
      </w:r>
    </w:p>
    <w:p w14:paraId="62D7E67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释放后再等 20us 让总线回到高电平空闲状态。DS18B20 会在 15~60us 后自己把总线拉低 60~240us，这个低电平就是</w:t>
      </w:r>
      <w:r>
        <w:rPr>
          <w:rFonts w:ascii="宋体" w:hAnsi="宋体" w:eastAsia="宋体"/>
          <w:b/>
          <w:color w:val="1F2D3D"/>
          <w:sz w:val="21"/>
        </w:rPr>
        <w:t>存在脉冲</w:t>
      </w:r>
      <w:r>
        <w:rPr>
          <w:rFonts w:ascii="宋体" w:hAnsi="宋体" w:eastAsia="宋体"/>
          <w:b w:val="0"/>
          <w:sz w:val="21"/>
        </w:rPr>
        <w:t>。</w:t>
      </w:r>
    </w:p>
    <w:p w14:paraId="2BA173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这个函数本身不读存在脉冲，真正读的是下面的 </w:t>
      </w:r>
      <w:r>
        <w:rPr>
          <w:rFonts w:ascii="Consolas" w:hAnsi="Consolas" w:eastAsia="宋体"/>
          <w:b w:val="0"/>
          <w:color w:val="A31D1D"/>
          <w:sz w:val="20"/>
        </w:rPr>
        <w:t>ds18b20_check</w:t>
      </w:r>
      <w:r>
        <w:rPr>
          <w:rFonts w:ascii="宋体" w:hAnsi="宋体" w:eastAsia="宋体"/>
          <w:b w:val="0"/>
          <w:sz w:val="21"/>
        </w:rPr>
        <w:t>。</w:t>
      </w:r>
    </w:p>
    <w:p w14:paraId="72914CF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段：检测器件 ds18b20_check</w:t>
      </w:r>
    </w:p>
    <w:p w14:paraId="770DF18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ds18b20_check(void)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bit ack;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 = 0;   //禁止总中断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 = 0;     //产生500us复位脉冲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DelayX10us(50);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DelayX10us(6);    //延时60us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ack = DS18B20_PORT;   //读取存在脉冲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while(!DS18B20_PORT); //等待存在脉冲结束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 = 1;   //重新使能总中断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ack;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0240BC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32688C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返回值：0 = 检测到器件（存在脉冲是低电平），1 = 没检测到。名字叫 check，返回的其实是“读到的那一位”。</w:t>
      </w:r>
    </w:p>
    <w:p w14:paraId="78B0564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EA=0</w:t>
      </w:r>
      <w:r>
        <w:rPr>
          <w:rFonts w:ascii="宋体" w:hAnsi="宋体" w:eastAsia="宋体"/>
          <w:b w:val="0"/>
          <w:sz w:val="21"/>
        </w:rPr>
        <w:t xml:space="preserve"> 关总中断，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再打开。因为读存在脉冲的窗口只有几十微秒，中途来一个中断服务就会把时序拖坏，导致误判。这是“临界区”思想。</w:t>
      </w:r>
    </w:p>
    <w:p w14:paraId="5A5C23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拉低 500us（</w:t>
      </w:r>
      <w:r>
        <w:rPr>
          <w:rFonts w:ascii="Consolas" w:hAnsi="Consolas" w:eastAsia="宋体"/>
          <w:b w:val="0"/>
          <w:color w:val="A31D1D"/>
          <w:sz w:val="20"/>
        </w:rPr>
        <w:t>DelayX10us(50)</w:t>
      </w:r>
      <w:r>
        <w:rPr>
          <w:rFonts w:ascii="宋体" w:hAnsi="宋体" w:eastAsia="宋体"/>
          <w:b w:val="0"/>
          <w:sz w:val="21"/>
        </w:rPr>
        <w:t>）&gt; 480us，符合复位要求；释放后等 60us。数据手册说存在脉冲在 15~60us 之间出现并持续 60~240us，所以 60us 这个时刻采样正好落在低电平中间，最保险。</w:t>
      </w:r>
    </w:p>
    <w:p w14:paraId="690B84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ack = DS18B20_PORT</w:t>
      </w:r>
      <w:r>
        <w:rPr>
          <w:rFonts w:ascii="宋体" w:hAnsi="宋体" w:eastAsia="宋体"/>
          <w:b w:val="0"/>
          <w:sz w:val="21"/>
        </w:rPr>
        <w:t xml:space="preserve"> 把这一位的电平存进 </w:t>
      </w:r>
      <w:r>
        <w:rPr>
          <w:rFonts w:ascii="Consolas" w:hAnsi="Consolas" w:eastAsia="宋体"/>
          <w:b w:val="0"/>
          <w:color w:val="A31D1D"/>
          <w:sz w:val="20"/>
        </w:rPr>
        <w:t>bit</w:t>
      </w:r>
      <w:r>
        <w:rPr>
          <w:rFonts w:ascii="宋体" w:hAnsi="宋体" w:eastAsia="宋体"/>
          <w:b w:val="0"/>
          <w:sz w:val="21"/>
        </w:rPr>
        <w:t xml:space="preserve"> 变量。随后 </w:t>
      </w:r>
      <w:r>
        <w:rPr>
          <w:rFonts w:ascii="Consolas" w:hAnsi="Consolas" w:eastAsia="宋体"/>
          <w:b w:val="0"/>
          <w:color w:val="A31D1D"/>
          <w:sz w:val="20"/>
        </w:rPr>
        <w:t>while(!DS18B20_PORT);</w:t>
      </w:r>
      <w:r>
        <w:rPr>
          <w:rFonts w:ascii="宋体" w:hAnsi="宋体" w:eastAsia="宋体"/>
          <w:b w:val="0"/>
          <w:sz w:val="21"/>
        </w:rPr>
        <w:t xml:space="preserve"> 死等它变高，等存在脉冲结束再走——不等的话，后面发命令会撞上还没结束的低电平。</w:t>
      </w:r>
    </w:p>
    <w:p w14:paraId="26B5213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没有超时。如果传感器没插、DQ 一直为低，程序会卡死在这里，这是原码的隐患，自己改的时候建议加个计数器。</w:t>
      </w:r>
    </w:p>
    <w:p w14:paraId="6212C83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段：读一位 ds18b20_read_bit</w:t>
      </w:r>
    </w:p>
    <w:p w14:paraId="14044EB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ds18b20_read_bit(void)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DS18B20_PORT=1;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_nop_();_nop_(); //该段时间不能过长，必须在15us内读取数据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if(DS18B20_PORT)dat=1;  //如果总线上为1则数据dat为1，否则为0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dat=0;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delay_10us(5);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dat;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E2A483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8C36F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读时隙的规则：主机先拉低 </w:t>
      </w:r>
      <w:r>
        <w:rPr>
          <w:rFonts w:ascii="宋体" w:hAnsi="宋体" w:eastAsia="宋体"/>
          <w:b/>
          <w:color w:val="1F2D3D"/>
          <w:sz w:val="21"/>
        </w:rPr>
        <w:t>至少 1us</w:t>
      </w:r>
      <w:r>
        <w:rPr>
          <w:rFonts w:ascii="宋体" w:hAnsi="宋体" w:eastAsia="宋体"/>
          <w:b w:val="0"/>
          <w:sz w:val="21"/>
        </w:rPr>
        <w:t xml:space="preserve">（这里两个 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约 2us）作为“启动读”的信号，然后释放总线；DS18B20 会在 15us 内把数据放到线上：要发 0 就继续拉低，要发 1 就放开。</w:t>
      </w:r>
    </w:p>
    <w:p w14:paraId="44497B0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所以必须在拉低后 15us 之内采样。这里释放后再两个 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就读，大约 4~5us 的位置，离 15us 的死线还有余量。</w:t>
      </w:r>
    </w:p>
    <w:p w14:paraId="4385F4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delay_10us(5)</w:t>
      </w:r>
      <w:r>
        <w:rPr>
          <w:rFonts w:ascii="宋体" w:hAnsi="宋体" w:eastAsia="宋体"/>
          <w:b w:val="0"/>
          <w:sz w:val="21"/>
        </w:rPr>
        <w:t xml:space="preserve"> 收尾，把整个读时隙凑到 60us 以上，保证这一位彻底结束，再进行下一位。</w:t>
      </w:r>
    </w:p>
    <w:p w14:paraId="794ABAB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想改成“读 0/1 靠电平”是因为单总线没有时钟线，全靠时间窗口对齐。</w:t>
      </w:r>
    </w:p>
    <w:p w14:paraId="02414EA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段：读一个字节 ds18b20_read_byte</w:t>
      </w:r>
    </w:p>
    <w:p w14:paraId="6DEE722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ds18b20_read_byte(void)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for(i=0;i&lt;8;i++)//循环8次，每次读取一位，且先读低位再读高位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temp=ds18b20_read_bit();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dat=(temp&lt;&lt;7)|(dat&gt;&gt;1);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dat;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30D4CF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29B8C4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DS18B20 的规定是</w:t>
      </w:r>
      <w:r>
        <w:rPr>
          <w:rFonts w:ascii="宋体" w:hAnsi="宋体" w:eastAsia="宋体"/>
          <w:b/>
          <w:color w:val="1F2D3D"/>
          <w:sz w:val="21"/>
        </w:rPr>
        <w:t>低位先传</w:t>
      </w:r>
      <w:r>
        <w:rPr>
          <w:rFonts w:ascii="宋体" w:hAnsi="宋体" w:eastAsia="宋体"/>
          <w:b w:val="0"/>
          <w:sz w:val="21"/>
        </w:rPr>
        <w:t>。读到的第 1 位是最低位（bit0），第 8 位才是最高位。</w:t>
      </w:r>
    </w:p>
    <w:p w14:paraId="18C0BB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dat=(temp&lt;&lt;7)|(dat&gt;&gt;1)</w:t>
      </w:r>
      <w:r>
        <w:rPr>
          <w:rFonts w:ascii="宋体" w:hAnsi="宋体" w:eastAsia="宋体"/>
          <w:b w:val="0"/>
          <w:sz w:val="21"/>
        </w:rPr>
        <w:t xml:space="preserve"> 是标准写法：把刚读到的位放到最高位，同时把已有的数据整体右移一格。8 次之后，最先读到的位被移到了 bit0，最后读到的位停在 bit7，正好还原成正常字节顺序。</w:t>
      </w:r>
    </w:p>
    <w:p w14:paraId="3C72C0D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反过来写（先读的放低位、再左移）会得到位序颠倒的数，初学者最常在这里翻车。</w:t>
      </w:r>
    </w:p>
    <w:p w14:paraId="1279A47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段：写一个字节 ds18b20_write_byte</w:t>
      </w:r>
    </w:p>
    <w:p w14:paraId="192C31A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ds18b20_write_byte(u8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for(i=0;i&lt;8;i++)//循环8次，每次写一位，且先写低位再写高位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temp=dat&amp;0x01;//选择低位准备写入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dat&gt;&gt;=1;//将次高位移到低位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if(temp)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DS18B20_PORT=0;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_nop_();_nop_();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DS18B20_PORT=1;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DS18B20_PORT=0;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DS18B20_PORT=1;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_nop_();_nop_();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C408E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4F8A7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就是要发的字节。</w:t>
      </w:r>
      <w:r>
        <w:rPr>
          <w:rFonts w:ascii="Consolas" w:hAnsi="Consolas" w:eastAsia="宋体"/>
          <w:b w:val="0"/>
          <w:color w:val="A31D1D"/>
          <w:sz w:val="20"/>
        </w:rPr>
        <w:t>dat&amp;0x01</w:t>
      </w:r>
      <w:r>
        <w:rPr>
          <w:rFonts w:ascii="宋体" w:hAnsi="宋体" w:eastAsia="宋体"/>
          <w:b w:val="0"/>
          <w:sz w:val="21"/>
        </w:rPr>
        <w:t xml:space="preserve"> 取最低位，</w:t>
      </w:r>
      <w:r>
        <w:rPr>
          <w:rFonts w:ascii="Consolas" w:hAnsi="Consolas" w:eastAsia="宋体"/>
          <w:b w:val="0"/>
          <w:color w:val="A31D1D"/>
          <w:sz w:val="20"/>
        </w:rPr>
        <w:t>dat&gt;&gt;=1</w:t>
      </w:r>
      <w:r>
        <w:rPr>
          <w:rFonts w:ascii="宋体" w:hAnsi="宋体" w:eastAsia="宋体"/>
          <w:b w:val="0"/>
          <w:sz w:val="21"/>
        </w:rPr>
        <w:t xml:space="preserve"> 把下一位挪到最低位，所以是</w:t>
      </w:r>
      <w:r>
        <w:rPr>
          <w:rFonts w:ascii="宋体" w:hAnsi="宋体" w:eastAsia="宋体"/>
          <w:b/>
          <w:color w:val="1F2D3D"/>
          <w:sz w:val="21"/>
        </w:rPr>
        <w:t>低位先发</w:t>
      </w:r>
      <w:r>
        <w:rPr>
          <w:rFonts w:ascii="宋体" w:hAnsi="宋体" w:eastAsia="宋体"/>
          <w:b w:val="0"/>
          <w:sz w:val="21"/>
        </w:rPr>
        <w:t>。</w:t>
      </w:r>
    </w:p>
    <w:p w14:paraId="770565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写 1</w:t>
      </w:r>
      <w:r>
        <w:rPr>
          <w:rFonts w:ascii="宋体" w:hAnsi="宋体" w:eastAsia="宋体"/>
          <w:b w:val="0"/>
          <w:sz w:val="21"/>
        </w:rPr>
        <w:t>：拉低 1~2us 就赶紧释放，然后保持高电平 60us 左右。整个时隙里低电平很短。</w:t>
      </w:r>
    </w:p>
    <w:p w14:paraId="695140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写 0</w:t>
      </w:r>
      <w:r>
        <w:rPr>
          <w:rFonts w:ascii="宋体" w:hAnsi="宋体" w:eastAsia="宋体"/>
          <w:b w:val="0"/>
          <w:sz w:val="21"/>
        </w:rPr>
        <w:t>：拉低并保持 60us 左右，最后才释放。整个时隙里低电平很长。</w:t>
      </w:r>
    </w:p>
    <w:p w14:paraId="39CAAF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两种时隙长度都在 60~120us，区别只在“低电平占多久”。DS18B20 就是在拉低后 15~60us 这个窗口里采样，看到短低就是 1，看到长低就是 0。</w:t>
      </w:r>
    </w:p>
    <w:p w14:paraId="3CA6B4D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每个时隙之间至少要有 1us 恢复时间，这里的 </w:t>
      </w:r>
      <w:r>
        <w:rPr>
          <w:rFonts w:ascii="Consolas" w:hAnsi="Consolas" w:eastAsia="宋体"/>
          <w:b w:val="0"/>
          <w:color w:val="A31D1D"/>
          <w:sz w:val="20"/>
        </w:rPr>
        <w:t>delay_10us(6)</w:t>
      </w:r>
      <w:r>
        <w:rPr>
          <w:rFonts w:ascii="宋体" w:hAnsi="宋体" w:eastAsia="宋体"/>
          <w:b w:val="0"/>
          <w:sz w:val="21"/>
        </w:rPr>
        <w:t xml:space="preserve"> 顺带就保证了。</w:t>
      </w:r>
    </w:p>
    <w:p w14:paraId="2F1AC68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7 段：启动转换 ds18b20_start</w:t>
      </w:r>
    </w:p>
    <w:p w14:paraId="1E774F8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ds18b20_start(void)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if(ds18b20_check()==0)//检查DS18B20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ds18b20_write_byte(0xcc);//SKIP ROM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ds18b20_write_byte(0x44);//转换命令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20910F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A4657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每次发命令前都必须先复位（</w:t>
      </w:r>
      <w:r>
        <w:rPr>
          <w:rFonts w:ascii="Consolas" w:hAnsi="Consolas" w:eastAsia="宋体"/>
          <w:b w:val="0"/>
          <w:color w:val="A31D1D"/>
          <w:sz w:val="20"/>
        </w:rPr>
        <w:t>ds18b20_check</w:t>
      </w:r>
      <w:r>
        <w:rPr>
          <w:rFonts w:ascii="宋体" w:hAnsi="宋体" w:eastAsia="宋体"/>
          <w:b w:val="0"/>
          <w:sz w:val="21"/>
        </w:rPr>
        <w:t xml:space="preserve"> 里做了），这是单总线的规矩：一条命令 = 一次复位 + 若干字节。</w:t>
      </w:r>
    </w:p>
    <w:p w14:paraId="39BDDF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0xCC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宋体" w:hAnsi="宋体" w:eastAsia="宋体"/>
          <w:b/>
          <w:color w:val="1F2D3D"/>
          <w:sz w:val="21"/>
        </w:rPr>
        <w:t>SKIP ROM</w:t>
      </w:r>
      <w:r>
        <w:rPr>
          <w:rFonts w:ascii="宋体" w:hAnsi="宋体" w:eastAsia="宋体"/>
          <w:b w:val="0"/>
          <w:sz w:val="21"/>
        </w:rPr>
        <w:t xml:space="preserve">（跳过 ROM）命令，二进制 </w:t>
      </w:r>
      <w:r>
        <w:rPr>
          <w:rFonts w:ascii="Consolas" w:hAnsi="Consolas" w:eastAsia="宋体"/>
          <w:b w:val="0"/>
          <w:color w:val="A31D1D"/>
          <w:sz w:val="20"/>
        </w:rPr>
        <w:t>1100 1100</w:t>
      </w:r>
      <w:r>
        <w:rPr>
          <w:rFonts w:ascii="宋体" w:hAnsi="宋体" w:eastAsia="宋体"/>
          <w:b w:val="0"/>
          <w:sz w:val="21"/>
        </w:rPr>
        <w:t>。总线上只挂一个传感器时，不用读它的 64 位 ROM 编码，直接跳过，后面发的命令所有器件都听。</w:t>
      </w:r>
    </w:p>
    <w:p w14:paraId="375CE23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0x44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宋体" w:hAnsi="宋体" w:eastAsia="宋体"/>
          <w:b/>
          <w:color w:val="1F2D3D"/>
          <w:sz w:val="21"/>
        </w:rPr>
        <w:t>CONVERT T</w:t>
      </w:r>
      <w:r>
        <w:rPr>
          <w:rFonts w:ascii="宋体" w:hAnsi="宋体" w:eastAsia="宋体"/>
          <w:b w:val="0"/>
          <w:sz w:val="21"/>
        </w:rPr>
        <w:t>（启动温度转换）命令。发完之后传感器开始测量，12 位分辨率最长要 750ms，这段时间总线上如果强行通信会读到旧数据。</w:t>
      </w:r>
    </w:p>
    <w:p w14:paraId="06F7DA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转换结果自动存进内部 9 字节暂存器，前两个字节就是温度。</w:t>
      </w:r>
    </w:p>
    <w:p w14:paraId="7838413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8 段：初始化 ds18b20_init</w:t>
      </w:r>
    </w:p>
    <w:p w14:paraId="1255F40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ds18b20_init(void)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ds18b20_reset();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ds18b20_check();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F71FAD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485BE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先 </w:t>
      </w:r>
      <w:r>
        <w:rPr>
          <w:rFonts w:ascii="Consolas" w:hAnsi="Consolas" w:eastAsia="宋体"/>
          <w:b w:val="0"/>
          <w:color w:val="A31D1D"/>
          <w:sz w:val="20"/>
        </w:rPr>
        <w:t>reset()</w:t>
      </w:r>
      <w:r>
        <w:rPr>
          <w:rFonts w:ascii="宋体" w:hAnsi="宋体" w:eastAsia="宋体"/>
          <w:b w:val="0"/>
          <w:sz w:val="21"/>
        </w:rPr>
        <w:t xml:space="preserve"> 打一个 750us 的复位脉冲，再 </w:t>
      </w:r>
      <w:r>
        <w:rPr>
          <w:rFonts w:ascii="Consolas" w:hAnsi="Consolas" w:eastAsia="宋体"/>
          <w:b w:val="0"/>
          <w:color w:val="A31D1D"/>
          <w:sz w:val="20"/>
        </w:rPr>
        <w:t>check()</w:t>
      </w:r>
      <w:r>
        <w:rPr>
          <w:rFonts w:ascii="宋体" w:hAnsi="宋体" w:eastAsia="宋体"/>
          <w:b w:val="0"/>
          <w:sz w:val="21"/>
        </w:rPr>
        <w:t xml:space="preserve"> 打一个 500us 的复位脉冲并读存在脉冲。</w:t>
      </w:r>
    </w:p>
    <w:p w14:paraId="6A5BC2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看起来重复，实际起作用的是 </w:t>
      </w:r>
      <w:r>
        <w:rPr>
          <w:rFonts w:ascii="Consolas" w:hAnsi="Consolas" w:eastAsia="宋体"/>
          <w:b w:val="0"/>
          <w:color w:val="A31D1D"/>
          <w:sz w:val="20"/>
        </w:rPr>
        <w:t>check()</w:t>
      </w:r>
      <w:r>
        <w:rPr>
          <w:rFonts w:ascii="宋体" w:hAnsi="宋体" w:eastAsia="宋体"/>
          <w:b w:val="0"/>
          <w:sz w:val="21"/>
        </w:rPr>
        <w:t>：它带关中断保护和存在脉冲读取。</w:t>
      </w:r>
      <w:r>
        <w:rPr>
          <w:rFonts w:ascii="Consolas" w:hAnsi="Consolas" w:eastAsia="宋体"/>
          <w:b w:val="0"/>
          <w:color w:val="A31D1D"/>
          <w:sz w:val="20"/>
        </w:rPr>
        <w:t>reset()</w:t>
      </w:r>
      <w:r>
        <w:rPr>
          <w:rFonts w:ascii="宋体" w:hAnsi="宋体" w:eastAsia="宋体"/>
          <w:b w:val="0"/>
          <w:sz w:val="21"/>
        </w:rPr>
        <w:t xml:space="preserve"> 的作用是先把总线拉到确定的高电平空闲状态，顺带兼容“只调 reset 不检测”的写法。</w:t>
      </w:r>
    </w:p>
    <w:p w14:paraId="5CA826A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返回值直接透传 </w:t>
      </w:r>
      <w:r>
        <w:rPr>
          <w:rFonts w:ascii="Consolas" w:hAnsi="Consolas" w:eastAsia="宋体"/>
          <w:b w:val="0"/>
          <w:color w:val="A31D1D"/>
          <w:sz w:val="20"/>
        </w:rPr>
        <w:t>check()</w:t>
      </w:r>
      <w:r>
        <w:rPr>
          <w:rFonts w:ascii="宋体" w:hAnsi="宋体" w:eastAsia="宋体"/>
          <w:b w:val="0"/>
          <w:sz w:val="21"/>
        </w:rPr>
        <w:t xml:space="preserve"> 的结果：0 = 存在，1 = 不存在。</w:t>
      </w:r>
    </w:p>
    <w:p w14:paraId="2750D99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9 段：读温度 ds18b20_read_temperture</w:t>
      </w:r>
    </w:p>
    <w:p w14:paraId="139CE5C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float ds18b20_read_temperture(void)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int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float temp;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dath=0;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if(ds18b20_check()==0)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ds18b20_write_byte(0xcc);//SKIP ROM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ds18b20_write_byte(0xbe);//读存储器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datl=ds18b20_read_byte();//低字节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dath=ds18b20_read_byte();//高字节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value=(dath&lt;&lt;8)+datl;//合并为16位数据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if((value&amp;0xf800)==0xf800)//判断符号位，负温度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value=(~value)+1; //数据取反再加1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temp=value*(-0.0625);//乘以精度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//正温度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temp=value*0.0625;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temp;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E81A85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B3EA57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返回值是 </w:t>
      </w:r>
      <w:r>
        <w:rPr>
          <w:rFonts w:ascii="Consolas" w:hAnsi="Consolas" w:eastAsia="宋体"/>
          <w:b w:val="0"/>
          <w:color w:val="A31D1D"/>
          <w:sz w:val="20"/>
        </w:rPr>
        <w:t>float</w:t>
      </w:r>
      <w:r>
        <w:rPr>
          <w:rFonts w:ascii="宋体" w:hAnsi="宋体" w:eastAsia="宋体"/>
          <w:b w:val="0"/>
          <w:sz w:val="21"/>
        </w:rPr>
        <w:t xml:space="preserve"> 摄氏温度；函数里的 </w:t>
      </w:r>
      <w:r>
        <w:rPr>
          <w:rFonts w:ascii="Consolas" w:hAnsi="Consolas" w:eastAsia="宋体"/>
          <w:b w:val="0"/>
          <w:color w:val="A31D1D"/>
          <w:sz w:val="20"/>
        </w:rPr>
        <w:t>int i=0;</w:t>
      </w:r>
      <w:r>
        <w:rPr>
          <w:rFonts w:ascii="宋体" w:hAnsi="宋体" w:eastAsia="宋体"/>
          <w:b w:val="0"/>
          <w:sz w:val="21"/>
        </w:rPr>
        <w:t xml:space="preserve"> 其实没用到。</w:t>
      </w:r>
    </w:p>
    <w:p w14:paraId="0EAA47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0xBE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宋体" w:hAnsi="宋体" w:eastAsia="宋体"/>
          <w:b/>
          <w:color w:val="1F2D3D"/>
          <w:sz w:val="21"/>
        </w:rPr>
        <w:t>READ SCRATCHPAD</w:t>
      </w:r>
      <w:r>
        <w:rPr>
          <w:rFonts w:ascii="宋体" w:hAnsi="宋体" w:eastAsia="宋体"/>
          <w:b w:val="0"/>
          <w:sz w:val="21"/>
        </w:rPr>
        <w:t>（读暂存器）命令，</w:t>
      </w:r>
      <w:r>
        <w:rPr>
          <w:rFonts w:ascii="Consolas" w:hAnsi="Consolas" w:eastAsia="宋体"/>
          <w:b w:val="0"/>
          <w:color w:val="A31D1D"/>
          <w:sz w:val="20"/>
        </w:rPr>
        <w:t>1011 1110</w:t>
      </w:r>
      <w:r>
        <w:rPr>
          <w:rFonts w:ascii="宋体" w:hAnsi="宋体" w:eastAsia="宋体"/>
          <w:b w:val="0"/>
          <w:sz w:val="21"/>
        </w:rPr>
        <w:t>。发完后传感器开始往外吐 9 个字节，前两个是温度。</w:t>
      </w:r>
    </w:p>
    <w:p w14:paraId="4F28F5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先读低字节，再读高字节</w:t>
      </w:r>
      <w:r>
        <w:rPr>
          <w:rFonts w:ascii="宋体" w:hAnsi="宋体" w:eastAsia="宋体"/>
          <w:b w:val="0"/>
          <w:sz w:val="21"/>
        </w:rPr>
        <w:t>，这个顺序不能反。</w:t>
      </w:r>
      <w:r>
        <w:rPr>
          <w:rFonts w:ascii="Consolas" w:hAnsi="Consolas" w:eastAsia="宋体"/>
          <w:b w:val="0"/>
          <w:color w:val="A31D1D"/>
          <w:sz w:val="20"/>
        </w:rPr>
        <w:t>value=(dath&lt;&lt;8)+datl</w:t>
      </w:r>
      <w:r>
        <w:rPr>
          <w:rFonts w:ascii="宋体" w:hAnsi="宋体" w:eastAsia="宋体"/>
          <w:b w:val="0"/>
          <w:sz w:val="21"/>
        </w:rPr>
        <w:t xml:space="preserve"> 把两个字节拼成 16 位数。</w:t>
      </w:r>
    </w:p>
    <w:p w14:paraId="28BB1F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温度是 </w:t>
      </w:r>
      <w:r>
        <w:rPr>
          <w:rFonts w:ascii="宋体" w:hAnsi="宋体" w:eastAsia="宋体"/>
          <w:b/>
          <w:color w:val="1F2D3D"/>
          <w:sz w:val="21"/>
        </w:rPr>
        <w:t>12 位补码</w:t>
      </w:r>
      <w:r>
        <w:rPr>
          <w:rFonts w:ascii="宋体" w:hAnsi="宋体" w:eastAsia="宋体"/>
          <w:b w:val="0"/>
          <w:sz w:val="21"/>
        </w:rPr>
        <w:t xml:space="preserve">，低 4 位是小数（精度 2^-4 = 0.0625℃）。所以 </w:t>
      </w:r>
      <w:r>
        <w:rPr>
          <w:rFonts w:ascii="Consolas" w:hAnsi="Consolas" w:eastAsia="宋体"/>
          <w:b w:val="0"/>
          <w:color w:val="A31D1D"/>
          <w:sz w:val="20"/>
        </w:rPr>
        <w:t>value*0.0625</w:t>
      </w:r>
      <w:r>
        <w:rPr>
          <w:rFonts w:ascii="宋体" w:hAnsi="宋体" w:eastAsia="宋体"/>
          <w:b w:val="0"/>
          <w:sz w:val="21"/>
        </w:rPr>
        <w:t xml:space="preserve"> 就是摄氏度，比如 </w:t>
      </w:r>
      <w:r>
        <w:rPr>
          <w:rFonts w:ascii="Consolas" w:hAnsi="Consolas" w:eastAsia="宋体"/>
          <w:b w:val="0"/>
          <w:color w:val="A31D1D"/>
          <w:sz w:val="20"/>
        </w:rPr>
        <w:t>value=0x0191</w:t>
      </w:r>
      <w:r>
        <w:rPr>
          <w:rFonts w:ascii="宋体" w:hAnsi="宋体" w:eastAsia="宋体"/>
          <w:b w:val="0"/>
          <w:sz w:val="21"/>
        </w:rPr>
        <w:t>（401）→ 401×0.0625 = 25.0625℃。</w:t>
      </w:r>
    </w:p>
    <w:p w14:paraId="16E92B4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负温度判断用 </w:t>
      </w:r>
      <w:r>
        <w:rPr>
          <w:rFonts w:ascii="Consolas" w:hAnsi="Consolas" w:eastAsia="宋体"/>
          <w:b w:val="0"/>
          <w:color w:val="A31D1D"/>
          <w:sz w:val="20"/>
        </w:rPr>
        <w:t>(value&amp;0xf800)==0xf800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0xF800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1111 1000 0000 0000</w:t>
      </w:r>
      <w:r>
        <w:rPr>
          <w:rFonts w:ascii="宋体" w:hAnsi="宋体" w:eastAsia="宋体"/>
          <w:b w:val="0"/>
          <w:sz w:val="21"/>
        </w:rPr>
        <w:t>，掩掉低 11 位，只看高 5 位；如果高 5 位全是 1，就是负数（12 位补码的符号位被扩展到高 4 位）。</w:t>
      </w:r>
    </w:p>
    <w:p w14:paraId="3C967A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负数要按补码规则还原：</w:t>
      </w:r>
      <w:r>
        <w:rPr>
          <w:rFonts w:ascii="Consolas" w:hAnsi="Consolas" w:eastAsia="宋体"/>
          <w:b w:val="0"/>
          <w:color w:val="A31D1D"/>
          <w:sz w:val="20"/>
        </w:rPr>
        <w:t>(~value)+1</w:t>
      </w:r>
      <w:r>
        <w:rPr>
          <w:rFonts w:ascii="宋体" w:hAnsi="宋体" w:eastAsia="宋体"/>
          <w:b w:val="0"/>
          <w:sz w:val="21"/>
        </w:rPr>
        <w:t xml:space="preserve"> 取反加一得到绝对值，再乘 </w:t>
      </w:r>
      <w:r>
        <w:rPr>
          <w:rFonts w:ascii="Consolas" w:hAnsi="Consolas" w:eastAsia="宋体"/>
          <w:b w:val="0"/>
          <w:color w:val="A31D1D"/>
          <w:sz w:val="20"/>
        </w:rPr>
        <w:t>-0.0625</w:t>
      </w:r>
      <w:r>
        <w:rPr>
          <w:rFonts w:ascii="宋体" w:hAnsi="宋体" w:eastAsia="宋体"/>
          <w:b w:val="0"/>
          <w:sz w:val="21"/>
        </w:rPr>
        <w:t xml:space="preserve">。例如 -25.0625℃ 的原始码是 </w:t>
      </w:r>
      <w:r>
        <w:rPr>
          <w:rFonts w:ascii="Consolas" w:hAnsi="Consolas" w:eastAsia="宋体"/>
          <w:b w:val="0"/>
          <w:color w:val="A31D1D"/>
          <w:sz w:val="20"/>
        </w:rPr>
        <w:t>0xFE6F</w:t>
      </w:r>
      <w:r>
        <w:rPr>
          <w:rFonts w:ascii="宋体" w:hAnsi="宋体" w:eastAsia="宋体"/>
          <w:b w:val="0"/>
          <w:sz w:val="21"/>
        </w:rPr>
        <w:t xml:space="preserve">，取反加一变 </w:t>
      </w:r>
      <w:r>
        <w:rPr>
          <w:rFonts w:ascii="Consolas" w:hAnsi="Consolas" w:eastAsia="宋体"/>
          <w:b w:val="0"/>
          <w:color w:val="A31D1D"/>
          <w:sz w:val="20"/>
        </w:rPr>
        <w:t>0x0191</w:t>
      </w:r>
      <w:r>
        <w:rPr>
          <w:rFonts w:ascii="宋体" w:hAnsi="宋体" w:eastAsia="宋体"/>
          <w:b w:val="0"/>
          <w:sz w:val="21"/>
        </w:rPr>
        <w:t>，乘 -0.0625 得 -25.0625。</w:t>
      </w:r>
    </w:p>
    <w:p w14:paraId="4890E7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value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，取反加一后仍按无符号解释，所以必须自己补上负号。</w:t>
      </w:r>
    </w:p>
    <w:p w14:paraId="5344AA9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初学者常问“为什么不是 ×0.0625 就完了”：因为传感器给的是二进制补码，不是“符号位 + 绝对值”，负数必须做补码还原。</w:t>
      </w:r>
    </w:p>
    <w:p w14:paraId="5B5E6367">
      <w:pPr>
        <w:keepNext/>
        <w:spacing w:before="220" w:after="80"/>
        <w:outlineLvl w:val="2"/>
      </w:pPr>
      <w:bookmarkStart w:id="195" w:name="_Toc2499"/>
      <w:r>
        <w:rPr>
          <w:rFonts w:ascii="微软雅黑" w:hAnsi="微软雅黑" w:eastAsia="微软雅黑"/>
          <w:b/>
          <w:color w:val="1F2D3D"/>
          <w:sz w:val="24"/>
        </w:rPr>
        <w:t>3. smg.c（动态数码管显示）</w:t>
      </w:r>
      <w:bookmarkEnd w:id="195"/>
    </w:p>
    <w:p w14:paraId="4D52873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 5 个段码依次送到 P0，并用 138 选通对应位。完整原理见第 7 章。</w:t>
      </w:r>
    </w:p>
    <w:p w14:paraId="6E67AA7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162D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7BB75D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7C5738A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B94596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BE7C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79B5E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5032E7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2278D2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6DE0DEFE">
      <w:pPr>
        <w:spacing w:after="40"/>
      </w:pPr>
    </w:p>
    <w:p w14:paraId="0E0CB32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段：smg_display 的关键差异</w:t>
      </w:r>
    </w:p>
    <w:p w14:paraId="49D7A97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076F4FB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B14213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本章的 smg.c 与第 21 章只差这一行：这里是 </w:t>
      </w:r>
      <w:r>
        <w:rPr>
          <w:rFonts w:ascii="Consolas" w:hAnsi="Consolas" w:eastAsia="宋体"/>
          <w:b w:val="0"/>
          <w:color w:val="A31D1D"/>
          <w:sz w:val="20"/>
        </w:rPr>
        <w:t>dat[...]</w:t>
      </w:r>
      <w:r>
        <w:rPr>
          <w:rFonts w:ascii="宋体" w:hAnsi="宋体" w:eastAsia="宋体"/>
          <w:b w:val="0"/>
          <w:sz w:val="21"/>
        </w:rPr>
        <w:t xml:space="preserve"> 直接送 P0，说明调用者传进来的已经是</w:t>
      </w:r>
      <w:r>
        <w:rPr>
          <w:rFonts w:ascii="宋体" w:hAnsi="宋体" w:eastAsia="宋体"/>
          <w:b/>
          <w:color w:val="1F2D3D"/>
          <w:sz w:val="21"/>
        </w:rPr>
        <w:t>段码</w:t>
      </w:r>
      <w:r>
        <w:rPr>
          <w:rFonts w:ascii="宋体" w:hAnsi="宋体" w:eastAsia="宋体"/>
          <w:b w:val="0"/>
          <w:sz w:val="21"/>
        </w:rPr>
        <w:t>。</w:t>
      </w:r>
    </w:p>
    <w:p w14:paraId="7BEF6C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所以 main 里要先 </w:t>
      </w:r>
      <w:r>
        <w:rPr>
          <w:rFonts w:ascii="Consolas" w:hAnsi="Consolas" w:eastAsia="宋体"/>
          <w:b w:val="0"/>
          <w:color w:val="A31D1D"/>
          <w:sz w:val="20"/>
        </w:rPr>
        <w:t>gsmg_code[x]</w:t>
      </w:r>
      <w:r>
        <w:rPr>
          <w:rFonts w:ascii="宋体" w:hAnsi="宋体" w:eastAsia="宋体"/>
          <w:b w:val="0"/>
          <w:sz w:val="21"/>
        </w:rPr>
        <w:t xml:space="preserve"> 查表、再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加小数点，才能交给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>。如果照第 21 章的写法传数字进去，显示的就是乱七八糟的笔画。</w:t>
      </w:r>
    </w:p>
    <w:p w14:paraId="1828395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位选部分（</w:t>
      </w:r>
      <w:r>
        <w:rPr>
          <w:rFonts w:ascii="Consolas" w:hAnsi="Consolas" w:eastAsia="宋体"/>
          <w:b w:val="0"/>
          <w:color w:val="A31D1D"/>
          <w:sz w:val="20"/>
        </w:rPr>
        <w:t>switch(i)</w:t>
      </w:r>
      <w:r>
        <w:rPr>
          <w:rFonts w:ascii="宋体" w:hAnsi="宋体" w:eastAsia="宋体"/>
          <w:b w:val="0"/>
          <w:sz w:val="21"/>
        </w:rPr>
        <w:t xml:space="preserve"> 配 LSA/LSB/LSC）和消影与第 7、21 章完全相同，不再重复。</w:t>
      </w:r>
    </w:p>
    <w:p w14:paraId="1CF32E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数组长度只要求“够 </w:t>
      </w:r>
      <w:r>
        <w:rPr>
          <w:rFonts w:ascii="Consolas" w:hAnsi="Consolas" w:eastAsia="宋体"/>
          <w:b w:val="0"/>
          <w:color w:val="A31D1D"/>
          <w:sz w:val="20"/>
        </w:rPr>
        <w:t>8-pos+1</w:t>
      </w:r>
      <w:r>
        <w:rPr>
          <w:rFonts w:ascii="宋体" w:hAnsi="宋体" w:eastAsia="宋体"/>
          <w:b w:val="0"/>
          <w:sz w:val="21"/>
        </w:rPr>
        <w:t xml:space="preserve"> 个元素”，本章传 5 个、从第 4 位开始，刚好用满 5 位。</w:t>
      </w:r>
    </w:p>
    <w:p w14:paraId="4807F3F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6" w:name="_Toc19665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196"/>
    </w:p>
    <w:p w14:paraId="3CC113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单总线一切命令都是“先复位、再发字节”，复位后 15~60us 内出现的低电平就是存在脉冲，读到 0 表示器件在。</w:t>
      </w:r>
    </w:p>
    <w:p w14:paraId="321518F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写 0 和写 1 的区别只是低电平持续 60us 还是 2us；读的时候必须在拉低后 15us 内采样。</w:t>
      </w:r>
    </w:p>
    <w:p w14:paraId="5D4F44B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DS18B20 的数据是低位先传，读字节要用 </w:t>
      </w:r>
      <w:r>
        <w:rPr>
          <w:rFonts w:ascii="Consolas" w:hAnsi="Consolas" w:eastAsia="宋体"/>
          <w:b w:val="0"/>
          <w:color w:val="A31D1D"/>
          <w:sz w:val="20"/>
        </w:rPr>
        <w:t>dat=(temp&lt;&lt;7)|(dat&gt;&gt;1)</w:t>
      </w:r>
      <w:r>
        <w:rPr>
          <w:rFonts w:ascii="宋体" w:hAnsi="宋体" w:eastAsia="宋体"/>
          <w:b w:val="0"/>
          <w:sz w:val="21"/>
        </w:rPr>
        <w:t xml:space="preserve"> 右移拼接。</w:t>
      </w:r>
    </w:p>
    <w:p w14:paraId="153F3A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0xCC 跳过 ROM、0x44 启动转换、0xBE 读暂存器，三个命令要记牢。</w:t>
      </w:r>
    </w:p>
    <w:p w14:paraId="11216D4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温度 = 16 位值 × 0.0625；负数是补码，要先取反加一再加负号，别直接乘。</w:t>
      </w:r>
    </w:p>
    <w:p w14:paraId="00B072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12 位转换最长 750ms，读完要重新发 0x44，否则一直显示同一个数。</w:t>
      </w:r>
    </w:p>
    <w:p w14:paraId="38D30114">
      <w:pPr>
        <w:keepNext/>
        <w:pageBreakBefore/>
        <w:spacing w:before="0" w:after="200"/>
        <w:outlineLvl w:val="0"/>
      </w:pPr>
      <w:bookmarkStart w:id="197" w:name="ch23"/>
      <w:bookmarkStart w:id="198" w:name="_Toc17676"/>
      <w:r>
        <w:rPr>
          <w:rFonts w:ascii="微软雅黑" w:hAnsi="微软雅黑" w:eastAsia="微软雅黑"/>
          <w:b/>
          <w:color w:val="1F2D3D"/>
          <w:sz w:val="44"/>
        </w:rPr>
        <w:t>第23章 DS1302时钟实验</w:t>
      </w:r>
      <w:bookmarkEnd w:id="197"/>
      <w:bookmarkEnd w:id="198"/>
    </w:p>
    <w:p w14:paraId="7F8920A7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D:\51\新实验HEX合集\21-DS1302时钟实验\21-DS1302时钟实验.hex</w:t>
      </w:r>
    </w:p>
    <w:p w14:paraId="1C7AD09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 xml:space="preserve">用 RST、CLK、IO 三根线读写 DS1302，把 BCD 码的时、分、秒显示成 </w:t>
      </w:r>
      <w:r>
        <w:rPr>
          <w:rFonts w:ascii="Consolas" w:hAnsi="Consolas" w:eastAsia="宋体"/>
          <w:b w:val="0"/>
          <w:color w:val="A31D1D"/>
          <w:sz w:val="20"/>
        </w:rPr>
        <w:t>13-51-47</w:t>
      </w:r>
      <w:r>
        <w:rPr>
          <w:rFonts w:ascii="宋体" w:hAnsi="宋体" w:eastAsia="宋体"/>
          <w:b w:val="0"/>
          <w:color w:val="59636E"/>
          <w:sz w:val="21"/>
        </w:rPr>
        <w:t>。</w:t>
      </w:r>
    </w:p>
    <w:p w14:paraId="035459D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199" w:name="_Toc22359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199"/>
    </w:p>
    <w:p w14:paraId="1C572E4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下载程序后，数码管显示 </w:t>
      </w:r>
      <w:r>
        <w:rPr>
          <w:rFonts w:ascii="Consolas" w:hAnsi="Consolas" w:eastAsia="宋体"/>
          <w:b w:val="0"/>
          <w:color w:val="A31D1D"/>
          <w:sz w:val="20"/>
        </w:rPr>
        <w:t>13-51-47</w:t>
      </w:r>
      <w:r>
        <w:rPr>
          <w:rFonts w:ascii="宋体" w:hAnsi="宋体" w:eastAsia="宋体"/>
          <w:b w:val="0"/>
          <w:sz w:val="21"/>
        </w:rPr>
        <w:t>，两个横杠是分隔符。秒钟位每秒加一，到 59 后进位，分钟、小时跟着走。断电一段时间再上电，时间会继续走（板上有备用电池时），说明 DS1302 自己在计时。</w:t>
      </w:r>
    </w:p>
    <w:p w14:paraId="795E61D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0" w:name="_Toc12780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0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598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4749FB3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E05B28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5DBC6D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53341A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93CF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08FC5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DS1302_RST</w:t>
            </w:r>
          </w:p>
        </w:tc>
        <w:tc>
          <w:tcPr>
            <w:tcW w:w="2381" w:type="dxa"/>
          </w:tcPr>
          <w:p w14:paraId="772625E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03E183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的 RST（CE）脚</w:t>
            </w:r>
          </w:p>
        </w:tc>
        <w:tc>
          <w:tcPr>
            <w:tcW w:w="2381" w:type="dxa"/>
          </w:tcPr>
          <w:p w14:paraId="34FBFB8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DS1302_RST=P3^5</w:t>
            </w:r>
          </w:p>
        </w:tc>
      </w:tr>
      <w:tr w14:paraId="14452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83D26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DS1302_CLK</w:t>
            </w:r>
          </w:p>
        </w:tc>
        <w:tc>
          <w:tcPr>
            <w:tcW w:w="2381" w:type="dxa"/>
          </w:tcPr>
          <w:p w14:paraId="5A1CCF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41262C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的 SCLK 脚</w:t>
            </w:r>
          </w:p>
        </w:tc>
        <w:tc>
          <w:tcPr>
            <w:tcW w:w="2381" w:type="dxa"/>
          </w:tcPr>
          <w:p w14:paraId="178323EE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DS1302_CLK=P3^6</w:t>
            </w:r>
          </w:p>
        </w:tc>
      </w:tr>
      <w:tr w14:paraId="3A0A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5E770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DS1302_IO</w:t>
            </w:r>
          </w:p>
        </w:tc>
        <w:tc>
          <w:tcPr>
            <w:tcW w:w="2381" w:type="dxa"/>
          </w:tcPr>
          <w:p w14:paraId="1A8D68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0367BD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的 I/O 脚</w:t>
            </w:r>
          </w:p>
        </w:tc>
        <w:tc>
          <w:tcPr>
            <w:tcW w:w="2381" w:type="dxa"/>
          </w:tcPr>
          <w:p w14:paraId="16340B0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DS1302_IO=P3^4</w:t>
            </w:r>
          </w:p>
        </w:tc>
      </w:tr>
      <w:tr w14:paraId="6285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52DBF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</w:t>
            </w:r>
          </w:p>
        </w:tc>
        <w:tc>
          <w:tcPr>
            <w:tcW w:w="2381" w:type="dxa"/>
          </w:tcPr>
          <w:p w14:paraId="402C85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1B270A6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 a~dp</w:t>
            </w:r>
          </w:p>
        </w:tc>
        <w:tc>
          <w:tcPr>
            <w:tcW w:w="2381" w:type="dxa"/>
          </w:tcPr>
          <w:p w14:paraId="31875FC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1261A9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3FE4D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269421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67D2B0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3BE428F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</w:tbl>
    <w:p w14:paraId="3DCE4072">
      <w:pPr>
        <w:spacing w:after="40"/>
      </w:pPr>
    </w:p>
    <w:p w14:paraId="2132917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DS1302 的 VCC1（备用电池）、VCC2、X1/X2 晶振接法见原理图。代码里有一句注释专门提到“实物中 P3.4 没有外接上拉电阻”，说明这条 IO 线在本板上是靠程序补一个上升沿来释放的。</w:t>
      </w:r>
    </w:p>
    <w:p w14:paraId="4CE4DDD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1" w:name="_Toc9851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01"/>
    </w:p>
    <w:p w14:paraId="2D86BB7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>：先解除写保护，再把 7 个时间寄存器写成初始值，最后重新加写保护。</w:t>
      </w:r>
    </w:p>
    <w:p w14:paraId="72CF79C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，调用 </w:t>
      </w:r>
      <w:r>
        <w:rPr>
          <w:rFonts w:ascii="Consolas" w:hAnsi="Consolas" w:eastAsia="宋体"/>
          <w:b w:val="0"/>
          <w:color w:val="A31D1D"/>
          <w:sz w:val="20"/>
        </w:rPr>
        <w:t>ds1302_read_time()</w:t>
      </w:r>
      <w:r>
        <w:rPr>
          <w:rFonts w:ascii="宋体" w:hAnsi="宋体" w:eastAsia="宋体"/>
          <w:b w:val="0"/>
          <w:sz w:val="21"/>
        </w:rPr>
        <w:t xml:space="preserve"> 一次读回 7 个寄存器。</w:t>
      </w:r>
    </w:p>
    <w:p w14:paraId="33DAD48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取 </w:t>
      </w:r>
      <w:r>
        <w:rPr>
          <w:rFonts w:ascii="Consolas" w:hAnsi="Consolas" w:eastAsia="宋体"/>
          <w:b w:val="0"/>
          <w:color w:val="A31D1D"/>
          <w:sz w:val="20"/>
        </w:rPr>
        <w:t>gDS1302_TIME[2]</w:t>
      </w:r>
      <w:r>
        <w:rPr>
          <w:rFonts w:ascii="宋体" w:hAnsi="宋体" w:eastAsia="宋体"/>
          <w:b w:val="0"/>
          <w:sz w:val="21"/>
        </w:rPr>
        <w:t>（小时），高 4 位、低 4 位分别查段码，得到两个数字。</w:t>
      </w:r>
    </w:p>
    <w:p w14:paraId="4F5B70F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第 3 位放 </w:t>
      </w:r>
      <w:r>
        <w:rPr>
          <w:rFonts w:ascii="Consolas" w:hAnsi="Consolas" w:eastAsia="宋体"/>
          <w:b w:val="0"/>
          <w:color w:val="A31D1D"/>
          <w:sz w:val="20"/>
        </w:rPr>
        <w:t>0x40</w:t>
      </w:r>
      <w:r>
        <w:rPr>
          <w:rFonts w:ascii="宋体" w:hAnsi="宋体" w:eastAsia="宋体"/>
          <w:b w:val="0"/>
          <w:sz w:val="21"/>
        </w:rPr>
        <w:t>，显示一条横杠。</w:t>
      </w:r>
    </w:p>
    <w:p w14:paraId="25E28CF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同样处理 </w:t>
      </w:r>
      <w:r>
        <w:rPr>
          <w:rFonts w:ascii="Consolas" w:hAnsi="Consolas" w:eastAsia="宋体"/>
          <w:b w:val="0"/>
          <w:color w:val="A31D1D"/>
          <w:sz w:val="20"/>
        </w:rPr>
        <w:t>gDS1302_TIME[1]</w:t>
      </w:r>
      <w:r>
        <w:rPr>
          <w:rFonts w:ascii="宋体" w:hAnsi="宋体" w:eastAsia="宋体"/>
          <w:b w:val="0"/>
          <w:sz w:val="21"/>
        </w:rPr>
        <w:t>（分钟），再放一个横杠。</w:t>
      </w:r>
    </w:p>
    <w:p w14:paraId="7E5A7BC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处理 </w:t>
      </w:r>
      <w:r>
        <w:rPr>
          <w:rFonts w:ascii="Consolas" w:hAnsi="Consolas" w:eastAsia="宋体"/>
          <w:b w:val="0"/>
          <w:color w:val="A31D1D"/>
          <w:sz w:val="20"/>
        </w:rPr>
        <w:t>gDS1302_TIME[0]</w:t>
      </w:r>
      <w:r>
        <w:rPr>
          <w:rFonts w:ascii="宋体" w:hAnsi="宋体" w:eastAsia="宋体"/>
          <w:b w:val="0"/>
          <w:sz w:val="21"/>
        </w:rPr>
        <w:t>（秒），凑满 8 位。</w:t>
      </w:r>
    </w:p>
    <w:p w14:paraId="32E00A9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smg_display(time_buf,1)</w:t>
      </w:r>
      <w:r>
        <w:rPr>
          <w:rFonts w:ascii="宋体" w:hAnsi="宋体" w:eastAsia="宋体"/>
          <w:b w:val="0"/>
          <w:sz w:val="21"/>
        </w:rPr>
        <w:t xml:space="preserve"> 从第 1 位开始显示全部 8 位，然后回到第 2 步。</w:t>
      </w:r>
    </w:p>
    <w:p w14:paraId="6EB2003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2" w:name="_Toc20954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02"/>
    </w:p>
    <w:p w14:paraId="7502FF19">
      <w:pPr>
        <w:keepNext/>
        <w:spacing w:before="220" w:after="80"/>
        <w:outlineLvl w:val="2"/>
      </w:pPr>
      <w:bookmarkStart w:id="203" w:name="_Toc1300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03"/>
    </w:p>
    <w:p w14:paraId="0B703FC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主程序负责初始化一次，然后不停地“读时间 → 转段码 → 显示”。</w:t>
      </w:r>
    </w:p>
    <w:p w14:paraId="196E968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7FB78F4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实验名称：DS1302时钟实验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实验现象：下载程序后，数码管上显示电子时钟时分秒，格式为“XX-XX-XX”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"ds1302.h"</w:t>
      </w:r>
    </w:p>
    <w:p w14:paraId="7F431FE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31214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和延时函数；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段码表和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>。</w:t>
      </w:r>
    </w:p>
    <w:p w14:paraId="6B6E6EF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ds1302.h</w:t>
      </w:r>
      <w:r>
        <w:rPr>
          <w:rFonts w:ascii="宋体" w:hAnsi="宋体" w:eastAsia="宋体"/>
          <w:b w:val="0"/>
          <w:sz w:val="21"/>
        </w:rPr>
        <w:t xml:space="preserve"> 提供三个引脚定义、外部数组 </w:t>
      </w:r>
      <w:r>
        <w:rPr>
          <w:rFonts w:ascii="Consolas" w:hAnsi="Consolas" w:eastAsia="宋体"/>
          <w:b w:val="0"/>
          <w:color w:val="A31D1D"/>
          <w:sz w:val="20"/>
        </w:rPr>
        <w:t>gDS1302_TIME[7]</w:t>
      </w:r>
      <w:r>
        <w:rPr>
          <w:rFonts w:ascii="宋体" w:hAnsi="宋体" w:eastAsia="宋体"/>
          <w:b w:val="0"/>
          <w:sz w:val="21"/>
        </w:rPr>
        <w:t xml:space="preserve"> 和两个函数声明。数组在 ds1302.c 里定义，头文件用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声明，这样 main 才能访问。</w:t>
      </w:r>
    </w:p>
    <w:p w14:paraId="7EE1372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段：初始化与读时间</w:t>
      </w:r>
    </w:p>
    <w:p w14:paraId="7B812D1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time_buf[8];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ds1302_init();//初始化DS1302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ds1302_read_time();</w:t>
      </w:r>
    </w:p>
    <w:p w14:paraId="5D376C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7CDA9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time_buf[8]</w:t>
      </w:r>
      <w:r>
        <w:rPr>
          <w:rFonts w:ascii="宋体" w:hAnsi="宋体" w:eastAsia="宋体"/>
          <w:b w:val="0"/>
          <w:sz w:val="21"/>
        </w:rPr>
        <w:t xml:space="preserve"> 正好对应 8 个数码管，一个元素一位。</w:t>
      </w:r>
    </w:p>
    <w:p w14:paraId="649129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 只在开机时执行一次。它会把时间强行写成 2021-05-20 13:51:47，所以每次复位都会回到这个时刻——这就是“断电再上电又变回 13:51”的原因，不是芯片坏了。</w:t>
      </w:r>
    </w:p>
    <w:p w14:paraId="2A958C4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ds1302_read_time()</w:t>
      </w:r>
      <w:r>
        <w:rPr>
          <w:rFonts w:ascii="宋体" w:hAnsi="宋体" w:eastAsia="宋体"/>
          <w:b w:val="0"/>
          <w:sz w:val="21"/>
        </w:rPr>
        <w:t xml:space="preserve"> 每轮都读，读回的结果放进全局数组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>，顺序是秒、分、时、日、月、周、年。</w:t>
      </w:r>
    </w:p>
    <w:p w14:paraId="4AD5F70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段：小时、分钟转段码并加分隔符</w:t>
      </w:r>
    </w:p>
    <w:p w14:paraId="352C2C3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time_buf[0]=gsmg_code[gDS1302_TIME[2]/16];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time_buf[1]=gsmg_code[gDS1302_TIME[2]&amp;0x0f];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time_buf[2]=0x40;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time_buf[3]=gsmg_code[gDS1302_TIME[1]/16];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time_buf[4]=gsmg_code[gDS1302_TIME[1]&amp;0x0f];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time_buf[5]=0x40;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time_buf[6]=gsmg_code[gDS1302_TIME[0]/16];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time_buf[7]=gsmg_code[gDS1302_TIME[0]&amp;0x0f];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smg_display(time_buf,1);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EDF562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F109FA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DS1302 里存的是 </w:t>
      </w:r>
      <w:r>
        <w:rPr>
          <w:rFonts w:ascii="宋体" w:hAnsi="宋体" w:eastAsia="宋体"/>
          <w:b/>
          <w:color w:val="1F2D3D"/>
          <w:sz w:val="21"/>
        </w:rPr>
        <w:t>BCD 码</w:t>
      </w:r>
      <w:r>
        <w:rPr>
          <w:rFonts w:ascii="宋体" w:hAnsi="宋体" w:eastAsia="宋体"/>
          <w:b w:val="0"/>
          <w:sz w:val="21"/>
        </w:rPr>
        <w:t xml:space="preserve">：一个字节的高 4 位是十位，低 4 位是个位。例如 13 点存成 </w:t>
      </w:r>
      <w:r>
        <w:rPr>
          <w:rFonts w:ascii="Consolas" w:hAnsi="Consolas" w:eastAsia="宋体"/>
          <w:b w:val="0"/>
          <w:color w:val="A31D1D"/>
          <w:sz w:val="20"/>
        </w:rPr>
        <w:t>0x13</w:t>
      </w:r>
      <w:r>
        <w:rPr>
          <w:rFonts w:ascii="宋体" w:hAnsi="宋体" w:eastAsia="宋体"/>
          <w:b w:val="0"/>
          <w:sz w:val="21"/>
        </w:rPr>
        <w:t xml:space="preserve">，47 秒存成 </w:t>
      </w:r>
      <w:r>
        <w:rPr>
          <w:rFonts w:ascii="Consolas" w:hAnsi="Consolas" w:eastAsia="宋体"/>
          <w:b w:val="0"/>
          <w:color w:val="A31D1D"/>
          <w:sz w:val="20"/>
        </w:rPr>
        <w:t>0x47</w:t>
      </w:r>
      <w:r>
        <w:rPr>
          <w:rFonts w:ascii="宋体" w:hAnsi="宋体" w:eastAsia="宋体"/>
          <w:b w:val="0"/>
          <w:sz w:val="21"/>
        </w:rPr>
        <w:t>。</w:t>
      </w:r>
    </w:p>
    <w:p w14:paraId="043EBB9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 就是右移 4 位，取出高 4 位（十位）；</w:t>
      </w:r>
      <w:r>
        <w:rPr>
          <w:rFonts w:ascii="Consolas" w:hAnsi="Consolas" w:eastAsia="宋体"/>
          <w:b w:val="0"/>
          <w:color w:val="A31D1D"/>
          <w:sz w:val="20"/>
        </w:rPr>
        <w:t>&amp;0x0f</w:t>
      </w:r>
      <w:r>
        <w:rPr>
          <w:rFonts w:ascii="宋体" w:hAnsi="宋体" w:eastAsia="宋体"/>
          <w:b w:val="0"/>
          <w:sz w:val="21"/>
        </w:rPr>
        <w:t xml:space="preserve"> 掩掉高 4 位，取出低 4 位（个位）。这两个操作是拆 BCD 的标准写法，比对 10 取余更直观。</w:t>
      </w:r>
    </w:p>
    <w:p w14:paraId="2DA206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0x40</w:t>
      </w:r>
      <w:r>
        <w:rPr>
          <w:rFonts w:ascii="宋体" w:hAnsi="宋体" w:eastAsia="宋体"/>
          <w:b w:val="0"/>
          <w:sz w:val="21"/>
        </w:rPr>
        <w:t xml:space="preserve"> 是段码 </w:t>
      </w:r>
      <w:r>
        <w:rPr>
          <w:rFonts w:ascii="Consolas" w:hAnsi="Consolas" w:eastAsia="宋体"/>
          <w:b w:val="0"/>
          <w:color w:val="A31D1D"/>
          <w:sz w:val="20"/>
        </w:rPr>
        <w:t>0100 0000</w:t>
      </w:r>
      <w:r>
        <w:rPr>
          <w:rFonts w:ascii="宋体" w:hAnsi="宋体" w:eastAsia="宋体"/>
          <w:b w:val="0"/>
          <w:sz w:val="21"/>
        </w:rPr>
        <w:t xml:space="preserve">，只有 g 段亮，看起来是一条短横，用作 </w:t>
      </w:r>
      <w:r>
        <w:rPr>
          <w:rFonts w:ascii="Consolas" w:hAnsi="Consolas" w:eastAsia="宋体"/>
          <w:b w:val="0"/>
          <w:color w:val="A31D1D"/>
          <w:sz w:val="20"/>
        </w:rPr>
        <w:t>-</w:t>
      </w:r>
      <w:r>
        <w:rPr>
          <w:rFonts w:ascii="宋体" w:hAnsi="宋体" w:eastAsia="宋体"/>
          <w:b w:val="0"/>
          <w:sz w:val="21"/>
        </w:rPr>
        <w:t xml:space="preserve"> 分隔符。</w:t>
      </w:r>
    </w:p>
    <w:p w14:paraId="2E4637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顺序是“时 - 分 - 秒”，所以先取下标 2，再取 1，最后取 0。</w:t>
      </w:r>
    </w:p>
    <w:p w14:paraId="53FB51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smg_display(time_buf,1)</w:t>
      </w:r>
      <w:r>
        <w:rPr>
          <w:rFonts w:ascii="宋体" w:hAnsi="宋体" w:eastAsia="宋体"/>
          <w:b w:val="0"/>
          <w:sz w:val="21"/>
        </w:rPr>
        <w:t xml:space="preserve"> 从第 1 位开始，8 个元素正好铺满 8 位数码管。注意这里传的是段码，本章 smg.c 是直接送 P0 的写法。</w:t>
      </w:r>
    </w:p>
    <w:p w14:paraId="51F7165A">
      <w:pPr>
        <w:keepNext/>
        <w:spacing w:before="220" w:after="80"/>
        <w:outlineLvl w:val="2"/>
      </w:pPr>
      <w:bookmarkStart w:id="204" w:name="_Toc11303"/>
      <w:r>
        <w:rPr>
          <w:rFonts w:ascii="微软雅黑" w:hAnsi="微软雅黑" w:eastAsia="微软雅黑"/>
          <w:b/>
          <w:color w:val="1F2D3D"/>
          <w:sz w:val="24"/>
        </w:rPr>
        <w:t>2. ds1302.c（三线时钟驱动）</w:t>
      </w:r>
      <w:bookmarkEnd w:id="204"/>
    </w:p>
    <w:p w14:paraId="16E5CEA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一句话职责：用 RST/CLK/IO 三根线，按“先命令、后数据、低位在前”的规则读写 DS1302 的寄存器。</w:t>
      </w:r>
    </w:p>
    <w:p w14:paraId="27B7580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70F3A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1E2193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242751E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C99CA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56FBF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D800C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ds1302_write_byte</w:t>
            </w:r>
          </w:p>
        </w:tc>
        <w:tc>
          <w:tcPr>
            <w:tcW w:w="3175" w:type="dxa"/>
          </w:tcPr>
          <w:p w14:paraId="2CE855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写一个寄存器（命令 + 数据）</w:t>
            </w:r>
          </w:p>
        </w:tc>
        <w:tc>
          <w:tcPr>
            <w:tcW w:w="3175" w:type="dxa"/>
          </w:tcPr>
          <w:p w14:paraId="44A4B2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init 里写 7 个时间 + 写保护</w:t>
            </w:r>
          </w:p>
        </w:tc>
      </w:tr>
      <w:tr w14:paraId="323D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3DA70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ds1302_read_byte</w:t>
            </w:r>
          </w:p>
        </w:tc>
        <w:tc>
          <w:tcPr>
            <w:tcW w:w="3175" w:type="dxa"/>
          </w:tcPr>
          <w:p w14:paraId="2D967F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读一个寄存器，返回数据</w:t>
            </w:r>
          </w:p>
        </w:tc>
        <w:tc>
          <w:tcPr>
            <w:tcW w:w="3175" w:type="dxa"/>
          </w:tcPr>
          <w:p w14:paraId="23C967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read_time 里读 7 次</w:t>
            </w:r>
          </w:p>
        </w:tc>
      </w:tr>
      <w:tr w14:paraId="188B9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EE15E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ds1302_init</w:t>
            </w:r>
          </w:p>
        </w:tc>
        <w:tc>
          <w:tcPr>
            <w:tcW w:w="3175" w:type="dxa"/>
          </w:tcPr>
          <w:p w14:paraId="179F6E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解除保护、写入初始时间、恢复保护</w:t>
            </w:r>
          </w:p>
        </w:tc>
        <w:tc>
          <w:tcPr>
            <w:tcW w:w="3175" w:type="dxa"/>
          </w:tcPr>
          <w:p w14:paraId="38E82D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开头一次</w:t>
            </w:r>
          </w:p>
        </w:tc>
      </w:tr>
      <w:tr w14:paraId="0C53A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010B5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ds1302_read_time</w:t>
            </w:r>
          </w:p>
        </w:tc>
        <w:tc>
          <w:tcPr>
            <w:tcW w:w="3175" w:type="dxa"/>
          </w:tcPr>
          <w:p w14:paraId="373733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连续读 7 个时间寄存器</w:t>
            </w:r>
          </w:p>
        </w:tc>
        <w:tc>
          <w:tcPr>
            <w:tcW w:w="3175" w:type="dxa"/>
          </w:tcPr>
          <w:p w14:paraId="2F0190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755CA64A">
      <w:pPr>
        <w:spacing w:after="40"/>
      </w:pPr>
    </w:p>
    <w:p w14:paraId="135DD70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段：命令地址表和初始时间</w:t>
      </w:r>
    </w:p>
    <w:p w14:paraId="0997D89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//---DS1302写入和读取时分秒的地址命令---//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//---秒分时日月周年 最低位读写位;-------//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gREAD_RTC_ADDR[7] = {0x81, 0x83, 0x85, 0x87, 0x89, 0x8b, 0x8d};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gWRITE_RTC_ADDR[7] = {0x80, 0x82, 0x84, 0x86, 0x88, 0x8a, 0x8c};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//---DS1302时钟初始化2021年5月20日星期四13点51分47秒。---//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//---存储顺序是秒分时日月周年,存储格式是用BCD码---//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gDS1302_TIME[7] = {0x47, 0x51, 0x13, 0x20, 0x04, 0x05, 0x21};</w:t>
      </w:r>
    </w:p>
    <w:p w14:paraId="34BB927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EF626E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命令字节的格式是 </w:t>
      </w:r>
      <w:r>
        <w:rPr>
          <w:rFonts w:ascii="Consolas" w:hAnsi="Consolas" w:eastAsia="宋体"/>
          <w:b w:val="0"/>
          <w:color w:val="A31D1D"/>
          <w:sz w:val="20"/>
        </w:rPr>
        <w:t>1 A4 A3 A2 A1 A0 RD/C</w:t>
      </w:r>
      <w:r>
        <w:rPr>
          <w:rFonts w:ascii="宋体" w:hAnsi="宋体" w:eastAsia="宋体"/>
          <w:b w:val="0"/>
          <w:sz w:val="21"/>
        </w:rPr>
        <w:t>，8 位分别是：</w:t>
      </w:r>
    </w:p>
    <w:p w14:paraId="71842F8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bit7 固定为 1，表示“这是命令字节”，所以写命令都从 0x80 起。</w:t>
      </w:r>
    </w:p>
    <w:p w14:paraId="33F8747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bit6 选时钟寄存器（0）还是内部 RAM（1），这里全是 0。</w:t>
      </w:r>
    </w:p>
    <w:p w14:paraId="31446AB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bit5~bit1 是寄存器地址 A4~A0。</w:t>
      </w:r>
    </w:p>
    <w:p w14:paraId="685A77C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bit0 是方向：0 = 写，1 = 读。</w:t>
      </w:r>
    </w:p>
    <w:p w14:paraId="22D4CA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于是秒寄存器：写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1000 0000</w:t>
      </w:r>
      <w:r>
        <w:rPr>
          <w:rFonts w:ascii="宋体" w:hAnsi="宋体" w:eastAsia="宋体"/>
          <w:b w:val="0"/>
          <w:sz w:val="21"/>
        </w:rPr>
        <w:t xml:space="preserve">），读 </w:t>
      </w:r>
      <w:r>
        <w:rPr>
          <w:rFonts w:ascii="Consolas" w:hAnsi="Consolas" w:eastAsia="宋体"/>
          <w:b w:val="0"/>
          <w:color w:val="A31D1D"/>
          <w:sz w:val="20"/>
        </w:rPr>
        <w:t>0x81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宋体"/>
          <w:b w:val="0"/>
          <w:color w:val="A31D1D"/>
          <w:sz w:val="20"/>
        </w:rPr>
        <w:t>1000 0001</w:t>
      </w:r>
      <w:r>
        <w:rPr>
          <w:rFonts w:ascii="宋体" w:hAnsi="宋体" w:eastAsia="宋体"/>
          <w:b w:val="0"/>
          <w:sz w:val="21"/>
        </w:rPr>
        <w:t xml:space="preserve">）。分是地址 1，写 </w:t>
      </w:r>
      <w:r>
        <w:rPr>
          <w:rFonts w:ascii="Consolas" w:hAnsi="Consolas" w:eastAsia="宋体"/>
          <w:b w:val="0"/>
          <w:color w:val="A31D1D"/>
          <w:sz w:val="20"/>
        </w:rPr>
        <w:t>0x82</w:t>
      </w:r>
      <w:r>
        <w:rPr>
          <w:rFonts w:ascii="宋体" w:hAnsi="宋体" w:eastAsia="宋体"/>
          <w:b w:val="0"/>
          <w:sz w:val="21"/>
        </w:rPr>
        <w:t xml:space="preserve">、读 </w:t>
      </w:r>
      <w:r>
        <w:rPr>
          <w:rFonts w:ascii="Consolas" w:hAnsi="Consolas" w:eastAsia="宋体"/>
          <w:b w:val="0"/>
          <w:color w:val="A31D1D"/>
          <w:sz w:val="20"/>
        </w:rPr>
        <w:t>0x83</w:t>
      </w:r>
      <w:r>
        <w:rPr>
          <w:rFonts w:ascii="宋体" w:hAnsi="宋体" w:eastAsia="宋体"/>
          <w:b w:val="0"/>
          <w:sz w:val="21"/>
        </w:rPr>
        <w:t xml:space="preserve">；时地址 2，写 </w:t>
      </w:r>
      <w:r>
        <w:rPr>
          <w:rFonts w:ascii="Consolas" w:hAnsi="Consolas" w:eastAsia="宋体"/>
          <w:b w:val="0"/>
          <w:color w:val="A31D1D"/>
          <w:sz w:val="20"/>
        </w:rPr>
        <w:t>0x84</w:t>
      </w:r>
      <w:r>
        <w:rPr>
          <w:rFonts w:ascii="宋体" w:hAnsi="宋体" w:eastAsia="宋体"/>
          <w:b w:val="0"/>
          <w:sz w:val="21"/>
        </w:rPr>
        <w:t xml:space="preserve">、读 </w:t>
      </w:r>
      <w:r>
        <w:rPr>
          <w:rFonts w:ascii="Consolas" w:hAnsi="Consolas" w:eastAsia="宋体"/>
          <w:b w:val="0"/>
          <w:color w:val="A31D1D"/>
          <w:sz w:val="20"/>
        </w:rPr>
        <w:t>0x85</w:t>
      </w:r>
      <w:r>
        <w:rPr>
          <w:rFonts w:ascii="宋体" w:hAnsi="宋体" w:eastAsia="宋体"/>
          <w:b w:val="0"/>
          <w:sz w:val="21"/>
        </w:rPr>
        <w:t xml:space="preserve">；日 </w:t>
      </w:r>
      <w:r>
        <w:rPr>
          <w:rFonts w:ascii="Consolas" w:hAnsi="Consolas" w:eastAsia="宋体"/>
          <w:b w:val="0"/>
          <w:color w:val="A31D1D"/>
          <w:sz w:val="20"/>
        </w:rPr>
        <w:t>0x86/0x87</w:t>
      </w:r>
      <w:r>
        <w:rPr>
          <w:rFonts w:ascii="宋体" w:hAnsi="宋体" w:eastAsia="宋体"/>
          <w:b w:val="0"/>
          <w:sz w:val="21"/>
        </w:rPr>
        <w:t xml:space="preserve">；月 </w:t>
      </w:r>
      <w:r>
        <w:rPr>
          <w:rFonts w:ascii="Consolas" w:hAnsi="Consolas" w:eastAsia="宋体"/>
          <w:b w:val="0"/>
          <w:color w:val="A31D1D"/>
          <w:sz w:val="20"/>
        </w:rPr>
        <w:t>0x88/0x89</w:t>
      </w:r>
      <w:r>
        <w:rPr>
          <w:rFonts w:ascii="宋体" w:hAnsi="宋体" w:eastAsia="宋体"/>
          <w:b w:val="0"/>
          <w:sz w:val="21"/>
        </w:rPr>
        <w:t xml:space="preserve">；星期 </w:t>
      </w:r>
      <w:r>
        <w:rPr>
          <w:rFonts w:ascii="Consolas" w:hAnsi="Consolas" w:eastAsia="宋体"/>
          <w:b w:val="0"/>
          <w:color w:val="A31D1D"/>
          <w:sz w:val="20"/>
        </w:rPr>
        <w:t>0x8A/0x8B</w:t>
      </w:r>
      <w:r>
        <w:rPr>
          <w:rFonts w:ascii="宋体" w:hAnsi="宋体" w:eastAsia="宋体"/>
          <w:b w:val="0"/>
          <w:sz w:val="21"/>
        </w:rPr>
        <w:t xml:space="preserve">；年 </w:t>
      </w:r>
      <w:r>
        <w:rPr>
          <w:rFonts w:ascii="Consolas" w:hAnsi="Consolas" w:eastAsia="宋体"/>
          <w:b w:val="0"/>
          <w:color w:val="A31D1D"/>
          <w:sz w:val="20"/>
        </w:rPr>
        <w:t>0x8C/0x8D</w:t>
      </w:r>
      <w:r>
        <w:rPr>
          <w:rFonts w:ascii="宋体" w:hAnsi="宋体" w:eastAsia="宋体"/>
          <w:b w:val="0"/>
          <w:sz w:val="21"/>
        </w:rPr>
        <w:t xml:space="preserve">。这样一路排到 </w:t>
      </w:r>
      <w:r>
        <w:rPr>
          <w:rFonts w:ascii="Consolas" w:hAnsi="Consolas" w:eastAsia="宋体"/>
          <w:b w:val="0"/>
          <w:color w:val="A31D1D"/>
          <w:sz w:val="20"/>
        </w:rPr>
        <w:t>0x8C</w:t>
      </w:r>
      <w:r>
        <w:rPr>
          <w:rFonts w:ascii="宋体" w:hAnsi="宋体" w:eastAsia="宋体"/>
          <w:b w:val="0"/>
          <w:sz w:val="21"/>
        </w:rPr>
        <w:t>，正好 7 个寄存器。</w:t>
      </w:r>
    </w:p>
    <w:p w14:paraId="60DFFE5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 xml:space="preserve"> 的初值按“秒分时日月周年”排：</w:t>
      </w:r>
      <w:r>
        <w:rPr>
          <w:rFonts w:ascii="Consolas" w:hAnsi="Consolas" w:eastAsia="宋体"/>
          <w:b w:val="0"/>
          <w:color w:val="A31D1D"/>
          <w:sz w:val="20"/>
        </w:rPr>
        <w:t>0x47</w:t>
      </w:r>
      <w:r>
        <w:rPr>
          <w:rFonts w:ascii="宋体" w:hAnsi="宋体" w:eastAsia="宋体"/>
          <w:b w:val="0"/>
          <w:sz w:val="21"/>
        </w:rPr>
        <w:t xml:space="preserve"> = 47 秒，</w:t>
      </w:r>
      <w:r>
        <w:rPr>
          <w:rFonts w:ascii="Consolas" w:hAnsi="Consolas" w:eastAsia="宋体"/>
          <w:b w:val="0"/>
          <w:color w:val="A31D1D"/>
          <w:sz w:val="20"/>
        </w:rPr>
        <w:t>0x51</w:t>
      </w:r>
      <w:r>
        <w:rPr>
          <w:rFonts w:ascii="宋体" w:hAnsi="宋体" w:eastAsia="宋体"/>
          <w:b w:val="0"/>
          <w:sz w:val="21"/>
        </w:rPr>
        <w:t xml:space="preserve"> = 51 分，</w:t>
      </w:r>
      <w:r>
        <w:rPr>
          <w:rFonts w:ascii="Consolas" w:hAnsi="Consolas" w:eastAsia="宋体"/>
          <w:b w:val="0"/>
          <w:color w:val="A31D1D"/>
          <w:sz w:val="20"/>
        </w:rPr>
        <w:t>0x13</w:t>
      </w:r>
      <w:r>
        <w:rPr>
          <w:rFonts w:ascii="宋体" w:hAnsi="宋体" w:eastAsia="宋体"/>
          <w:b w:val="0"/>
          <w:sz w:val="21"/>
        </w:rPr>
        <w:t xml:space="preserve"> = 13 点，</w:t>
      </w:r>
      <w:r>
        <w:rPr>
          <w:rFonts w:ascii="Consolas" w:hAnsi="Consolas" w:eastAsia="宋体"/>
          <w:b w:val="0"/>
          <w:color w:val="A31D1D"/>
          <w:sz w:val="20"/>
        </w:rPr>
        <w:t>0x20</w:t>
      </w:r>
      <w:r>
        <w:rPr>
          <w:rFonts w:ascii="宋体" w:hAnsi="宋体" w:eastAsia="宋体"/>
          <w:b w:val="0"/>
          <w:sz w:val="21"/>
        </w:rPr>
        <w:t xml:space="preserve"> = 20 日，</w:t>
      </w:r>
      <w:r>
        <w:rPr>
          <w:rFonts w:ascii="Consolas" w:hAnsi="Consolas" w:eastAsia="宋体"/>
          <w:b w:val="0"/>
          <w:color w:val="A31D1D"/>
          <w:sz w:val="20"/>
        </w:rPr>
        <w:t>0x04</w:t>
      </w:r>
      <w:r>
        <w:rPr>
          <w:rFonts w:ascii="宋体" w:hAnsi="宋体" w:eastAsia="宋体"/>
          <w:b w:val="0"/>
          <w:sz w:val="21"/>
        </w:rPr>
        <w:t xml:space="preserve"> = 4 月，</w:t>
      </w:r>
      <w:r>
        <w:rPr>
          <w:rFonts w:ascii="Consolas" w:hAnsi="Consolas" w:eastAsia="宋体"/>
          <w:b w:val="0"/>
          <w:color w:val="A31D1D"/>
          <w:sz w:val="20"/>
        </w:rPr>
        <w:t>0x05</w:t>
      </w:r>
      <w:r>
        <w:rPr>
          <w:rFonts w:ascii="宋体" w:hAnsi="宋体" w:eastAsia="宋体"/>
          <w:b w:val="0"/>
          <w:sz w:val="21"/>
        </w:rPr>
        <w:t xml:space="preserve"> = 星期 5（星期四），</w:t>
      </w:r>
      <w:r>
        <w:rPr>
          <w:rFonts w:ascii="Consolas" w:hAnsi="Consolas" w:eastAsia="宋体"/>
          <w:b w:val="0"/>
          <w:color w:val="A31D1D"/>
          <w:sz w:val="20"/>
        </w:rPr>
        <w:t>0x21</w:t>
      </w:r>
      <w:r>
        <w:rPr>
          <w:rFonts w:ascii="宋体" w:hAnsi="宋体" w:eastAsia="宋体"/>
          <w:b w:val="0"/>
          <w:sz w:val="21"/>
        </w:rPr>
        <w:t xml:space="preserve"> = 21 年。全是 BCD 码，不是十六进制数值，</w:t>
      </w:r>
      <w:r>
        <w:rPr>
          <w:rFonts w:ascii="Consolas" w:hAnsi="Consolas" w:eastAsia="宋体"/>
          <w:b w:val="0"/>
          <w:color w:val="A31D1D"/>
          <w:sz w:val="20"/>
        </w:rPr>
        <w:t>0x20</w:t>
      </w:r>
      <w:r>
        <w:rPr>
          <w:rFonts w:ascii="宋体" w:hAnsi="宋体" w:eastAsia="宋体"/>
          <w:b w:val="0"/>
          <w:sz w:val="21"/>
        </w:rPr>
        <w:t xml:space="preserve"> 表示“20”而不是 32。</w:t>
      </w:r>
    </w:p>
    <w:p w14:paraId="35A1FCF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秒寄存器的 bit7 是 CH（Clock Halt）位，1 表示停振。初值 </w:t>
      </w:r>
      <w:r>
        <w:rPr>
          <w:rFonts w:ascii="Consolas" w:hAnsi="Consolas" w:eastAsia="宋体"/>
          <w:b w:val="0"/>
          <w:color w:val="A31D1D"/>
          <w:sz w:val="20"/>
        </w:rPr>
        <w:t>0x47</w:t>
      </w:r>
      <w:r>
        <w:rPr>
          <w:rFonts w:ascii="宋体" w:hAnsi="宋体" w:eastAsia="宋体"/>
          <w:b w:val="0"/>
          <w:sz w:val="21"/>
        </w:rPr>
        <w:t xml:space="preserve"> 的 bit7 是 0，所以写进去后时钟就开始走。</w:t>
      </w:r>
    </w:p>
    <w:p w14:paraId="6D4A18B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段：写一个字节 ds1302_write_byte</w:t>
      </w:r>
    </w:p>
    <w:p w14:paraId="528265C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ds1302_write_byte(u8 addr,u8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DS1302_CLK=0;//CLK低电平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DS1302_RST=1;//RST由低到高变化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for(i=0;i&lt;8;i++)//循环8次，每次写1位，先写低位再写高位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DS1302_IO=addr&amp;0x01;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addr&gt;&gt;=1;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DS1302_CLK=0;//CLK由低到高产生一个上升沿，从而写入数据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for(i=0;i&lt;8;i++)//循环8次，每次写1位，先写低位再写高位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DS1302_IO=dat&amp;0x01;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dat&gt;&gt;=1;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DS1302_RST=0;//RST拉低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1A2F2F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ED377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参数：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 xml:space="preserve"> 是命令字节（如 0x80），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是要写入的 BCD 数据。</w:t>
      </w:r>
    </w:p>
    <w:p w14:paraId="73237B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开头三句是“开门”：先把 RST 拉低、CLK 拉低，建立通信的初始电平；再把 RST 拉高。</w:t>
      </w:r>
      <w:r>
        <w:rPr>
          <w:rFonts w:ascii="宋体" w:hAnsi="宋体" w:eastAsia="宋体"/>
          <w:b/>
          <w:color w:val="1F2D3D"/>
          <w:sz w:val="21"/>
        </w:rPr>
        <w:t>RST 上升沿表示一次传输开始</w:t>
      </w:r>
      <w:r>
        <w:rPr>
          <w:rFonts w:ascii="宋体" w:hAnsi="宋体" w:eastAsia="宋体"/>
          <w:b w:val="0"/>
          <w:sz w:val="21"/>
        </w:rPr>
        <w:t>，DS1302 只有在 RST 为高期间才认 CLK。</w:t>
      </w:r>
    </w:p>
    <w:p w14:paraId="12550B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第一个 8 次循环发命令字节，第二个 8 次循环发数据，都是</w:t>
      </w:r>
      <w:r>
        <w:rPr>
          <w:rFonts w:ascii="宋体" w:hAnsi="宋体" w:eastAsia="宋体"/>
          <w:b/>
          <w:color w:val="1F2D3D"/>
          <w:sz w:val="21"/>
        </w:rPr>
        <w:t>低位在前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addr&amp;0x01</w:t>
      </w:r>
      <w:r>
        <w:rPr>
          <w:rFonts w:ascii="宋体" w:hAnsi="宋体" w:eastAsia="宋体"/>
          <w:b w:val="0"/>
          <w:sz w:val="21"/>
        </w:rPr>
        <w:t xml:space="preserve"> 取最低位送到 IO，</w:t>
      </w:r>
      <w:r>
        <w:rPr>
          <w:rFonts w:ascii="Consolas" w:hAnsi="Consolas" w:eastAsia="宋体"/>
          <w:b w:val="0"/>
          <w:color w:val="A31D1D"/>
          <w:sz w:val="20"/>
        </w:rPr>
        <w:t>addr&gt;&gt;=1</w:t>
      </w:r>
      <w:r>
        <w:rPr>
          <w:rFonts w:ascii="宋体" w:hAnsi="宋体" w:eastAsia="宋体"/>
          <w:b w:val="0"/>
          <w:sz w:val="21"/>
        </w:rPr>
        <w:t xml:space="preserve"> 把下一位挪下来。</w:t>
      </w:r>
    </w:p>
    <w:p w14:paraId="32E7432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CLK=1; _nop_(); CLK=0;</w:t>
      </w:r>
      <w:r>
        <w:rPr>
          <w:rFonts w:ascii="宋体" w:hAnsi="宋体" w:eastAsia="宋体"/>
          <w:b w:val="0"/>
          <w:sz w:val="21"/>
        </w:rPr>
        <w:t xml:space="preserve"> 是“一个时钟”：DS1302 在 </w:t>
      </w:r>
      <w:r>
        <w:rPr>
          <w:rFonts w:ascii="宋体" w:hAnsi="宋体" w:eastAsia="宋体"/>
          <w:b/>
          <w:color w:val="1F2D3D"/>
          <w:sz w:val="21"/>
        </w:rPr>
        <w:t>CLK 上升沿</w:t>
      </w:r>
      <w:r>
        <w:rPr>
          <w:rFonts w:ascii="宋体" w:hAnsi="宋体" w:eastAsia="宋体"/>
          <w:b w:val="0"/>
          <w:sz w:val="21"/>
        </w:rPr>
        <w:t>把 IO 上的电平读进去，所以数据必须在拉高之前摆好。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保证高、低电平各维持一小段时间，太快芯片跟不上。</w:t>
      </w:r>
    </w:p>
    <w:p w14:paraId="013AC4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 </w:t>
      </w:r>
      <w:r>
        <w:rPr>
          <w:rFonts w:ascii="Consolas" w:hAnsi="Consolas" w:eastAsia="宋体"/>
          <w:b w:val="0"/>
          <w:color w:val="A31D1D"/>
          <w:sz w:val="20"/>
        </w:rPr>
        <w:t>DS1302_RST=0</w:t>
      </w:r>
      <w:r>
        <w:rPr>
          <w:rFonts w:ascii="宋体" w:hAnsi="宋体" w:eastAsia="宋体"/>
          <w:b w:val="0"/>
          <w:sz w:val="21"/>
        </w:rPr>
        <w:t xml:space="preserve"> 结束这次传输。RST 拉低后芯片才真正把收到的数据锁存生效——</w:t>
      </w:r>
      <w:r>
        <w:rPr>
          <w:rFonts w:ascii="宋体" w:hAnsi="宋体" w:eastAsia="宋体"/>
          <w:b/>
          <w:color w:val="1F2D3D"/>
          <w:sz w:val="21"/>
        </w:rPr>
        <w:t>少了这一句，数据等于没写</w:t>
      </w:r>
      <w:r>
        <w:rPr>
          <w:rFonts w:ascii="宋体" w:hAnsi="宋体" w:eastAsia="宋体"/>
          <w:b w:val="0"/>
          <w:sz w:val="21"/>
        </w:rPr>
        <w:t>。</w:t>
      </w:r>
    </w:p>
    <w:p w14:paraId="644ECE3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为什么地址和数据能连着发：DS1302 规定 RST 保持高电平时，收到的第 1 个字节是命令，第 2 个字节就是数据，中间不需要重新拉 RST。</w:t>
      </w:r>
    </w:p>
    <w:p w14:paraId="0D4D5F8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段：读一个字节 ds1302_read_byte</w:t>
      </w:r>
    </w:p>
    <w:p w14:paraId="501D836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ds1302_read_byte(u8 addr)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DS1302_CLK=0;//CLK低电平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DS1302_RST=1;//RST由低到高变化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for(i=0;i&lt;8;i++)//循环8次，每次写1位，先写低位再写高位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DS1302_IO=addr&amp;0x01;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addr&gt;&gt;=1;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DS1302_CLK=0;//CLK由低到高产生一个上升沿，从而写入数据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for(i=0;i&lt;8;i++)//循环8次，每次读1位，先读低位再读高位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temp=DS1302_IO;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value=(temp&lt;&lt;7)|(value&gt;&gt;1);//先将value右移1位，然后temp左移7位，最后或运算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DS1302_CLK=0;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DS1302_RST=0;//RST拉低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DS1302_CLK=1;//对于实物中，P3.4口没有外接上拉电阻的，此处代码需要添加，使数据口有一个上升沿脉冲。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DS1302_IO =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DS1302_IO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FD7975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156C83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addr</w:t>
      </w:r>
      <w:r>
        <w:rPr>
          <w:rFonts w:ascii="宋体" w:hAnsi="宋体" w:eastAsia="宋体"/>
          <w:b w:val="0"/>
          <w:sz w:val="21"/>
        </w:rPr>
        <w:t xml:space="preserve"> 是读命令（如 0x81）；返回值是读到的 BCD 数据。</w:t>
      </w:r>
    </w:p>
    <w:p w14:paraId="638CD74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前半段和写函数一样：RST 复位电平 → 拉高 RST → 发 8 位命令。</w:t>
      </w:r>
    </w:p>
    <w:p w14:paraId="75F5A0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后半段变成读：</w:t>
      </w:r>
      <w:r>
        <w:rPr>
          <w:rFonts w:ascii="宋体" w:hAnsi="宋体" w:eastAsia="宋体"/>
          <w:b/>
          <w:color w:val="1F2D3D"/>
          <w:sz w:val="21"/>
        </w:rPr>
        <w:t>在 CLK 拉高之前</w:t>
      </w:r>
      <w:r>
        <w:rPr>
          <w:rFonts w:ascii="宋体" w:hAnsi="宋体" w:eastAsia="宋体"/>
          <w:b w:val="0"/>
          <w:sz w:val="21"/>
        </w:rPr>
        <w:t xml:space="preserve">先 </w:t>
      </w:r>
      <w:r>
        <w:rPr>
          <w:rFonts w:ascii="Consolas" w:hAnsi="Consolas" w:eastAsia="宋体"/>
          <w:b w:val="0"/>
          <w:color w:val="A31D1D"/>
          <w:sz w:val="20"/>
        </w:rPr>
        <w:t>temp=DS1302_IO</w:t>
      </w:r>
      <w:r>
        <w:rPr>
          <w:rFonts w:ascii="宋体" w:hAnsi="宋体" w:eastAsia="宋体"/>
          <w:b w:val="0"/>
          <w:sz w:val="21"/>
        </w:rPr>
        <w:t xml:space="preserve"> 取一位，然后给一个 CLK 脉冲把下一位移出来。DS1302 是在 CLK 下降沿更新输出数据，所以“拉高前读”读到的是稳定值。</w:t>
      </w:r>
    </w:p>
    <w:p w14:paraId="6169E6A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value=(temp&lt;&lt;7)|(value&gt;&gt;1)</w:t>
      </w:r>
      <w:r>
        <w:rPr>
          <w:rFonts w:ascii="宋体" w:hAnsi="宋体" w:eastAsia="宋体"/>
          <w:b w:val="0"/>
          <w:sz w:val="21"/>
        </w:rPr>
        <w:t xml:space="preserve"> 同样是低位在前的拼接：新读到的位放最高位，老数据右移。8 次之后 bit0 是最先读到的位，正好还原字节。</w:t>
      </w:r>
    </w:p>
    <w:p w14:paraId="29FD53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读完 8 位立刻 </w:t>
      </w:r>
      <w:r>
        <w:rPr>
          <w:rFonts w:ascii="Consolas" w:hAnsi="Consolas" w:eastAsia="宋体"/>
          <w:b w:val="0"/>
          <w:color w:val="A31D1D"/>
          <w:sz w:val="20"/>
        </w:rPr>
        <w:t>DS1302_RST=0</w:t>
      </w:r>
      <w:r>
        <w:rPr>
          <w:rFonts w:ascii="宋体" w:hAnsi="宋体" w:eastAsia="宋体"/>
          <w:b w:val="0"/>
          <w:sz w:val="21"/>
        </w:rPr>
        <w:t xml:space="preserve"> 结束传输。</w:t>
      </w:r>
    </w:p>
    <w:p w14:paraId="641BC18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最后几句是这块板子的“补丁”：RST 拉低后把 CLK 抬高，再让 IO 输出 0 再输出 1，制造一个上升沿。原注释说 P3.4 没有外接上拉电阻，如果不给这个上升沿，IO 可能停在低电平，下一次通信时 DS1302 会把它当成有效数据或拉死总线。这是硬件决定的写法，换了板子可以去掉，但在本板上必须留着。</w:t>
      </w:r>
    </w:p>
    <w:p w14:paraId="2F3C00A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段：初始化 ds1302_init</w:t>
      </w:r>
    </w:p>
    <w:p w14:paraId="5964F04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ds1302_init(void)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ds1302_write_byte(0x8E,0X00);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for(i=0;i&lt;7;i++)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ds1302_write_byte(gWRITE_RTC_ADDR[i],gDS1302_TIME[i]);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ds1302_write_byte(0x8E,0X80);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088A6D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3878F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0x8E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写保护寄存器</w:t>
      </w:r>
      <w:r>
        <w:rPr>
          <w:rFonts w:ascii="宋体" w:hAnsi="宋体" w:eastAsia="宋体"/>
          <w:b w:val="0"/>
          <w:sz w:val="21"/>
        </w:rPr>
        <w:t>的命令字节：</w:t>
      </w:r>
      <w:r>
        <w:rPr>
          <w:rFonts w:ascii="Consolas" w:hAnsi="Consolas" w:eastAsia="宋体"/>
          <w:b w:val="0"/>
          <w:color w:val="A31D1D"/>
          <w:sz w:val="20"/>
        </w:rPr>
        <w:t>1000 1110</w:t>
      </w:r>
      <w:r>
        <w:rPr>
          <w:rFonts w:ascii="宋体" w:hAnsi="宋体" w:eastAsia="宋体"/>
          <w:b w:val="0"/>
          <w:sz w:val="21"/>
        </w:rPr>
        <w:t xml:space="preserve">，bit7=1 是命令标志，地址 A4~A0 = </w:t>
      </w:r>
      <w:r>
        <w:rPr>
          <w:rFonts w:ascii="Consolas" w:hAnsi="Consolas" w:eastAsia="宋体"/>
          <w:b w:val="0"/>
          <w:color w:val="A31D1D"/>
          <w:sz w:val="20"/>
        </w:rPr>
        <w:t>00111</w:t>
      </w:r>
      <w:r>
        <w:rPr>
          <w:rFonts w:ascii="宋体" w:hAnsi="宋体" w:eastAsia="宋体"/>
          <w:b w:val="0"/>
          <w:sz w:val="21"/>
        </w:rPr>
        <w:t>（7），bit0=0 表示写。</w:t>
      </w:r>
    </w:p>
    <w:p w14:paraId="1E7B79C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先写 </w:t>
      </w:r>
      <w:r>
        <w:rPr>
          <w:rFonts w:ascii="Consolas" w:hAnsi="Consolas" w:eastAsia="宋体"/>
          <w:b w:val="0"/>
          <w:color w:val="A31D1D"/>
          <w:sz w:val="20"/>
        </w:rPr>
        <w:t>0x00</w:t>
      </w:r>
      <w:r>
        <w:rPr>
          <w:rFonts w:ascii="宋体" w:hAnsi="宋体" w:eastAsia="宋体"/>
          <w:b w:val="0"/>
          <w:sz w:val="21"/>
        </w:rPr>
        <w:t>，把写保护关掉（WP 位 = 0），否则后面 7 个时间寄存器一个也写不进去。这是初学者最常犯的错：不加这一句，时间永远改不了。</w:t>
      </w:r>
    </w:p>
    <w:p w14:paraId="125701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中间循环 7 次，把秒、分、时、日、月、周、年依次写进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>~</w:t>
      </w:r>
      <w:r>
        <w:rPr>
          <w:rFonts w:ascii="Consolas" w:hAnsi="Consolas" w:eastAsia="宋体"/>
          <w:b w:val="0"/>
          <w:color w:val="A31D1D"/>
          <w:sz w:val="20"/>
        </w:rPr>
        <w:t>0x8C</w:t>
      </w:r>
      <w:r>
        <w:rPr>
          <w:rFonts w:ascii="宋体" w:hAnsi="宋体" w:eastAsia="宋体"/>
          <w:b w:val="0"/>
          <w:sz w:val="21"/>
        </w:rPr>
        <w:t>。</w:t>
      </w:r>
    </w:p>
    <w:p w14:paraId="7B317B0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最后写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>，bit7 = 1 重新打开写保护，防止程序跑飞时误改时间。正常走时不受影响，只是不能再写。</w:t>
      </w:r>
    </w:p>
    <w:p w14:paraId="3116547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段：读时间 ds1302_read_time</w:t>
      </w:r>
    </w:p>
    <w:p w14:paraId="7B674F4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ds1302_read_time(void)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for(i=0;i&lt;7;i++)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gDS1302_TIME[i]=ds1302_read_byte(gREAD_RTC_ADDR[i]);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8B8C2B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B1A45E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循环 7 次，用读命令 </w:t>
      </w:r>
      <w:r>
        <w:rPr>
          <w:rFonts w:ascii="Consolas" w:hAnsi="Consolas" w:eastAsia="宋体"/>
          <w:b w:val="0"/>
          <w:color w:val="A31D1D"/>
          <w:sz w:val="20"/>
        </w:rPr>
        <w:t>0x81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0x83</w:t>
      </w:r>
      <w:r>
        <w:rPr>
          <w:rFonts w:ascii="宋体" w:hAnsi="宋体" w:eastAsia="宋体"/>
          <w:b w:val="0"/>
          <w:sz w:val="21"/>
        </w:rPr>
        <w:t>……</w:t>
      </w:r>
      <w:r>
        <w:rPr>
          <w:rFonts w:ascii="Consolas" w:hAnsi="Consolas" w:eastAsia="宋体"/>
          <w:b w:val="0"/>
          <w:color w:val="A31D1D"/>
          <w:sz w:val="20"/>
        </w:rPr>
        <w:t>0x8D</w:t>
      </w:r>
      <w:r>
        <w:rPr>
          <w:rFonts w:ascii="宋体" w:hAnsi="宋体" w:eastAsia="宋体"/>
          <w:b w:val="0"/>
          <w:sz w:val="21"/>
        </w:rPr>
        <w:t xml:space="preserve"> 依次读回秒到年，覆盖全局数组。</w:t>
      </w:r>
    </w:p>
    <w:p w14:paraId="48A93C3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注意它读的是“连续 7 个寄存器”，但每个寄存器都是一次独立的 RST 传输（</w:t>
      </w:r>
      <w:r>
        <w:rPr>
          <w:rFonts w:ascii="Consolas" w:hAnsi="Consolas" w:eastAsia="宋体"/>
          <w:b w:val="0"/>
          <w:color w:val="A31D1D"/>
          <w:sz w:val="20"/>
        </w:rPr>
        <w:t>ds1302_read_byte</w:t>
      </w:r>
      <w:r>
        <w:rPr>
          <w:rFonts w:ascii="宋体" w:hAnsi="宋体" w:eastAsia="宋体"/>
          <w:b w:val="0"/>
          <w:sz w:val="21"/>
        </w:rPr>
        <w:t xml:space="preserve"> 内部自己拉 RST），所以不需要处理地址自增。</w:t>
      </w:r>
    </w:p>
    <w:p w14:paraId="438D4D4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这个函数没有做 BCD 合法性检查。如果芯片刚上电、电池没电，可能读回全 0 或乱码，数码管就会显示奇怪字符，这属于正常现象。</w:t>
      </w:r>
    </w:p>
    <w:p w14:paraId="057EF8AF">
      <w:pPr>
        <w:keepNext/>
        <w:spacing w:before="220" w:after="80"/>
        <w:outlineLvl w:val="2"/>
      </w:pPr>
      <w:bookmarkStart w:id="205" w:name="_Toc23335"/>
      <w:r>
        <w:rPr>
          <w:rFonts w:ascii="微软雅黑" w:hAnsi="微软雅黑" w:eastAsia="微软雅黑"/>
          <w:b/>
          <w:color w:val="1F2D3D"/>
          <w:sz w:val="24"/>
        </w:rPr>
        <w:t>3. smg.c（动态数码管显示）</w:t>
      </w:r>
      <w:bookmarkEnd w:id="205"/>
    </w:p>
    <w:p w14:paraId="626E4A7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 8 个段码循环送到 P0，配合 138 位选轮流点亮。完整原理见第 7 章。</w:t>
      </w:r>
    </w:p>
    <w:p w14:paraId="1236FAA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48B0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C1F9AB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A31017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AA4937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00819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B5CA3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4A78A2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3D8005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41660D8E">
      <w:pPr>
        <w:spacing w:after="40"/>
      </w:pPr>
    </w:p>
    <w:p w14:paraId="33D1D3A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段：关键语句</w:t>
      </w:r>
    </w:p>
    <w:p w14:paraId="3C9BA08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1BCFC6F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932260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本章同样是“直接送段码”的版本，main 必须先把 BCD 拆位、查表，再传给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>。</w:t>
      </w:r>
    </w:p>
    <w:p w14:paraId="09133AC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每位亮约 1ms，8 位扫一遍约 8ms，人眼看到的是 8 位同时亮。消影（送 0x00）必须保留，否则相邻位会串影。</w:t>
      </w:r>
    </w:p>
    <w:p w14:paraId="2D4187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 </w:t>
      </w:r>
      <w:r>
        <w:rPr>
          <w:rFonts w:ascii="Consolas" w:hAnsi="Consolas" w:eastAsia="宋体"/>
          <w:b w:val="0"/>
          <w:color w:val="A31D1D"/>
          <w:sz w:val="20"/>
        </w:rPr>
        <w:t>ds1302_read_time()</w:t>
      </w:r>
      <w:r>
        <w:rPr>
          <w:rFonts w:ascii="宋体" w:hAnsi="宋体" w:eastAsia="宋体"/>
          <w:b w:val="0"/>
          <w:sz w:val="21"/>
        </w:rPr>
        <w:t xml:space="preserve"> 要读 7 个寄存器、每个 16 个时钟，一轮下来显示会稍有停顿，但肉眼基本看不出来。</w:t>
      </w:r>
    </w:p>
    <w:p w14:paraId="2365CC0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6" w:name="_Toc28160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06"/>
    </w:p>
    <w:p w14:paraId="045A620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DS1302 命令字节 bit7 必须为 1，bit0 是读写位：写 0x80 起，读就是 0x81 起，相邻成对。</w:t>
      </w:r>
    </w:p>
    <w:p w14:paraId="1950CF2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芯片里存的是 BCD 码，拆位用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&amp;0x0f</w:t>
      </w:r>
      <w:r>
        <w:rPr>
          <w:rFonts w:ascii="宋体" w:hAnsi="宋体" w:eastAsia="宋体"/>
          <w:b w:val="0"/>
          <w:sz w:val="21"/>
        </w:rPr>
        <w:t xml:space="preserve">，不要用 </w:t>
      </w:r>
      <w:r>
        <w:rPr>
          <w:rFonts w:ascii="Consolas" w:hAnsi="Consolas" w:eastAsia="宋体"/>
          <w:b w:val="0"/>
          <w:color w:val="A31D1D"/>
          <w:sz w:val="20"/>
        </w:rPr>
        <w:t>/10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%10</w:t>
      </w:r>
      <w:r>
        <w:rPr>
          <w:rFonts w:ascii="宋体" w:hAnsi="宋体" w:eastAsia="宋体"/>
          <w:b w:val="0"/>
          <w:sz w:val="21"/>
        </w:rPr>
        <w:t>。</w:t>
      </w:r>
    </w:p>
    <w:p w14:paraId="0E6E40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写时间前必须先往 0x8E 写 0x00 解除写保护，写完再写 0x80 加回保护。</w:t>
      </w:r>
    </w:p>
    <w:p w14:paraId="7DCF338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RST 高电平期间才认 CLK，数据在 CLK 上升沿被读入，传输结束必须把 RST 拉低才生效。</w:t>
      </w:r>
    </w:p>
    <w:p w14:paraId="1BEC1E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秒寄存器 bit7 是停振位 CH，写秒时若 bit7=1，时钟就不走了。</w:t>
      </w:r>
    </w:p>
    <w:p w14:paraId="46BED8D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本板 P3.4 无上拉，读完后那段“CLK 抬高 + IO 0→1”不能删。</w:t>
      </w:r>
    </w:p>
    <w:p w14:paraId="31DE2794">
      <w:pPr>
        <w:keepNext/>
        <w:pageBreakBefore/>
        <w:spacing w:before="0" w:after="200"/>
        <w:outlineLvl w:val="0"/>
      </w:pPr>
      <w:bookmarkStart w:id="207" w:name="ch24"/>
      <w:bookmarkStart w:id="208" w:name="_Toc17176"/>
      <w:r>
        <w:rPr>
          <w:rFonts w:ascii="微软雅黑" w:hAnsi="微软雅黑" w:eastAsia="微软雅黑"/>
          <w:b/>
          <w:color w:val="1F2D3D"/>
          <w:sz w:val="44"/>
        </w:rPr>
        <w:t>第24章 红外遥控实验</w:t>
      </w:r>
      <w:bookmarkEnd w:id="207"/>
      <w:bookmarkEnd w:id="208"/>
    </w:p>
    <w:p w14:paraId="30B79920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D:\51\新实验HEX合集\22-红外遥控实验\22-红外遥控实验.hex</w:t>
      </w:r>
    </w:p>
    <w:p w14:paraId="09E6091A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用外部中断 0 抓红外接收头的下降沿，按 NEC 协议靠“高电平长短”解出 32 位数据，再显示按键码。</w:t>
      </w:r>
    </w:p>
    <w:p w14:paraId="253C612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09" w:name="_Toc4949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09"/>
    </w:p>
    <w:p w14:paraId="2118ED0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下载程序后，数码管右边 3 位显示 </w:t>
      </w:r>
      <w:r>
        <w:rPr>
          <w:rFonts w:ascii="Consolas" w:hAnsi="Consolas" w:eastAsia="宋体"/>
          <w:b w:val="0"/>
          <w:color w:val="A31D1D"/>
          <w:sz w:val="20"/>
        </w:rPr>
        <w:t>00H</w:t>
      </w:r>
      <w:r>
        <w:rPr>
          <w:rFonts w:ascii="宋体" w:hAnsi="宋体" w:eastAsia="宋体"/>
          <w:b w:val="0"/>
          <w:sz w:val="21"/>
        </w:rPr>
        <w:t xml:space="preserve">。拿起配套红外遥控器对着板上的接收头按任意键，前两位变成这个按键的键值（十六进制），例如按“1”显示 </w:t>
      </w:r>
      <w:r>
        <w:rPr>
          <w:rFonts w:ascii="Consolas" w:hAnsi="Consolas" w:eastAsia="宋体"/>
          <w:b w:val="0"/>
          <w:color w:val="A31D1D"/>
          <w:sz w:val="20"/>
        </w:rPr>
        <w:t>45H</w:t>
      </w:r>
      <w:r>
        <w:rPr>
          <w:rFonts w:ascii="宋体" w:hAnsi="宋体" w:eastAsia="宋体"/>
          <w:b w:val="0"/>
          <w:sz w:val="21"/>
        </w:rPr>
        <w:t xml:space="preserve"> 之类；松开不再变化，再按别的键就换成新键值。</w:t>
      </w:r>
    </w:p>
    <w:p w14:paraId="3F4B364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10" w:name="_Toc2749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1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E3A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312114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C6996B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67562F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5AB215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DC45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04652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IRED</w:t>
            </w:r>
          </w:p>
        </w:tc>
        <w:tc>
          <w:tcPr>
            <w:tcW w:w="2381" w:type="dxa"/>
          </w:tcPr>
          <w:p w14:paraId="1A4DC3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16AAE8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红外接收头 OUT 脚</w:t>
            </w:r>
          </w:p>
        </w:tc>
        <w:tc>
          <w:tcPr>
            <w:tcW w:w="2381" w:type="dxa"/>
          </w:tcPr>
          <w:p w14:paraId="5CA2EFF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ired.h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IRED=P3^2</w:t>
            </w:r>
          </w:p>
        </w:tc>
      </w:tr>
      <w:tr w14:paraId="15192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C354C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</w:t>
            </w:r>
          </w:p>
        </w:tc>
        <w:tc>
          <w:tcPr>
            <w:tcW w:w="2381" w:type="dxa"/>
          </w:tcPr>
          <w:p w14:paraId="1C1501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329DF3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 a~dp</w:t>
            </w:r>
          </w:p>
        </w:tc>
        <w:tc>
          <w:tcPr>
            <w:tcW w:w="2381" w:type="dxa"/>
          </w:tcPr>
          <w:p w14:paraId="589D407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1F4B4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1EAA9D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2578C4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1DB7F5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2920ACF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</w:tbl>
    <w:p w14:paraId="59CC52A6">
      <w:pPr>
        <w:spacing w:after="40"/>
      </w:pPr>
    </w:p>
    <w:p w14:paraId="06FB567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P3^2 就是 51 的</w:t>
      </w:r>
      <w:r>
        <w:rPr>
          <w:rFonts w:ascii="宋体" w:hAnsi="宋体" w:eastAsia="宋体"/>
          <w:b/>
          <w:color w:val="1F2D3D"/>
          <w:sz w:val="21"/>
        </w:rPr>
        <w:t>外部中断 0</w:t>
      </w:r>
      <w:r>
        <w:rPr>
          <w:rFonts w:ascii="宋体" w:hAnsi="宋体" w:eastAsia="宋体"/>
          <w:b w:val="0"/>
          <w:sz w:val="21"/>
        </w:rPr>
        <w:t xml:space="preserve"> 引脚（INT0），所以本章不用查询、直接用中断。接收头的 VCC、GND 接法见原理图，安装时接收头凸起要和 PCB 丝印的凸起对齐。</w:t>
      </w:r>
    </w:p>
    <w:p w14:paraId="567AB74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11" w:name="_Toc10265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11"/>
    </w:p>
    <w:p w14:paraId="114EF7C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ired_init()</w:t>
      </w:r>
      <w:r>
        <w:rPr>
          <w:rFonts w:ascii="宋体" w:hAnsi="宋体" w:eastAsia="宋体"/>
          <w:b w:val="0"/>
          <w:sz w:val="21"/>
        </w:rPr>
        <w:t>：把 INT0 设成下降沿触发，打开 EX0 和 EA，IRED 置 1 释放总线。</w:t>
      </w:r>
    </w:p>
    <w:p w14:paraId="7EF43DD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，把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>（控制码）的高 4 位、低 4 位分别查段码表。</w:t>
      </w:r>
    </w:p>
    <w:p w14:paraId="06E71AA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第 3 个字符放 </w:t>
      </w:r>
      <w:r>
        <w:rPr>
          <w:rFonts w:ascii="Consolas" w:hAnsi="Consolas" w:eastAsia="宋体"/>
          <w:b w:val="0"/>
          <w:color w:val="A31D1D"/>
          <w:sz w:val="20"/>
        </w:rPr>
        <w:t>0x76</w:t>
      </w:r>
      <w:r>
        <w:rPr>
          <w:rFonts w:ascii="宋体" w:hAnsi="宋体" w:eastAsia="宋体"/>
          <w:b w:val="0"/>
          <w:sz w:val="21"/>
        </w:rPr>
        <w:t>，显示字母 H。</w:t>
      </w:r>
    </w:p>
    <w:p w14:paraId="3A05278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smg_display(ired_buf,6)</w:t>
      </w:r>
      <w:r>
        <w:rPr>
          <w:rFonts w:ascii="宋体" w:hAnsi="宋体" w:eastAsia="宋体"/>
          <w:b w:val="0"/>
          <w:sz w:val="21"/>
        </w:rPr>
        <w:t xml:space="preserve"> 显示在右边 3 位。</w:t>
      </w:r>
    </w:p>
    <w:p w14:paraId="18F5B26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一旦有红外信号，硬件自动跳到中断函数 </w:t>
      </w:r>
      <w:r>
        <w:rPr>
          <w:rFonts w:ascii="Consolas" w:hAnsi="Consolas" w:eastAsia="宋体"/>
          <w:b w:val="0"/>
          <w:color w:val="A31D1D"/>
          <w:sz w:val="20"/>
        </w:rPr>
        <w:t>ired()</w:t>
      </w:r>
      <w:r>
        <w:rPr>
          <w:rFonts w:ascii="宋体" w:hAnsi="宋体" w:eastAsia="宋体"/>
          <w:b w:val="0"/>
          <w:sz w:val="21"/>
        </w:rPr>
        <w:t>。</w:t>
      </w:r>
    </w:p>
    <w:p w14:paraId="10016EC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中断里等 9ms 引导低电平结束，再等 4.5ms 高电平结束。</w:t>
      </w:r>
    </w:p>
    <w:p w14:paraId="0C3A2EB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循环 4 个字节 × 8 位：先等 560us 低电平结束，再数高电平有多长，长的是 1、短的是 0。</w:t>
      </w:r>
    </w:p>
    <w:p w14:paraId="4D3930A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校验控制码和它的反码，正确就保留，错误就全部清零。</w:t>
      </w:r>
    </w:p>
    <w:p w14:paraId="4407070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 xml:space="preserve">中断返回，主循环继续用新的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刷新显示。</w:t>
      </w:r>
    </w:p>
    <w:p w14:paraId="12467D0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12" w:name="_Toc20854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12"/>
    </w:p>
    <w:p w14:paraId="66441D0A">
      <w:pPr>
        <w:keepNext/>
        <w:spacing w:before="220" w:after="80"/>
        <w:outlineLvl w:val="2"/>
      </w:pPr>
      <w:bookmarkStart w:id="213" w:name="_Toc2777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13"/>
    </w:p>
    <w:p w14:paraId="43C6A9B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主程序极其简单：初始化一次，然后不停把接收到的控制码转成段码显示。</w:t>
      </w:r>
    </w:p>
    <w:p w14:paraId="669340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563550B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实验名称：红外遥控实验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实验现象：下载程序后，数码管上显示数码管上显示红外解码遥控器键值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注意事项：红外接收头凸起处要与PCB板接口凸起丝印处对应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"ired.h"</w:t>
      </w:r>
    </w:p>
    <w:p w14:paraId="4963D80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BA391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和延时；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段码表和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>。</w:t>
      </w:r>
    </w:p>
    <w:p w14:paraId="2CCE4A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sbit IRED=P3^2</w:t>
      </w:r>
      <w:r>
        <w:rPr>
          <w:rFonts w:ascii="宋体" w:hAnsi="宋体" w:eastAsia="宋体"/>
          <w:b w:val="0"/>
          <w:sz w:val="21"/>
        </w:rPr>
        <w:t xml:space="preserve">、外部数组 </w:t>
      </w:r>
      <w:r>
        <w:rPr>
          <w:rFonts w:ascii="Consolas" w:hAnsi="Consolas" w:eastAsia="宋体"/>
          <w:b w:val="0"/>
          <w:color w:val="A31D1D"/>
          <w:sz w:val="20"/>
        </w:rPr>
        <w:t>gired_data[4]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ired_init</w:t>
      </w:r>
      <w:r>
        <w:rPr>
          <w:rFonts w:ascii="宋体" w:hAnsi="宋体" w:eastAsia="宋体"/>
          <w:b w:val="0"/>
          <w:sz w:val="21"/>
        </w:rPr>
        <w:t xml:space="preserve"> 声明。</w:t>
      </w:r>
    </w:p>
    <w:p w14:paraId="0AAAA46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段：初始化与显示循环</w:t>
      </w:r>
    </w:p>
    <w:p w14:paraId="1520D6E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ired_buf[3];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ired_init();//红外初始化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ired_buf[0]=gsmg_code[gired_data[2]/16];//将控制码高4位转换为数码管段码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ired_buf[1]=gsmg_code[gired_data[2]%16];//将控制码低4位转换为数码管段码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ired_buf[2]=0X76;//显示H的段码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smg_display(ired_buf,6);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73399C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00C960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ired_buf[3]</w:t>
      </w:r>
      <w:r>
        <w:rPr>
          <w:rFonts w:ascii="宋体" w:hAnsi="宋体" w:eastAsia="宋体"/>
          <w:b w:val="0"/>
          <w:sz w:val="21"/>
        </w:rPr>
        <w:t xml:space="preserve"> 只有 3 个字符，配合 </w:t>
      </w:r>
      <w:r>
        <w:rPr>
          <w:rFonts w:ascii="Consolas" w:hAnsi="Consolas" w:eastAsia="宋体"/>
          <w:b w:val="0"/>
          <w:color w:val="A31D1D"/>
          <w:sz w:val="20"/>
        </w:rPr>
        <w:t>smg_display(ired_buf,6)</w:t>
      </w:r>
      <w:r>
        <w:rPr>
          <w:rFonts w:ascii="宋体" w:hAnsi="宋体" w:eastAsia="宋体"/>
          <w:b w:val="0"/>
          <w:sz w:val="21"/>
        </w:rPr>
        <w:t xml:space="preserve"> 显示在第 6、7、8 位。</w:t>
      </w:r>
    </w:p>
    <w:p w14:paraId="7D5D8C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ired_init()</w:t>
      </w:r>
      <w:r>
        <w:rPr>
          <w:rFonts w:ascii="宋体" w:hAnsi="宋体" w:eastAsia="宋体"/>
          <w:b w:val="0"/>
          <w:sz w:val="21"/>
        </w:rPr>
        <w:t xml:space="preserve"> 配好中断就返回，解码全部在中断里完成，main 只负责“把结果画出来”。</w:t>
      </w:r>
    </w:p>
    <w:p w14:paraId="4B64E6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是第 3 个字节，即</w:t>
      </w:r>
      <w:r>
        <w:rPr>
          <w:rFonts w:ascii="宋体" w:hAnsi="宋体" w:eastAsia="宋体"/>
          <w:b/>
          <w:color w:val="1F2D3D"/>
          <w:sz w:val="21"/>
        </w:rPr>
        <w:t>控制码</w:t>
      </w:r>
      <w:r>
        <w:rPr>
          <w:rFonts w:ascii="宋体" w:hAnsi="宋体" w:eastAsia="宋体"/>
          <w:b w:val="0"/>
          <w:sz w:val="21"/>
        </w:rPr>
        <w:t>（也就是按键码）。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 取高 4 位，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 取低 4 位，一个字节正好拆成两个十六进制数字显示。</w:t>
      </w:r>
    </w:p>
    <w:p w14:paraId="01DBE9C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gsmg_code[0]</w:t>
      </w:r>
      <w:r>
        <w:rPr>
          <w:rFonts w:ascii="宋体" w:hAnsi="宋体" w:eastAsia="宋体"/>
          <w:b w:val="0"/>
          <w:sz w:val="21"/>
        </w:rPr>
        <w:t>~</w:t>
      </w:r>
      <w:r>
        <w:rPr>
          <w:rFonts w:ascii="Consolas" w:hAnsi="Consolas" w:eastAsia="宋体"/>
          <w:b w:val="0"/>
          <w:color w:val="A31D1D"/>
          <w:sz w:val="20"/>
        </w:rPr>
        <w:t>gsmg_code[15]</w:t>
      </w:r>
      <w:r>
        <w:rPr>
          <w:rFonts w:ascii="宋体" w:hAnsi="宋体" w:eastAsia="宋体"/>
          <w:b w:val="0"/>
          <w:sz w:val="21"/>
        </w:rPr>
        <w:t xml:space="preserve"> 刚好是 0~F 的段码，所以这两个下标天然对应十六进制字符。</w:t>
      </w:r>
    </w:p>
    <w:p w14:paraId="421DCF8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0x76</w:t>
      </w:r>
      <w:r>
        <w:rPr>
          <w:rFonts w:ascii="宋体" w:hAnsi="宋体" w:eastAsia="宋体"/>
          <w:b w:val="0"/>
          <w:sz w:val="21"/>
        </w:rPr>
        <w:t xml:space="preserve"> 是段码 </w:t>
      </w:r>
      <w:r>
        <w:rPr>
          <w:rFonts w:ascii="Consolas" w:hAnsi="Consolas" w:eastAsia="宋体"/>
          <w:b w:val="0"/>
          <w:color w:val="A31D1D"/>
          <w:sz w:val="20"/>
        </w:rPr>
        <w:t>0111 0110</w:t>
      </w:r>
      <w:r>
        <w:rPr>
          <w:rFonts w:ascii="宋体" w:hAnsi="宋体" w:eastAsia="宋体"/>
          <w:b w:val="0"/>
          <w:sz w:val="21"/>
        </w:rPr>
        <w:t>：b、c、e、f、g 五段亮，看起来是字母 H，用来说明“这是十六进制”。</w:t>
      </w:r>
    </w:p>
    <w:p w14:paraId="2AEF6F5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主循环没有任何延时，靠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内部每位的 1ms 延时自然节流。红外解码期间中断会占用较长时间，数码管会“卡”一下，这是正常的。</w:t>
      </w:r>
    </w:p>
    <w:p w14:paraId="7333A4AC">
      <w:pPr>
        <w:keepNext/>
        <w:spacing w:before="220" w:after="80"/>
        <w:outlineLvl w:val="2"/>
      </w:pPr>
      <w:bookmarkStart w:id="214" w:name="_Toc17327"/>
      <w:r>
        <w:rPr>
          <w:rFonts w:ascii="微软雅黑" w:hAnsi="微软雅黑" w:eastAsia="微软雅黑"/>
          <w:b/>
          <w:color w:val="1F2D3D"/>
          <w:sz w:val="24"/>
        </w:rPr>
        <w:t>2. ired.c（红外解码）</w:t>
      </w:r>
      <w:bookmarkEnd w:id="214"/>
    </w:p>
    <w:p w14:paraId="6CE97AC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一句话职责：初始化 INT0，并在中断里按 NEC 协议把 32 位波形还原成 4 个字节。</w:t>
      </w:r>
    </w:p>
    <w:p w14:paraId="300907E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5EA7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28FC1E7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0C6A2F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27F2953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F21F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BE73E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ired_init</w:t>
            </w:r>
          </w:p>
        </w:tc>
        <w:tc>
          <w:tcPr>
            <w:tcW w:w="3175" w:type="dxa"/>
          </w:tcPr>
          <w:p w14:paraId="4C1902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配置 INT0 下降沿触发、开中断、IRED 置 1</w:t>
            </w:r>
          </w:p>
        </w:tc>
        <w:tc>
          <w:tcPr>
            <w:tcW w:w="3175" w:type="dxa"/>
          </w:tcPr>
          <w:p w14:paraId="1A26D2D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开头一次</w:t>
            </w:r>
          </w:p>
        </w:tc>
      </w:tr>
      <w:tr w14:paraId="6FC18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BF031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ired</w:t>
            </w:r>
          </w:p>
        </w:tc>
        <w:tc>
          <w:tcPr>
            <w:tcW w:w="3175" w:type="dxa"/>
          </w:tcPr>
          <w:p w14:paraId="56C8E2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外部中断 0 服务函数，解码一帧数据</w:t>
            </w:r>
          </w:p>
        </w:tc>
        <w:tc>
          <w:tcPr>
            <w:tcW w:w="3175" w:type="dxa"/>
          </w:tcPr>
          <w:p w14:paraId="59636E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每个红外下降沿由硬件自动调用</w:t>
            </w:r>
          </w:p>
        </w:tc>
      </w:tr>
    </w:tbl>
    <w:p w14:paraId="2F041C73">
      <w:pPr>
        <w:spacing w:after="40"/>
      </w:pPr>
    </w:p>
    <w:p w14:paraId="7A31590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段：全局数组与 ired_init</w:t>
      </w:r>
    </w:p>
    <w:p w14:paraId="2FE47D0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gired_data[4];//存储4个字节接收码（地址码+地址反码+控制码+控制反码）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ired_init(void)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IT0=1;  //下降沿触发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EX0=1;  //打开中断0允许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   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IRED=1; //初始化端口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BAF3B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35C47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gired_data[4]</w:t>
      </w:r>
      <w:r>
        <w:rPr>
          <w:rFonts w:ascii="宋体" w:hAnsi="宋体" w:eastAsia="宋体"/>
          <w:b w:val="0"/>
          <w:sz w:val="21"/>
        </w:rPr>
        <w:t xml:space="preserve"> 是全局变量，中断里写、main 里读，是两者交换数据的桥梁。4 个字节依次是：地址码、地址反码、控制码、控制反码。</w:t>
      </w:r>
    </w:p>
    <w:p w14:paraId="7DFBF45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 xml:space="preserve">：TCON 寄存器的 bit0，设为 1 表示 INT0 </w:t>
      </w:r>
      <w:r>
        <w:rPr>
          <w:rFonts w:ascii="宋体" w:hAnsi="宋体" w:eastAsia="宋体"/>
          <w:b/>
          <w:color w:val="1F2D3D"/>
          <w:sz w:val="21"/>
        </w:rPr>
        <w:t>下降沿触发</w:t>
      </w:r>
      <w:r>
        <w:rPr>
          <w:rFonts w:ascii="宋体" w:hAnsi="宋体" w:eastAsia="宋体"/>
          <w:b w:val="0"/>
          <w:sz w:val="21"/>
        </w:rPr>
        <w:t>（0 是低电平触发）。为什么用下降沿：红外接收头平时输出高，收到 38kHz 载波时输出低，每一段 burst 的开始就是一个下降沿，正好当作“一帧开始”的标志。</w:t>
      </w:r>
    </w:p>
    <w:p w14:paraId="3AB122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EX0=1</w:t>
      </w:r>
      <w:r>
        <w:rPr>
          <w:rFonts w:ascii="宋体" w:hAnsi="宋体" w:eastAsia="宋体"/>
          <w:b w:val="0"/>
          <w:sz w:val="21"/>
        </w:rPr>
        <w:t>：IE 寄存器 bit0，允许外部中断 0。</w:t>
      </w:r>
    </w:p>
    <w:p w14:paraId="111881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>：IE 寄存器 bit7，总中断开关。这两个都开，中断才会真正响应。</w:t>
      </w:r>
    </w:p>
    <w:p w14:paraId="43CF94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IRED=1</w:t>
      </w:r>
      <w:r>
        <w:rPr>
          <w:rFonts w:ascii="宋体" w:hAnsi="宋体" w:eastAsia="宋体"/>
          <w:b w:val="0"/>
          <w:sz w:val="21"/>
        </w:rPr>
        <w:t>：51 的准双向口写 1 后才是输入状态，同时也是让接收头输出正常拉高。</w:t>
      </w:r>
    </w:p>
    <w:p w14:paraId="6391197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段：中断入口与引导码</w:t>
      </w:r>
    </w:p>
    <w:p w14:paraId="35D5835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ired() interrupt 0 //外部中断0服务函数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ired_high_time=0;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time_cnt=0;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i=0,j=0;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if(IRED==0)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time_cnt=1000;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while((!IRED)&amp;&amp;(time_cnt))//等待引导信号9ms低电平结束，若超过10ms强制退出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delay_10us(1);//延时约10us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if(IRED)//引导信号9ms低电平已过，进入4.5ms高电平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time_cnt=500;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while(IRED&amp;&amp;time_cnt)//等待引导信号4.5ms高电平结束，若超过5ms强制退出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</w:p>
    <w:p w14:paraId="5DF1E82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A668FC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interrupt 0</w:t>
      </w:r>
      <w:r>
        <w:rPr>
          <w:rFonts w:ascii="宋体" w:hAnsi="宋体" w:eastAsia="宋体"/>
          <w:b w:val="0"/>
          <w:sz w:val="21"/>
        </w:rPr>
        <w:t xml:space="preserve"> 是 Keil 的关键字，表示这是</w:t>
      </w:r>
      <w:r>
        <w:rPr>
          <w:rFonts w:ascii="宋体" w:hAnsi="宋体" w:eastAsia="宋体"/>
          <w:b/>
          <w:color w:val="1F2D3D"/>
          <w:sz w:val="21"/>
        </w:rPr>
        <w:t>外部中断 0</w:t>
      </w:r>
      <w:r>
        <w:rPr>
          <w:rFonts w:ascii="宋体" w:hAnsi="宋体" w:eastAsia="宋体"/>
          <w:b w:val="0"/>
          <w:sz w:val="21"/>
        </w:rPr>
        <w:t xml:space="preserve"> 的服务函数。函数名 </w:t>
      </w:r>
      <w:r>
        <w:rPr>
          <w:rFonts w:ascii="Consolas" w:hAnsi="Consolas" w:eastAsia="宋体"/>
          <w:b w:val="0"/>
          <w:color w:val="A31D1D"/>
          <w:sz w:val="20"/>
        </w:rPr>
        <w:t>ired()</w:t>
      </w:r>
      <w:r>
        <w:rPr>
          <w:rFonts w:ascii="宋体" w:hAnsi="宋体" w:eastAsia="宋体"/>
          <w:b w:val="0"/>
          <w:sz w:val="21"/>
        </w:rPr>
        <w:t xml:space="preserve"> 可以随便起，但 </w:t>
      </w:r>
      <w:r>
        <w:rPr>
          <w:rFonts w:ascii="Consolas" w:hAnsi="Consolas" w:eastAsia="宋体"/>
          <w:b w:val="0"/>
          <w:color w:val="A31D1D"/>
          <w:sz w:val="20"/>
        </w:rPr>
        <w:t>interrupt 0</w:t>
      </w:r>
      <w:r>
        <w:rPr>
          <w:rFonts w:ascii="宋体" w:hAnsi="宋体" w:eastAsia="宋体"/>
          <w:b w:val="0"/>
          <w:sz w:val="21"/>
        </w:rPr>
        <w:t xml:space="preserve"> 不能错，中断向量表靠它定位。</w:t>
      </w:r>
    </w:p>
    <w:p w14:paraId="18053C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一帧 NEC 数据的开头是</w:t>
      </w:r>
      <w:r>
        <w:rPr>
          <w:rFonts w:ascii="宋体" w:hAnsi="宋体" w:eastAsia="宋体"/>
          <w:b/>
          <w:color w:val="1F2D3D"/>
          <w:sz w:val="21"/>
        </w:rPr>
        <w:t>引导码</w:t>
      </w:r>
      <w:r>
        <w:rPr>
          <w:rFonts w:ascii="宋体" w:hAnsi="宋体" w:eastAsia="宋体"/>
          <w:b w:val="0"/>
          <w:sz w:val="21"/>
        </w:rPr>
        <w:t>：9ms 低电平（38kHz burst）+ 4.5ms 高电平（空闲）。</w:t>
      </w:r>
    </w:p>
    <w:p w14:paraId="2552C0D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if(IRED==0)</w:t>
      </w:r>
      <w:r>
        <w:rPr>
          <w:rFonts w:ascii="宋体" w:hAnsi="宋体" w:eastAsia="宋体"/>
          <w:b w:val="0"/>
          <w:sz w:val="21"/>
        </w:rPr>
        <w:t xml:space="preserve"> 再确认一次确实是低电平才处理，避免干扰脉冲误触发。</w:t>
      </w:r>
    </w:p>
    <w:p w14:paraId="3F2B66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第一个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等 9ms 低电平结束。</w:t>
      </w:r>
      <w:r>
        <w:rPr>
          <w:rFonts w:ascii="Consolas" w:hAnsi="Consolas" w:eastAsia="宋体"/>
          <w:b w:val="0"/>
          <w:color w:val="A31D1D"/>
          <w:sz w:val="20"/>
        </w:rPr>
        <w:t>time_cnt=1000</w:t>
      </w:r>
      <w:r>
        <w:rPr>
          <w:rFonts w:ascii="宋体" w:hAnsi="宋体" w:eastAsia="宋体"/>
          <w:b w:val="0"/>
          <w:sz w:val="21"/>
        </w:rPr>
        <w:t xml:space="preserve">，每次循环约 10us，最多等 10ms，比 9ms 略长；真超时就 </w:t>
      </w:r>
      <w:r>
        <w:rPr>
          <w:rFonts w:ascii="Consolas" w:hAnsi="Consolas" w:eastAsia="宋体"/>
          <w:b w:val="0"/>
          <w:color w:val="A31D1D"/>
          <w:sz w:val="20"/>
        </w:rPr>
        <w:t>return</w:t>
      </w:r>
      <w:r>
        <w:rPr>
          <w:rFonts w:ascii="宋体" w:hAnsi="宋体" w:eastAsia="宋体"/>
          <w:b w:val="0"/>
          <w:sz w:val="21"/>
        </w:rPr>
        <w:t xml:space="preserve"> 退出中断，防止死等把主程序卡住。</w:t>
      </w:r>
    </w:p>
    <w:p w14:paraId="10C3C4A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第二个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等 4.5ms 高电平结束。</w:t>
      </w:r>
      <w:r>
        <w:rPr>
          <w:rFonts w:ascii="Consolas" w:hAnsi="Consolas" w:eastAsia="宋体"/>
          <w:b w:val="0"/>
          <w:color w:val="A31D1D"/>
          <w:sz w:val="20"/>
        </w:rPr>
        <w:t>time_cnt=500</w:t>
      </w:r>
      <w:r>
        <w:rPr>
          <w:rFonts w:ascii="宋体" w:hAnsi="宋体" w:eastAsia="宋体"/>
          <w:b w:val="0"/>
          <w:sz w:val="21"/>
        </w:rPr>
        <w:t>，最多 5ms，同样留了余量。</w:t>
      </w:r>
    </w:p>
    <w:p w14:paraId="736FCD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注意这两个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阻塞</w:t>
      </w:r>
      <w:r>
        <w:rPr>
          <w:rFonts w:ascii="宋体" w:hAnsi="宋体" w:eastAsia="宋体"/>
          <w:b w:val="0"/>
          <w:sz w:val="21"/>
        </w:rPr>
        <w:t>的：解码期间主程序完全停住。这解释了为什么按键瞬间数码管会闪一下。</w:t>
      </w:r>
    </w:p>
    <w:p w14:paraId="0EF9B58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段：32 位数据的读取</w:t>
      </w:r>
    </w:p>
    <w:p w14:paraId="12D82A8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for(i=0;i&lt;4;i++)//循环4次，读取4个字节数据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for(j=0;j&lt;8;j++)//循环8次读取每位数据即一个字节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time_cnt=600;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while((IRED==0)&amp;&amp;time_cnt)//等待数据1或0前面的0.56ms结束，若超过6ms强制退出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time_cnt=20;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while(IRED)//等待数据1或0后面的高电平结束，若超过2ms强制退出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delay_10us(10);//约0.1ms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ired_high_time++;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if(ired_high_time&gt;20)return;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gired_data[i]&gt;&gt;=1;//先读取的为低位，然后是高位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if(ired_high_time&gt;=8)//如果高电平时间大于0.8ms，数据则为1，否则为0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gired_data[i]|=0x80;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ired_high_time=0;//重新清零，等待下一次计算时间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393B538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9370E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NEC 的每一位都由“</w:t>
      </w:r>
      <w:r>
        <w:rPr>
          <w:rFonts w:ascii="宋体" w:hAnsi="宋体" w:eastAsia="宋体"/>
          <w:b/>
          <w:color w:val="1F2D3D"/>
          <w:sz w:val="21"/>
        </w:rPr>
        <w:t>560us 低电平 + 一段高电平</w:t>
      </w:r>
      <w:r>
        <w:rPr>
          <w:rFonts w:ascii="宋体" w:hAnsi="宋体" w:eastAsia="宋体"/>
          <w:b w:val="0"/>
          <w:sz w:val="21"/>
        </w:rPr>
        <w:t>”组成，区别只在高电平的长度：高 560us 表示 0，高 1.69ms 表示 1。所以解码的核心就是“数高电平有多长”。</w:t>
      </w:r>
    </w:p>
    <w:p w14:paraId="5102672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第一个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等那 560us 低电平结束。</w:t>
      </w:r>
      <w:r>
        <w:rPr>
          <w:rFonts w:ascii="Consolas" w:hAnsi="Consolas" w:eastAsia="宋体"/>
          <w:b w:val="0"/>
          <w:color w:val="A31D1D"/>
          <w:sz w:val="20"/>
        </w:rPr>
        <w:t>time_cnt=600</w:t>
      </w:r>
      <w:r>
        <w:rPr>
          <w:rFonts w:ascii="宋体" w:hAnsi="宋体" w:eastAsia="宋体"/>
          <w:b w:val="0"/>
          <w:sz w:val="21"/>
        </w:rPr>
        <w:t>，每次 10us，最多 6ms，远超 560us，只是防卡死的保险。</w:t>
      </w:r>
    </w:p>
    <w:p w14:paraId="1CB2256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第二个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数高电平：每次 </w:t>
      </w:r>
      <w:r>
        <w:rPr>
          <w:rFonts w:ascii="Consolas" w:hAnsi="Consolas" w:eastAsia="宋体"/>
          <w:b w:val="0"/>
          <w:color w:val="A31D1D"/>
          <w:sz w:val="20"/>
        </w:rPr>
        <w:t>delay_10us(10)</w:t>
      </w:r>
      <w:r>
        <w:rPr>
          <w:rFonts w:ascii="宋体" w:hAnsi="宋体" w:eastAsia="宋体"/>
          <w:b w:val="0"/>
          <w:sz w:val="21"/>
        </w:rPr>
        <w:t xml:space="preserve"> 约 0.1ms，</w:t>
      </w:r>
      <w:r>
        <w:rPr>
          <w:rFonts w:ascii="Consolas" w:hAnsi="Consolas" w:eastAsia="宋体"/>
          <w:b w:val="0"/>
          <w:color w:val="A31D1D"/>
          <w:sz w:val="20"/>
        </w:rPr>
        <w:t>ired_high_time</w:t>
      </w:r>
      <w:r>
        <w:rPr>
          <w:rFonts w:ascii="宋体" w:hAnsi="宋体" w:eastAsia="宋体"/>
          <w:b w:val="0"/>
          <w:sz w:val="21"/>
        </w:rPr>
        <w:t xml:space="preserve"> 就相当于“0.1ms 的个数”。短高电平约 6 个数，长高电平约 17 个数。</w:t>
      </w:r>
    </w:p>
    <w:p w14:paraId="603AFF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阈值取 8，正好落在 0.56ms 和 1.69ms 中间，两边都有很大余量，这就是“抗抖动”的来源。</w:t>
      </w:r>
    </w:p>
    <w:p w14:paraId="12AC39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time_cnt=20;</w:t>
      </w:r>
      <w:r>
        <w:rPr>
          <w:rFonts w:ascii="宋体" w:hAnsi="宋体" w:eastAsia="宋体"/>
          <w:b w:val="0"/>
          <w:sz w:val="21"/>
        </w:rPr>
        <w:t xml:space="preserve"> 这一句赋了值却没用到（下面的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条件里没写 </w:t>
      </w:r>
      <w:r>
        <w:rPr>
          <w:rFonts w:ascii="Consolas" w:hAnsi="Consolas" w:eastAsia="宋体"/>
          <w:b w:val="0"/>
          <w:color w:val="A31D1D"/>
          <w:sz w:val="20"/>
        </w:rPr>
        <w:t>time_cnt</w:t>
      </w:r>
      <w:r>
        <w:rPr>
          <w:rFonts w:ascii="宋体" w:hAnsi="宋体" w:eastAsia="宋体"/>
          <w:b w:val="0"/>
          <w:sz w:val="21"/>
        </w:rPr>
        <w:t xml:space="preserve">），真正的超时靠 </w:t>
      </w:r>
      <w:r>
        <w:rPr>
          <w:rFonts w:ascii="Consolas" w:hAnsi="Consolas" w:eastAsia="宋体"/>
          <w:b w:val="0"/>
          <w:color w:val="A31D1D"/>
          <w:sz w:val="20"/>
        </w:rPr>
        <w:t>ired_high_time&gt;20</w:t>
      </w:r>
      <w:r>
        <w:rPr>
          <w:rFonts w:ascii="宋体" w:hAnsi="宋体" w:eastAsia="宋体"/>
          <w:b w:val="0"/>
          <w:sz w:val="21"/>
        </w:rPr>
        <w:t>，约 2ms。看代码时别被它迷惑，这是原码留下的一行多余语句。</w:t>
      </w:r>
    </w:p>
    <w:p w14:paraId="0E3BA69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gired_data[i]&gt;&gt;=1;</w:t>
      </w:r>
      <w:r>
        <w:rPr>
          <w:rFonts w:ascii="宋体" w:hAnsi="宋体" w:eastAsia="宋体"/>
          <w:b w:val="0"/>
          <w:sz w:val="21"/>
        </w:rPr>
        <w:t xml:space="preserve"> 先整体右移，再在需要时 </w:t>
      </w:r>
      <w:r>
        <w:rPr>
          <w:rFonts w:ascii="Consolas" w:hAnsi="Consolas" w:eastAsia="宋体"/>
          <w:b w:val="0"/>
          <w:color w:val="A31D1D"/>
          <w:sz w:val="20"/>
        </w:rPr>
        <w:t>|=0x80</w:t>
      </w:r>
      <w:r>
        <w:rPr>
          <w:rFonts w:ascii="宋体" w:hAnsi="宋体" w:eastAsia="宋体"/>
          <w:b w:val="0"/>
          <w:sz w:val="21"/>
        </w:rPr>
        <w:t xml:space="preserve"> 把最高位置 1。这样</w:t>
      </w:r>
      <w:r>
        <w:rPr>
          <w:rFonts w:ascii="宋体" w:hAnsi="宋体" w:eastAsia="宋体"/>
          <w:b/>
          <w:color w:val="1F2D3D"/>
          <w:sz w:val="21"/>
        </w:rPr>
        <w:t>先收到的位最终落在 bit0</w:t>
      </w:r>
      <w:r>
        <w:rPr>
          <w:rFonts w:ascii="宋体" w:hAnsi="宋体" w:eastAsia="宋体"/>
          <w:b w:val="0"/>
          <w:sz w:val="21"/>
        </w:rPr>
        <w:t>，符合 NEC 低位先发的顺序。</w:t>
      </w:r>
      <w:r>
        <w:rPr>
          <w:rFonts w:ascii="Consolas" w:hAnsi="Consolas" w:eastAsia="宋体"/>
          <w:b w:val="0"/>
          <w:color w:val="A31D1D"/>
          <w:sz w:val="20"/>
        </w:rPr>
        <w:t>gired_data</w:t>
      </w:r>
      <w:r>
        <w:rPr>
          <w:rFonts w:ascii="宋体" w:hAnsi="宋体" w:eastAsia="宋体"/>
          <w:b w:val="0"/>
          <w:sz w:val="21"/>
        </w:rPr>
        <w:t xml:space="preserve"> 是全局变量，上电初值为 0，移位 8 次后旧数据会被完全挤掉，所以不需要每次清零。</w:t>
      </w:r>
    </w:p>
    <w:p w14:paraId="7CAB8F3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外层 4 次、内层 8 次，正好 32 位，顺序是地址码、地址反码、控制码、控制反码。</w:t>
      </w:r>
    </w:p>
    <w:p w14:paraId="096F8ED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段：校验与返回</w:t>
      </w:r>
    </w:p>
    <w:p w14:paraId="0ACC92A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if(gired_data[2]!=~gired_data[3])//校验控制码与反码，错误则返回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for(i=0;i&lt;4;i++)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gired_data[i]=0;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67D6D0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FAD13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最后一层 </w:t>
      </w:r>
      <w:r>
        <w:rPr>
          <w:rFonts w:ascii="Consolas" w:hAnsi="Consolas" w:eastAsia="宋体"/>
          <w:b w:val="0"/>
          <w:color w:val="A31D1D"/>
          <w:sz w:val="20"/>
        </w:rPr>
        <w:t>if(IRED==0)</w:t>
      </w:r>
      <w:r>
        <w:rPr>
          <w:rFonts w:ascii="宋体" w:hAnsi="宋体" w:eastAsia="宋体"/>
          <w:b w:val="0"/>
          <w:sz w:val="21"/>
        </w:rPr>
        <w:t xml:space="preserve"> 的花括号到这里才结束，整个解码过程都在“收到下降沿”这个前提里。</w:t>
      </w:r>
    </w:p>
    <w:p w14:paraId="708575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校验思路：控制反码应该是控制码按位取反，两个拼起来必然互补。不互补说明这一帧被干扰或没收全，就把 4 个字节清 0，数码管显示 </w:t>
      </w:r>
      <w:r>
        <w:rPr>
          <w:rFonts w:ascii="Consolas" w:hAnsi="Consolas" w:eastAsia="宋体"/>
          <w:b w:val="0"/>
          <w:color w:val="A31D1D"/>
          <w:sz w:val="20"/>
        </w:rPr>
        <w:t>00H</w:t>
      </w:r>
      <w:r>
        <w:rPr>
          <w:rFonts w:ascii="宋体" w:hAnsi="宋体" w:eastAsia="宋体"/>
          <w:b w:val="0"/>
          <w:sz w:val="21"/>
        </w:rPr>
        <w:t>，避免显示一个错码。</w:t>
      </w:r>
    </w:p>
    <w:p w14:paraId="3E869C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这里有个</w:t>
      </w:r>
      <w:r>
        <w:rPr>
          <w:rFonts w:ascii="宋体" w:hAnsi="宋体" w:eastAsia="宋体"/>
          <w:b/>
          <w:color w:val="1F2D3D"/>
          <w:sz w:val="21"/>
        </w:rPr>
        <w:t>容易踩的坑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~gired_data[3]</w:t>
      </w:r>
      <w:r>
        <w:rPr>
          <w:rFonts w:ascii="宋体" w:hAnsi="宋体" w:eastAsia="宋体"/>
          <w:b w:val="0"/>
          <w:sz w:val="21"/>
        </w:rPr>
        <w:t xml:space="preserve"> 在 C 语言里会先把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提升成 </w:t>
      </w:r>
      <w:r>
        <w:rPr>
          <w:rFonts w:ascii="Consolas" w:hAnsi="Consolas" w:eastAsia="宋体"/>
          <w:b w:val="0"/>
          <w:color w:val="A31D1D"/>
          <w:sz w:val="20"/>
        </w:rPr>
        <w:t>int</w:t>
      </w:r>
      <w:r>
        <w:rPr>
          <w:rFonts w:ascii="宋体" w:hAnsi="宋体" w:eastAsia="宋体"/>
          <w:b w:val="0"/>
          <w:sz w:val="21"/>
        </w:rPr>
        <w:t xml:space="preserve"> 再取反，高 8 位变成全 1，结果是个负数；而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是 0~255 的正数，两者比较可能永远不相等。如果实测发现按下按键后数码管一直停在 </w:t>
      </w:r>
      <w:r>
        <w:rPr>
          <w:rFonts w:ascii="Consolas" w:hAnsi="Consolas" w:eastAsia="宋体"/>
          <w:b w:val="0"/>
          <w:color w:val="A31D1D"/>
          <w:sz w:val="20"/>
        </w:rPr>
        <w:t>00H</w:t>
      </w:r>
      <w:r>
        <w:rPr>
          <w:rFonts w:ascii="宋体" w:hAnsi="宋体" w:eastAsia="宋体"/>
          <w:b w:val="0"/>
          <w:sz w:val="21"/>
        </w:rPr>
        <w:t xml:space="preserve">，把这一句改成 </w:t>
      </w:r>
      <w:r>
        <w:rPr>
          <w:rFonts w:ascii="Consolas" w:hAnsi="Consolas" w:eastAsia="宋体"/>
          <w:b w:val="0"/>
          <w:color w:val="A31D1D"/>
          <w:sz w:val="20"/>
        </w:rPr>
        <w:t>if(gired_data[2]!=(u8)~gired_data[3])</w:t>
      </w:r>
      <w:r>
        <w:rPr>
          <w:rFonts w:ascii="宋体" w:hAnsi="宋体" w:eastAsia="宋体"/>
          <w:b w:val="0"/>
          <w:sz w:val="21"/>
        </w:rPr>
        <w:t xml:space="preserve"> 即可，加一个 </w:t>
      </w:r>
      <w:r>
        <w:rPr>
          <w:rFonts w:ascii="Consolas" w:hAnsi="Consolas" w:eastAsia="宋体"/>
          <w:b w:val="0"/>
          <w:color w:val="A31D1D"/>
          <w:sz w:val="20"/>
        </w:rPr>
        <w:t>(u8)</w:t>
      </w:r>
      <w:r>
        <w:rPr>
          <w:rFonts w:ascii="宋体" w:hAnsi="宋体" w:eastAsia="宋体"/>
          <w:b w:val="0"/>
          <w:sz w:val="21"/>
        </w:rPr>
        <w:t xml:space="preserve"> 强制截断到 8 位。</w:t>
      </w:r>
    </w:p>
    <w:p w14:paraId="5E3983C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为什么校验的是第 3、4 字节而不是第 1、2 字节：地址码和地址反码同样互补，但只要能收到控制码，地址一般也没问题；只校一对就够用了，也省时间。</w:t>
      </w:r>
    </w:p>
    <w:p w14:paraId="3EDE5A8B">
      <w:pPr>
        <w:keepNext/>
        <w:spacing w:before="220" w:after="80"/>
        <w:outlineLvl w:val="2"/>
      </w:pPr>
      <w:bookmarkStart w:id="215" w:name="_Toc15393"/>
      <w:r>
        <w:rPr>
          <w:rFonts w:ascii="微软雅黑" w:hAnsi="微软雅黑" w:eastAsia="微软雅黑"/>
          <w:b/>
          <w:color w:val="1F2D3D"/>
          <w:sz w:val="24"/>
        </w:rPr>
        <w:t>3. smg.c（动态数码管显示）</w:t>
      </w:r>
      <w:bookmarkEnd w:id="215"/>
    </w:p>
    <w:p w14:paraId="28DF198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 3 个段码送到 P0，配合 138 位选显示在右边 3 位。完整原理见第 7 章。</w:t>
      </w:r>
    </w:p>
    <w:p w14:paraId="0162B66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7BAA8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4A561E4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44D4EF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7B40A5F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39C05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CC89E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485CDB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6CCE11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639C81FB">
      <w:pPr>
        <w:spacing w:after="40"/>
      </w:pPr>
    </w:p>
    <w:p w14:paraId="2540E57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段：关键语句</w:t>
      </w:r>
    </w:p>
    <w:p w14:paraId="4D19A63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20ADA1A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A2466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本章同样是“直接送段码”的版本，main 里已经查过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，所以 </w:t>
      </w:r>
      <w:r>
        <w:rPr>
          <w:rFonts w:ascii="Consolas" w:hAnsi="Consolas" w:eastAsia="宋体"/>
          <w:b w:val="0"/>
          <w:color w:val="A31D1D"/>
          <w:sz w:val="20"/>
        </w:rPr>
        <w:t>ired_buf</w:t>
      </w:r>
      <w:r>
        <w:rPr>
          <w:rFonts w:ascii="宋体" w:hAnsi="宋体" w:eastAsia="宋体"/>
          <w:b w:val="0"/>
          <w:sz w:val="21"/>
        </w:rPr>
        <w:t xml:space="preserve"> 里装的是段码。</w:t>
      </w:r>
    </w:p>
    <w:p w14:paraId="208510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pos=6</w:t>
      </w:r>
      <w:r>
        <w:rPr>
          <w:rFonts w:ascii="宋体" w:hAnsi="宋体" w:eastAsia="宋体"/>
          <w:b w:val="0"/>
          <w:sz w:val="21"/>
        </w:rPr>
        <w:t xml:space="preserve"> 时 </w:t>
      </w:r>
      <w:r>
        <w:rPr>
          <w:rFonts w:ascii="Consolas" w:hAnsi="Consolas" w:eastAsia="宋体"/>
          <w:b w:val="0"/>
          <w:color w:val="A31D1D"/>
          <w:sz w:val="20"/>
        </w:rPr>
        <w:t>pos_temp=5</w:t>
      </w:r>
      <w:r>
        <w:rPr>
          <w:rFonts w:ascii="宋体" w:hAnsi="宋体" w:eastAsia="宋体"/>
          <w:b w:val="0"/>
          <w:sz w:val="21"/>
        </w:rPr>
        <w:t>，循环从 5 到 7 共 3 次，刚好把 3 个字符放在第 6、7、8 位，左边 5 位不亮。</w:t>
      </w:r>
    </w:p>
    <w:p w14:paraId="7965AB2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每位数码管亮 1ms 后立刻送 0x00 消影，否则相邻位会串影。</w:t>
      </w:r>
    </w:p>
    <w:p w14:paraId="57F4839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16" w:name="_Toc13317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16"/>
    </w:p>
    <w:p w14:paraId="544D3C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红外接收头输出是“反的”：有 38kHz 载波时输出低，空闲时输出高，所以用</w:t>
      </w:r>
      <w:r>
        <w:rPr>
          <w:rFonts w:ascii="宋体" w:hAnsi="宋体" w:eastAsia="宋体"/>
          <w:b/>
          <w:color w:val="1F2D3D"/>
          <w:sz w:val="21"/>
        </w:rPr>
        <w:t>下降沿</w:t>
      </w:r>
      <w:r>
        <w:rPr>
          <w:rFonts w:ascii="宋体" w:hAnsi="宋体" w:eastAsia="宋体"/>
          <w:b w:val="0"/>
          <w:sz w:val="21"/>
        </w:rPr>
        <w:t>触发中断最方便。</w:t>
      </w:r>
    </w:p>
    <w:p w14:paraId="531F1C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NEC 一帧 = 9ms 低 + 4.5ms 高 + 32 位数据，每位都是 560us 低 + 560us（0）或 1.69ms（1）高。</w:t>
      </w:r>
    </w:p>
    <w:p w14:paraId="6A19FE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判断 0/1 只比高电平长短，阈值取 0.8~1.0ms 之间最稳；本章用“数 0.1ms 的个数 ≥8”实现。</w:t>
      </w:r>
    </w:p>
    <w:p w14:paraId="665699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NEC 是低位先发，收到一位要 </w:t>
      </w:r>
      <w:r>
        <w:rPr>
          <w:rFonts w:ascii="Consolas" w:hAnsi="Consolas" w:eastAsia="宋体"/>
          <w:b w:val="0"/>
          <w:color w:val="A31D1D"/>
          <w:sz w:val="20"/>
        </w:rPr>
        <w:t>&gt;&gt;=1</w:t>
      </w:r>
      <w:r>
        <w:rPr>
          <w:rFonts w:ascii="宋体" w:hAnsi="宋体" w:eastAsia="宋体"/>
          <w:b w:val="0"/>
          <w:sz w:val="21"/>
        </w:rPr>
        <w:t xml:space="preserve"> 再按需要 </w:t>
      </w:r>
      <w:r>
        <w:rPr>
          <w:rFonts w:ascii="Consolas" w:hAnsi="Consolas" w:eastAsia="宋体"/>
          <w:b w:val="0"/>
          <w:color w:val="A31D1D"/>
          <w:sz w:val="20"/>
        </w:rPr>
        <w:t>|=0x80</w:t>
      </w:r>
      <w:r>
        <w:rPr>
          <w:rFonts w:ascii="宋体" w:hAnsi="宋体" w:eastAsia="宋体"/>
          <w:b w:val="0"/>
          <w:sz w:val="21"/>
        </w:rPr>
        <w:t>，顺序千万别写反。</w:t>
      </w:r>
    </w:p>
    <w:p w14:paraId="10C851A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中断里用了阻塞式 </w:t>
      </w:r>
      <w:r>
        <w:rPr>
          <w:rFonts w:ascii="Consolas" w:hAnsi="Consolas" w:eastAsia="宋体"/>
          <w:b w:val="0"/>
          <w:color w:val="A31D1D"/>
          <w:sz w:val="20"/>
        </w:rPr>
        <w:t>while</w:t>
      </w:r>
      <w:r>
        <w:rPr>
          <w:rFonts w:ascii="宋体" w:hAnsi="宋体" w:eastAsia="宋体"/>
          <w:b w:val="0"/>
          <w:sz w:val="21"/>
        </w:rPr>
        <w:t xml:space="preserve"> 加超时计数，超时必须 </w:t>
      </w:r>
      <w:r>
        <w:rPr>
          <w:rFonts w:ascii="Consolas" w:hAnsi="Consolas" w:eastAsia="宋体"/>
          <w:b w:val="0"/>
          <w:color w:val="A31D1D"/>
          <w:sz w:val="20"/>
        </w:rPr>
        <w:t>return</w:t>
      </w:r>
      <w:r>
        <w:rPr>
          <w:rFonts w:ascii="宋体" w:hAnsi="宋体" w:eastAsia="宋体"/>
          <w:b w:val="0"/>
          <w:sz w:val="21"/>
        </w:rPr>
        <w:t>，否则一个干扰就能把主程序卡死。</w:t>
      </w:r>
    </w:p>
    <w:p w14:paraId="5049BD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~</w:t>
      </w:r>
      <w:r>
        <w:rPr>
          <w:rFonts w:ascii="宋体" w:hAnsi="宋体" w:eastAsia="宋体"/>
          <w:b w:val="0"/>
          <w:sz w:val="21"/>
        </w:rPr>
        <w:t xml:space="preserve"> 会做整型提升，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取反后和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直接比较可能永远不相等，必要时加 </w:t>
      </w:r>
      <w:r>
        <w:rPr>
          <w:rFonts w:ascii="Consolas" w:hAnsi="Consolas" w:eastAsia="宋体"/>
          <w:b w:val="0"/>
          <w:color w:val="A31D1D"/>
          <w:sz w:val="20"/>
        </w:rPr>
        <w:t>(u8)</w:t>
      </w:r>
      <w:r>
        <w:rPr>
          <w:rFonts w:ascii="宋体" w:hAnsi="宋体" w:eastAsia="宋体"/>
          <w:b w:val="0"/>
          <w:sz w:val="21"/>
        </w:rPr>
        <w:t xml:space="preserve"> 截断。</w:t>
      </w:r>
    </w:p>
    <w:p w14:paraId="50EED8AF">
      <w:pPr>
        <w:keepNext/>
        <w:pageBreakBefore/>
        <w:spacing w:before="0" w:after="200"/>
        <w:outlineLvl w:val="0"/>
      </w:pPr>
      <w:bookmarkStart w:id="217" w:name="ch25"/>
      <w:bookmarkStart w:id="218" w:name="_Toc22304"/>
      <w:r>
        <w:rPr>
          <w:rFonts w:ascii="微软雅黑" w:hAnsi="微软雅黑" w:eastAsia="微软雅黑"/>
          <w:b/>
          <w:color w:val="1F2D3D"/>
          <w:sz w:val="44"/>
        </w:rPr>
        <w:t>第25章 电位器电压采集</w:t>
      </w:r>
      <w:bookmarkEnd w:id="217"/>
      <w:bookmarkEnd w:id="218"/>
    </w:p>
    <w:p w14:paraId="438C22CE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D:\51\新实验HEX合集\23.1-电位器电压采集\23.1-电位器电压采集.hex</w:t>
      </w:r>
    </w:p>
    <w:p w14:paraId="41EC92A3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XPT2046 这颗 12 位 ADC 芯片，通过三线 SPI 读电位器中间的电压，再把 0~4095 换算成 0.0~5.0V 显示在数码管上。</w:t>
      </w:r>
    </w:p>
    <w:p w14:paraId="48E378C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19" w:name="_Toc557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19"/>
    </w:p>
    <w:p w14:paraId="435E287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下载程序后，数码管右边 3 位显示类似 </w:t>
      </w:r>
      <w:r>
        <w:rPr>
          <w:rFonts w:ascii="Consolas" w:hAnsi="Consolas" w:eastAsia="宋体"/>
          <w:b w:val="0"/>
          <w:color w:val="A31D1D"/>
          <w:sz w:val="20"/>
        </w:rPr>
        <w:t>2.5V</w:t>
      </w:r>
      <w:r>
        <w:rPr>
          <w:rFonts w:ascii="宋体" w:hAnsi="宋体" w:eastAsia="宋体"/>
          <w:b w:val="0"/>
          <w:sz w:val="21"/>
        </w:rPr>
        <w:t xml:space="preserve"> 的字样：第 6 位是整数部分并带小数点，第 7 位是小数部分，第 8 位是单位 V。拧板上的电位器，数字实时变化，最小约 </w:t>
      </w:r>
      <w:r>
        <w:rPr>
          <w:rFonts w:ascii="Consolas" w:hAnsi="Consolas" w:eastAsia="宋体"/>
          <w:b w:val="0"/>
          <w:color w:val="A31D1D"/>
          <w:sz w:val="20"/>
        </w:rPr>
        <w:t>0.0V</w:t>
      </w:r>
      <w:r>
        <w:rPr>
          <w:rFonts w:ascii="宋体" w:hAnsi="宋体" w:eastAsia="宋体"/>
          <w:b w:val="0"/>
          <w:sz w:val="21"/>
        </w:rPr>
        <w:t xml:space="preserve">，最大约 </w:t>
      </w:r>
      <w:r>
        <w:rPr>
          <w:rFonts w:ascii="Consolas" w:hAnsi="Consolas" w:eastAsia="宋体"/>
          <w:b w:val="0"/>
          <w:color w:val="A31D1D"/>
          <w:sz w:val="20"/>
        </w:rPr>
        <w:t>5.0V</w:t>
      </w:r>
      <w:r>
        <w:rPr>
          <w:rFonts w:ascii="宋体" w:hAnsi="宋体" w:eastAsia="宋体"/>
          <w:b w:val="0"/>
          <w:sz w:val="21"/>
        </w:rPr>
        <w:t>。拧得快时数字跳得也快，拧住不动数字就稳定。</w:t>
      </w:r>
    </w:p>
    <w:p w14:paraId="0524347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0" w:name="_Toc2607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2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9F15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BE6B95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9DC9BD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D2649D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FD7AD7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511A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40D44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DOUT</w:t>
            </w:r>
          </w:p>
        </w:tc>
        <w:tc>
          <w:tcPr>
            <w:tcW w:w="2381" w:type="dxa"/>
          </w:tcPr>
          <w:p w14:paraId="630BD3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34E7EA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DOUT</w:t>
            </w:r>
          </w:p>
        </w:tc>
        <w:tc>
          <w:tcPr>
            <w:tcW w:w="2381" w:type="dxa"/>
          </w:tcPr>
          <w:p w14:paraId="3BB9E8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ADC 数据输出，单片机读</w:t>
            </w:r>
          </w:p>
        </w:tc>
      </w:tr>
      <w:tr w14:paraId="7B8A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6133C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CLK</w:t>
            </w:r>
          </w:p>
        </w:tc>
        <w:tc>
          <w:tcPr>
            <w:tcW w:w="2381" w:type="dxa"/>
          </w:tcPr>
          <w:p w14:paraId="6B8236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40B5FD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DCLK</w:t>
            </w:r>
          </w:p>
        </w:tc>
        <w:tc>
          <w:tcPr>
            <w:tcW w:w="2381" w:type="dxa"/>
          </w:tcPr>
          <w:p w14:paraId="29866B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SPI 时钟，单片机输出</w:t>
            </w:r>
          </w:p>
        </w:tc>
      </w:tr>
      <w:tr w14:paraId="0101E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4B25B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DIN</w:t>
            </w:r>
          </w:p>
        </w:tc>
        <w:tc>
          <w:tcPr>
            <w:tcW w:w="2381" w:type="dxa"/>
          </w:tcPr>
          <w:p w14:paraId="42A8C1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6EE1C47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DIN</w:t>
            </w:r>
          </w:p>
        </w:tc>
        <w:tc>
          <w:tcPr>
            <w:tcW w:w="2381" w:type="dxa"/>
          </w:tcPr>
          <w:p w14:paraId="2CF178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命令字输入，单片机输出</w:t>
            </w:r>
          </w:p>
        </w:tc>
      </w:tr>
      <w:tr w14:paraId="5CE3B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B75FB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CS</w:t>
            </w:r>
          </w:p>
        </w:tc>
        <w:tc>
          <w:tcPr>
            <w:tcW w:w="2381" w:type="dxa"/>
          </w:tcPr>
          <w:p w14:paraId="08B8D6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4B0098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CS</w:t>
            </w:r>
          </w:p>
        </w:tc>
        <w:tc>
          <w:tcPr>
            <w:tcW w:w="2381" w:type="dxa"/>
          </w:tcPr>
          <w:p w14:paraId="519035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片选，低电平有效</w:t>
            </w:r>
          </w:p>
        </w:tc>
      </w:tr>
      <w:tr w14:paraId="7F080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5755D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45C053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5A700A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59F8137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43FB8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845B38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5D6151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0913AE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3546633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496D4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5F4F3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模拟输入</w:t>
            </w:r>
          </w:p>
        </w:tc>
        <w:tc>
          <w:tcPr>
            <w:tcW w:w="2381" w:type="dxa"/>
          </w:tcPr>
          <w:p w14:paraId="1260FF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通道 001</w:t>
            </w:r>
          </w:p>
        </w:tc>
        <w:tc>
          <w:tcPr>
            <w:tcW w:w="2381" w:type="dxa"/>
          </w:tcPr>
          <w:p w14:paraId="33DCD1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电位器中间抽头</w:t>
            </w:r>
          </w:p>
        </w:tc>
        <w:tc>
          <w:tcPr>
            <w:tcW w:w="2381" w:type="dxa"/>
          </w:tcPr>
          <w:p w14:paraId="1B5577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电位器两端接 VCC/GND，具体见原理图</w:t>
            </w:r>
          </w:p>
        </w:tc>
      </w:tr>
    </w:tbl>
    <w:p w14:paraId="54938EFC">
      <w:pPr>
        <w:spacing w:after="40"/>
      </w:pPr>
    </w:p>
    <w:p w14:paraId="388518E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四个引脚全在 </w:t>
      </w:r>
      <w:r>
        <w:rPr>
          <w:rFonts w:ascii="Consolas" w:hAnsi="Consolas" w:eastAsia="宋体"/>
          <w:b w:val="0"/>
          <w:color w:val="A31D1D"/>
          <w:sz w:val="20"/>
        </w:rPr>
        <w:t>xpt2046.h</w:t>
      </w:r>
      <w:r>
        <w:rPr>
          <w:rFonts w:ascii="宋体" w:hAnsi="宋体" w:eastAsia="宋体"/>
          <w:b w:val="0"/>
          <w:sz w:val="21"/>
        </w:rPr>
        <w:t xml:space="preserve"> 里用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定义，所以接线不用猜。注意 DIN 是 P3^4、CS 是 P3^5、CLK 是 P3^6、DOUT 是 P3^7，顺序是“跳着”的，接错一根就读不到数。</w:t>
      </w:r>
    </w:p>
    <w:p w14:paraId="20FDB0B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1" w:name="_Toc26260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21"/>
    </w:p>
    <w:p w14:paraId="5313762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上电后不进任何初始化函数，直接进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。</w:t>
      </w:r>
    </w:p>
    <w:p w14:paraId="0C9F0D9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xpt2046_read_adc_value(0x94)</w:t>
      </w:r>
      <w:r>
        <w:rPr>
          <w:rFonts w:ascii="宋体" w:hAnsi="宋体" w:eastAsia="宋体"/>
          <w:b w:val="0"/>
          <w:sz w:val="21"/>
        </w:rPr>
        <w:t>，发命令字选中电位器所在通道。</w:t>
      </w:r>
    </w:p>
    <w:p w14:paraId="5D6E836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XPT2046 内部完成一次 12 位转换，函数返回 0~4095 的整数。</w:t>
      </w:r>
    </w:p>
    <w:p w14:paraId="36C62B3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5.0*adc_value/4096</w:t>
      </w:r>
      <w:r>
        <w:rPr>
          <w:rFonts w:ascii="宋体" w:hAnsi="宋体" w:eastAsia="宋体"/>
          <w:b w:val="0"/>
          <w:sz w:val="21"/>
        </w:rPr>
        <w:t xml:space="preserve"> 把 AD 值换算成电压，存进 float 变量 </w:t>
      </w:r>
      <w:r>
        <w:rPr>
          <w:rFonts w:ascii="Consolas" w:hAnsi="Consolas" w:eastAsia="宋体"/>
          <w:b w:val="0"/>
          <w:color w:val="A31D1D"/>
          <w:sz w:val="20"/>
        </w:rPr>
        <w:t>adc_vol</w:t>
      </w:r>
      <w:r>
        <w:rPr>
          <w:rFonts w:ascii="宋体" w:hAnsi="宋体" w:eastAsia="宋体"/>
          <w:b w:val="0"/>
          <w:sz w:val="21"/>
        </w:rPr>
        <w:t>。</w:t>
      </w:r>
    </w:p>
    <w:p w14:paraId="2BAD1E0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adc_vol*10</w:t>
      </w:r>
      <w:r>
        <w:rPr>
          <w:rFonts w:ascii="宋体" w:hAnsi="宋体" w:eastAsia="宋体"/>
          <w:b w:val="0"/>
          <w:sz w:val="21"/>
        </w:rPr>
        <w:t xml:space="preserve"> 再赋回 </w:t>
      </w:r>
      <w:r>
        <w:rPr>
          <w:rFonts w:ascii="Consolas" w:hAnsi="Consolas" w:eastAsia="宋体"/>
          <w:b w:val="0"/>
          <w:color w:val="A31D1D"/>
          <w:sz w:val="20"/>
        </w:rPr>
        <w:t>adc_value</w:t>
      </w:r>
      <w:r>
        <w:rPr>
          <w:rFonts w:ascii="宋体" w:hAnsi="宋体" w:eastAsia="宋体"/>
          <w:b w:val="0"/>
          <w:sz w:val="21"/>
        </w:rPr>
        <w:t>，把电压放大 10 倍变成整数，相当于保留一位小数。</w:t>
      </w:r>
    </w:p>
    <w:p w14:paraId="5C107F4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取十位查段码表，并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点亮小数点；取个位查段码表。</w:t>
      </w:r>
    </w:p>
    <w:p w14:paraId="0FCBE21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第 3 个字符固定为 </w:t>
      </w: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>，显示单位 V。</w:t>
      </w:r>
    </w:p>
    <w:p w14:paraId="13BD0D8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Consolas" w:hAnsi="Consolas" w:eastAsia="宋体"/>
          <w:b w:val="0"/>
          <w:color w:val="A31D1D"/>
          <w:sz w:val="20"/>
        </w:rPr>
        <w:t>smg_display(adc_buf,6)</w:t>
      </w:r>
      <w:r>
        <w:rPr>
          <w:rFonts w:ascii="宋体" w:hAnsi="宋体" w:eastAsia="宋体"/>
          <w:b w:val="0"/>
          <w:sz w:val="21"/>
        </w:rPr>
        <w:t xml:space="preserve"> 把 3 个字符显示在第 6、7、8 位。</w:t>
      </w:r>
    </w:p>
    <w:p w14:paraId="2395088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回到第 2 步，不停刷新，所以拧电位器时数字跟着变。</w:t>
      </w:r>
    </w:p>
    <w:p w14:paraId="76BDA090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2" w:name="_Toc4759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22"/>
    </w:p>
    <w:p w14:paraId="08791B72">
      <w:pPr>
        <w:keepNext/>
        <w:spacing w:before="220" w:after="80"/>
        <w:outlineLvl w:val="2"/>
      </w:pPr>
      <w:bookmarkStart w:id="223" w:name="_Toc12184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23"/>
    </w:p>
    <w:p w14:paraId="2BE0E6E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主程序只有“读一次、算一次、显示一次”三件事，全部塞在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里。</w:t>
      </w:r>
    </w:p>
    <w:p w14:paraId="12D61CB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2B0350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实验名称：ADC模数转换实验--电位器电压采集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实验现象：下载程序后，数码管上显示AD模块采集电位器的电压值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"xpt2046.h"</w:t>
      </w:r>
    </w:p>
    <w:p w14:paraId="3109A5C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6FBF3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类型和 </w:t>
      </w:r>
      <w:r>
        <w:rPr>
          <w:rFonts w:ascii="Consolas" w:hAnsi="Consolas" w:eastAsia="宋体"/>
          <w:b w:val="0"/>
          <w:color w:val="A31D1D"/>
          <w:sz w:val="20"/>
        </w:rPr>
        <w:t>delay_10us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两个延时。</w:t>
      </w:r>
    </w:p>
    <w:p w14:paraId="2C4889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提供段码表 </w:t>
      </w:r>
      <w:r>
        <w:rPr>
          <w:rFonts w:ascii="Consolas" w:hAnsi="Consolas" w:eastAsia="宋体"/>
          <w:b w:val="0"/>
          <w:color w:val="A31D1D"/>
          <w:sz w:val="20"/>
        </w:rPr>
        <w:t>gsmg_code[17]</w:t>
      </w:r>
      <w:r>
        <w:rPr>
          <w:rFonts w:ascii="宋体" w:hAnsi="宋体" w:eastAsia="宋体"/>
          <w:b w:val="0"/>
          <w:sz w:val="21"/>
        </w:rPr>
        <w:t xml:space="preserve">、位选引脚和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>。</w:t>
      </w:r>
    </w:p>
    <w:p w14:paraId="3E42AF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xpt2046.h</w:t>
      </w:r>
      <w:r>
        <w:rPr>
          <w:rFonts w:ascii="宋体" w:hAnsi="宋体" w:eastAsia="宋体"/>
          <w:b w:val="0"/>
          <w:sz w:val="21"/>
        </w:rPr>
        <w:t xml:space="preserve"> 提供 4 个引脚定义和 </w:t>
      </w:r>
      <w:r>
        <w:rPr>
          <w:rFonts w:ascii="Consolas" w:hAnsi="Consolas" w:eastAsia="宋体"/>
          <w:b w:val="0"/>
          <w:color w:val="A31D1D"/>
          <w:sz w:val="20"/>
        </w:rPr>
        <w:t>xpt2046_read_adc_value</w:t>
      </w:r>
      <w:r>
        <w:rPr>
          <w:rFonts w:ascii="宋体" w:hAnsi="宋体" w:eastAsia="宋体"/>
          <w:b w:val="0"/>
          <w:sz w:val="21"/>
        </w:rPr>
        <w:t xml:space="preserve"> 的声明。</w:t>
      </w:r>
    </w:p>
    <w:p w14:paraId="42F8D5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头文件里没有 </w:t>
      </w:r>
      <w:r>
        <w:rPr>
          <w:rFonts w:ascii="Consolas" w:hAnsi="Consolas" w:eastAsia="宋体"/>
          <w:b w:val="0"/>
          <w:color w:val="A31D1D"/>
          <w:sz w:val="20"/>
        </w:rPr>
        <w:t>&lt;stdio.h&gt;</w:t>
      </w:r>
      <w:r>
        <w:rPr>
          <w:rFonts w:ascii="宋体" w:hAnsi="宋体" w:eastAsia="宋体"/>
          <w:b w:val="0"/>
          <w:sz w:val="21"/>
        </w:rPr>
        <w:t>，因为本实验不做 printf，不占串口。</w:t>
      </w:r>
    </w:p>
    <w:p w14:paraId="6B6D8E1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段：一个“空声明”</w:t>
      </w:r>
    </w:p>
    <w:p w14:paraId="3F98A28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Uart1_Init(void);</w:t>
      </w:r>
    </w:p>
    <w:p w14:paraId="3E725F2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8430C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这一行只是函数声明，整个工程里</w:t>
      </w:r>
      <w:r>
        <w:rPr>
          <w:rFonts w:ascii="宋体" w:hAnsi="宋体" w:eastAsia="宋体"/>
          <w:b/>
          <w:color w:val="1F2D3D"/>
          <w:sz w:val="21"/>
        </w:rPr>
        <w:t>既没有定义也没有调用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Uart1_Init</w:t>
      </w:r>
      <w:r>
        <w:rPr>
          <w:rFonts w:ascii="宋体" w:hAnsi="宋体" w:eastAsia="宋体"/>
          <w:b w:val="0"/>
          <w:sz w:val="21"/>
        </w:rPr>
        <w:t>，是从串口实验模板里带过来的残留代码。编译能过，因为它只是“告诉编译器有这么个函数”。</w:t>
      </w:r>
    </w:p>
    <w:p w14:paraId="3B691E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看到这种没用的声明不用慌，删掉也不影响运行。这里保留原样，是为了和配套例程一字不差。</w:t>
      </w:r>
    </w:p>
    <w:p w14:paraId="384AD5E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段：变量与主循环</w:t>
      </w:r>
    </w:p>
    <w:p w14:paraId="73B4BA5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adc_value=0;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float adc_vol;//ADC电压值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adc_buf[3];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adc_value=xpt2046_read_adc_value(0x94);//测量电位器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adc_vol=5.0*adc_value/4096;//将读取的AD值转换为电压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adc_value=adc_vol*10;//放大10倍，即保留小数点后一位</w:t>
      </w:r>
    </w:p>
    <w:p w14:paraId="78BA2A6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8C109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u16 adc_value</w:t>
      </w:r>
      <w:r>
        <w:rPr>
          <w:rFonts w:ascii="宋体" w:hAnsi="宋体" w:eastAsia="宋体"/>
          <w:b w:val="0"/>
          <w:sz w:val="21"/>
        </w:rPr>
        <w:t xml:space="preserve"> 用 16 位无符号：12 位 ADC 最大 4095，8 位的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装不下。</w:t>
      </w:r>
    </w:p>
    <w:p w14:paraId="69C69D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float adc_vol</w:t>
      </w:r>
      <w:r>
        <w:rPr>
          <w:rFonts w:ascii="宋体" w:hAnsi="宋体" w:eastAsia="宋体"/>
          <w:b w:val="0"/>
          <w:sz w:val="21"/>
        </w:rPr>
        <w:t xml:space="preserve"> 必须用浮点：0~5V 中间有小数，用整数会丢掉精度。</w:t>
      </w:r>
    </w:p>
    <w:p w14:paraId="50866C2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u8 adc_buf[3]</w:t>
      </w:r>
      <w:r>
        <w:rPr>
          <w:rFonts w:ascii="宋体" w:hAnsi="宋体" w:eastAsia="宋体"/>
          <w:b w:val="0"/>
          <w:sz w:val="21"/>
        </w:rPr>
        <w:t xml:space="preserve"> 只放 3 个字符，正好显示 </w:t>
      </w:r>
      <w:r>
        <w:rPr>
          <w:rFonts w:ascii="Consolas" w:hAnsi="Consolas" w:eastAsia="宋体"/>
          <w:b w:val="0"/>
          <w:color w:val="A31D1D"/>
          <w:sz w:val="20"/>
        </w:rPr>
        <w:t>x.x</w:t>
      </w:r>
      <w:r>
        <w:rPr>
          <w:rFonts w:ascii="宋体" w:hAnsi="宋体" w:eastAsia="宋体"/>
          <w:b w:val="0"/>
          <w:sz w:val="21"/>
        </w:rPr>
        <w:t xml:space="preserve"> 加单位。</w:t>
      </w:r>
    </w:p>
    <w:p w14:paraId="796AE7E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0x94</w:t>
      </w:r>
      <w:r>
        <w:rPr>
          <w:rFonts w:ascii="宋体" w:hAnsi="宋体" w:eastAsia="宋体"/>
          <w:b w:val="0"/>
          <w:sz w:val="21"/>
        </w:rPr>
        <w:t xml:space="preserve"> 是命令字，选通电位器那个通道，具体拆位见本章 XPT2046 部分。</w:t>
      </w:r>
    </w:p>
    <w:p w14:paraId="1766F19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5.0*adc_value/4096</w:t>
      </w:r>
      <w:r>
        <w:rPr>
          <w:rFonts w:ascii="宋体" w:hAnsi="宋体" w:eastAsia="宋体"/>
          <w:b w:val="0"/>
          <w:sz w:val="21"/>
        </w:rPr>
        <w:t xml:space="preserve"> 是核心换算：</w:t>
      </w:r>
      <w:r>
        <w:rPr>
          <w:rFonts w:ascii="宋体" w:hAnsi="宋体" w:eastAsia="宋体"/>
          <w:b/>
          <w:color w:val="1F2D3D"/>
          <w:sz w:val="21"/>
        </w:rPr>
        <w:t>12 位 ADC 把 0~5V 切成 4096 份</w:t>
      </w:r>
      <w:r>
        <w:rPr>
          <w:rFonts w:ascii="宋体" w:hAnsi="宋体" w:eastAsia="宋体"/>
          <w:b w:val="0"/>
          <w:sz w:val="21"/>
        </w:rPr>
        <w:t xml:space="preserve">，每份约 1.22mV，所以“AD 值 × 5V ÷ 4096 = 电压”。这里写的是 </w:t>
      </w:r>
      <w:r>
        <w:rPr>
          <w:rFonts w:ascii="Consolas" w:hAnsi="Consolas" w:eastAsia="宋体"/>
          <w:b w:val="0"/>
          <w:color w:val="A31D1D"/>
          <w:sz w:val="20"/>
        </w:rPr>
        <w:t>4096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4095</w:t>
      </w:r>
      <w:r>
        <w:rPr>
          <w:rFonts w:ascii="宋体" w:hAnsi="宋体" w:eastAsia="宋体"/>
          <w:b w:val="0"/>
          <w:sz w:val="21"/>
        </w:rPr>
        <w:t>，是原码的写法；严格的满量程其实是 4095/4096×5V，差别只有千分之一，不影响显示。</w:t>
      </w:r>
    </w:p>
    <w:p w14:paraId="1E63E06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5.0</w:t>
      </w:r>
      <w:r>
        <w:rPr>
          <w:rFonts w:ascii="宋体" w:hAnsi="宋体" w:eastAsia="宋体"/>
          <w:b w:val="0"/>
          <w:sz w:val="21"/>
        </w:rPr>
        <w:t xml:space="preserve"> 后面带小数点很重要：写成 </w:t>
      </w:r>
      <w:r>
        <w:rPr>
          <w:rFonts w:ascii="Consolas" w:hAnsi="Consolas" w:eastAsia="宋体"/>
          <w:b w:val="0"/>
          <w:color w:val="A31D1D"/>
          <w:sz w:val="20"/>
        </w:rPr>
        <w:t>5</w:t>
      </w:r>
      <w:r>
        <w:rPr>
          <w:rFonts w:ascii="宋体" w:hAnsi="宋体" w:eastAsia="宋体"/>
          <w:b w:val="0"/>
          <w:sz w:val="21"/>
        </w:rPr>
        <w:t xml:space="preserve"> 就会先做整数除法，</w:t>
      </w:r>
      <w:r>
        <w:rPr>
          <w:rFonts w:ascii="Consolas" w:hAnsi="Consolas" w:eastAsia="宋体"/>
          <w:b w:val="0"/>
          <w:color w:val="A31D1D"/>
          <w:sz w:val="20"/>
        </w:rPr>
        <w:t>adc_value/4096</w:t>
      </w:r>
      <w:r>
        <w:rPr>
          <w:rFonts w:ascii="宋体" w:hAnsi="宋体" w:eastAsia="宋体"/>
          <w:b w:val="0"/>
          <w:sz w:val="21"/>
        </w:rPr>
        <w:t xml:space="preserve"> 直接变 0，永远是 0V。</w:t>
      </w:r>
    </w:p>
    <w:p w14:paraId="360631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adc_value=adc_vol*10</w:t>
      </w:r>
      <w:r>
        <w:rPr>
          <w:rFonts w:ascii="宋体" w:hAnsi="宋体" w:eastAsia="宋体"/>
          <w:b w:val="0"/>
          <w:sz w:val="21"/>
        </w:rPr>
        <w:t xml:space="preserve"> 把 float 赋回 u16，C 语言会自动截断小数。比如 2.53V → 25.3 → 25，正好是“电压×10”的整数，这样个位就是伏、十位就是 0.1V。</w:t>
      </w:r>
    </w:p>
    <w:p w14:paraId="007930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这里 </w:t>
      </w:r>
      <w:r>
        <w:rPr>
          <w:rFonts w:ascii="Consolas" w:hAnsi="Consolas" w:eastAsia="宋体"/>
          <w:b w:val="0"/>
          <w:color w:val="A31D1D"/>
          <w:sz w:val="20"/>
        </w:rPr>
        <w:t>adc_value</w:t>
      </w:r>
      <w:r>
        <w:rPr>
          <w:rFonts w:ascii="宋体" w:hAnsi="宋体" w:eastAsia="宋体"/>
          <w:b w:val="0"/>
          <w:sz w:val="21"/>
        </w:rPr>
        <w:t xml:space="preserve"> 被“一个变量两用”：先装 AD 值，再装电压×10。省内存，但读代码时要记住它变了含义。</w:t>
      </w:r>
    </w:p>
    <w:p w14:paraId="1D7A83D1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段：查表拼显示缓冲</w:t>
      </w:r>
    </w:p>
    <w:p w14:paraId="1C8714D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adc_buf[0]=gsmg_code[adc_value/10]|0x80;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adc_buf[1]=gsmg_code[adc_value%10];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adc_buf[2]=0x3e;//显示单位V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smg_display(adc_buf,6);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794C43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2A099D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adc_value/10</w:t>
      </w:r>
      <w:r>
        <w:rPr>
          <w:rFonts w:ascii="宋体" w:hAnsi="宋体" w:eastAsia="宋体"/>
          <w:b w:val="0"/>
          <w:sz w:val="21"/>
        </w:rPr>
        <w:t xml:space="preserve"> 是电压的整数部分（0~5），</w:t>
      </w:r>
      <w:r>
        <w:rPr>
          <w:rFonts w:ascii="Consolas" w:hAnsi="Consolas" w:eastAsia="宋体"/>
          <w:b w:val="0"/>
          <w:color w:val="A31D1D"/>
          <w:sz w:val="20"/>
        </w:rPr>
        <w:t>%10</w:t>
      </w:r>
      <w:r>
        <w:rPr>
          <w:rFonts w:ascii="宋体" w:hAnsi="宋体" w:eastAsia="宋体"/>
          <w:b w:val="0"/>
          <w:sz w:val="21"/>
        </w:rPr>
        <w:t xml:space="preserve"> 是小数部分（0~9），一个两位数拆成两位显示。</w:t>
      </w:r>
    </w:p>
    <w:p w14:paraId="5E2534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是关键：共阴极段码的 </w:t>
      </w:r>
      <w:r>
        <w:rPr>
          <w:rFonts w:ascii="宋体" w:hAnsi="宋体" w:eastAsia="宋体"/>
          <w:b/>
          <w:color w:val="1F2D3D"/>
          <w:sz w:val="21"/>
        </w:rPr>
        <w:t>bit7 就是小数点 dp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一或上去，这一位就多亮一个小数点，于是 </w:t>
      </w:r>
      <w:r>
        <w:rPr>
          <w:rFonts w:ascii="Consolas" w:hAnsi="Consolas" w:eastAsia="宋体"/>
          <w:b w:val="0"/>
          <w:color w:val="A31D1D"/>
          <w:sz w:val="20"/>
        </w:rPr>
        <w:t>2</w:t>
      </w:r>
      <w:r>
        <w:rPr>
          <w:rFonts w:ascii="宋体" w:hAnsi="宋体" w:eastAsia="宋体"/>
          <w:b w:val="0"/>
          <w:sz w:val="21"/>
        </w:rPr>
        <w:t xml:space="preserve"> 变成 </w:t>
      </w:r>
      <w:r>
        <w:rPr>
          <w:rFonts w:ascii="Consolas" w:hAnsi="Consolas" w:eastAsia="宋体"/>
          <w:b w:val="0"/>
          <w:color w:val="A31D1D"/>
          <w:sz w:val="20"/>
        </w:rPr>
        <w:t>2.</w:t>
      </w:r>
      <w:r>
        <w:rPr>
          <w:rFonts w:ascii="宋体" w:hAnsi="宋体" w:eastAsia="宋体"/>
          <w:b w:val="0"/>
          <w:sz w:val="21"/>
        </w:rPr>
        <w:t>。</w:t>
      </w:r>
    </w:p>
    <w:p w14:paraId="45C8FC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0011 1110</w:t>
      </w:r>
      <w:r>
        <w:rPr>
          <w:rFonts w:ascii="宋体" w:hAnsi="宋体" w:eastAsia="宋体"/>
          <w:b w:val="0"/>
          <w:sz w:val="21"/>
        </w:rPr>
        <w:t>：b、c、d、e、f 五段亮，看起来像字母 V（有的段码表里叫 U），用来说明单位是伏。</w:t>
      </w:r>
    </w:p>
    <w:p w14:paraId="3FD90DB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smg_display(adc_buf,6)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6</w:t>
      </w:r>
      <w:r>
        <w:rPr>
          <w:rFonts w:ascii="宋体" w:hAnsi="宋体" w:eastAsia="宋体"/>
          <w:b w:val="0"/>
          <w:sz w:val="21"/>
        </w:rPr>
        <w:t xml:space="preserve"> 表示从</w:t>
      </w:r>
      <w:r>
        <w:rPr>
          <w:rFonts w:ascii="宋体" w:hAnsi="宋体" w:eastAsia="宋体"/>
          <w:b/>
          <w:color w:val="1F2D3D"/>
          <w:sz w:val="21"/>
        </w:rPr>
        <w:t>第 6 位</w:t>
      </w:r>
      <w:r>
        <w:rPr>
          <w:rFonts w:ascii="宋体" w:hAnsi="宋体" w:eastAsia="宋体"/>
          <w:b w:val="0"/>
          <w:sz w:val="21"/>
        </w:rPr>
        <w:t>开始显示，3 个字符占 6、7、8 位，左边 5 位全灭。这样数字靠右，看着舒服。</w:t>
      </w:r>
    </w:p>
    <w:p w14:paraId="771D7C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显示函数内部每位要延时 1ms，所以一轮循环约 3ms，刷新率够快，肉眼看不到闪烁。</w:t>
      </w:r>
    </w:p>
    <w:p w14:paraId="0FEF9520">
      <w:pPr>
        <w:keepNext/>
        <w:spacing w:before="220" w:after="80"/>
        <w:outlineLvl w:val="2"/>
      </w:pPr>
      <w:bookmarkStart w:id="224" w:name="_Toc12903"/>
      <w:r>
        <w:rPr>
          <w:rFonts w:ascii="微软雅黑" w:hAnsi="微软雅黑" w:eastAsia="微软雅黑"/>
          <w:b/>
          <w:color w:val="1F2D3D"/>
          <w:sz w:val="24"/>
        </w:rPr>
        <w:t>2. xpt2046.c（ADC 驱动）</w:t>
      </w:r>
      <w:bookmarkEnd w:id="224"/>
    </w:p>
    <w:p w14:paraId="1C9E9D0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一句话职责：用软件模拟 SPI 时序，先发 1 字节命令，再读回 12 位转换结果。</w:t>
      </w:r>
    </w:p>
    <w:p w14:paraId="0BAB799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先看命令字长什么样，这是本章最该弄懂的东西。</w:t>
      </w:r>
    </w:p>
    <w:p w14:paraId="3B9AEDD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XPT2046 的一个命令字节共 8 位：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DFD3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39867B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</w:t>
            </w:r>
          </w:p>
        </w:tc>
        <w:tc>
          <w:tcPr>
            <w:tcW w:w="3175" w:type="dxa"/>
            <w:shd w:val="clear" w:color="auto" w:fill="E8F0F7"/>
          </w:tcPr>
          <w:p w14:paraId="6000B11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w="3175" w:type="dxa"/>
            <w:shd w:val="clear" w:color="auto" w:fill="E8F0F7"/>
          </w:tcPr>
          <w:p w14:paraId="66802D5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 w14:paraId="4177C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6F7E2F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bit7</w:t>
            </w:r>
          </w:p>
        </w:tc>
        <w:tc>
          <w:tcPr>
            <w:tcW w:w="3175" w:type="dxa"/>
          </w:tcPr>
          <w:p w14:paraId="782AEA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START</w:t>
            </w:r>
          </w:p>
        </w:tc>
        <w:tc>
          <w:tcPr>
            <w:tcW w:w="3175" w:type="dxa"/>
          </w:tcPr>
          <w:p w14:paraId="198D0F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固定写 1，告诉芯片“命令开始了”</w:t>
            </w:r>
          </w:p>
        </w:tc>
      </w:tr>
      <w:tr w14:paraId="1239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B1556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bit6~bit4</w:t>
            </w:r>
          </w:p>
        </w:tc>
        <w:tc>
          <w:tcPr>
            <w:tcW w:w="3175" w:type="dxa"/>
          </w:tcPr>
          <w:p w14:paraId="285942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A2 A1 A0</w:t>
            </w:r>
          </w:p>
        </w:tc>
        <w:tc>
          <w:tcPr>
            <w:tcW w:w="3175" w:type="dxa"/>
          </w:tcPr>
          <w:p w14:paraId="7BA0AE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通道选择，选哪个模拟输入</w:t>
            </w:r>
          </w:p>
        </w:tc>
      </w:tr>
      <w:tr w14:paraId="0AF9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EAC3A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bit3</w:t>
            </w:r>
          </w:p>
        </w:tc>
        <w:tc>
          <w:tcPr>
            <w:tcW w:w="3175" w:type="dxa"/>
          </w:tcPr>
          <w:p w14:paraId="0FBCD6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MODE</w:t>
            </w:r>
          </w:p>
        </w:tc>
        <w:tc>
          <w:tcPr>
            <w:tcW w:w="3175" w:type="dxa"/>
          </w:tcPr>
          <w:p w14:paraId="489532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0=12 位转换，1=8 位转换</w:t>
            </w:r>
          </w:p>
        </w:tc>
      </w:tr>
      <w:tr w14:paraId="1340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FE9EC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bit2</w:t>
            </w:r>
          </w:p>
        </w:tc>
        <w:tc>
          <w:tcPr>
            <w:tcW w:w="3175" w:type="dxa"/>
          </w:tcPr>
          <w:p w14:paraId="496211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SER/DFR</w:t>
            </w:r>
          </w:p>
        </w:tc>
        <w:tc>
          <w:tcPr>
            <w:tcW w:w="3175" w:type="dxa"/>
          </w:tcPr>
          <w:p w14:paraId="2358DD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1=单端输入，0=差分输入</w:t>
            </w:r>
          </w:p>
        </w:tc>
      </w:tr>
      <w:tr w14:paraId="2BE6A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80F7D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bit1~bit0</w:t>
            </w:r>
          </w:p>
        </w:tc>
        <w:tc>
          <w:tcPr>
            <w:tcW w:w="3175" w:type="dxa"/>
          </w:tcPr>
          <w:p w14:paraId="4450E56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PD1 PD0</w:t>
            </w:r>
          </w:p>
        </w:tc>
        <w:tc>
          <w:tcPr>
            <w:tcW w:w="3175" w:type="dxa"/>
          </w:tcPr>
          <w:p w14:paraId="15394B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省电模式，00=转换间隙断电</w:t>
            </w:r>
          </w:p>
        </w:tc>
      </w:tr>
    </w:tbl>
    <w:p w14:paraId="51543C2E">
      <w:pPr>
        <w:spacing w:after="40"/>
      </w:pPr>
    </w:p>
    <w:p w14:paraId="3CFF9A7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把本章的 </w:t>
      </w:r>
      <w:r>
        <w:rPr>
          <w:rFonts w:ascii="Consolas" w:hAnsi="Consolas" w:eastAsia="宋体"/>
          <w:b w:val="0"/>
          <w:color w:val="A31D1D"/>
          <w:sz w:val="20"/>
        </w:rPr>
        <w:t>0x94</w:t>
      </w:r>
      <w:r>
        <w:rPr>
          <w:rFonts w:ascii="宋体" w:hAnsi="宋体" w:eastAsia="宋体"/>
          <w:b w:val="0"/>
          <w:sz w:val="21"/>
        </w:rPr>
        <w:t xml:space="preserve"> 拆开：</w:t>
      </w:r>
      <w:r>
        <w:rPr>
          <w:rFonts w:ascii="Consolas" w:hAnsi="Consolas" w:eastAsia="宋体"/>
          <w:b w:val="0"/>
          <w:color w:val="A31D1D"/>
          <w:sz w:val="20"/>
        </w:rPr>
        <w:t>1001 0100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AD14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3D9EF8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位段</w:t>
            </w:r>
          </w:p>
        </w:tc>
        <w:tc>
          <w:tcPr>
            <w:tcW w:w="3175" w:type="dxa"/>
            <w:shd w:val="clear" w:color="auto" w:fill="E8F0F7"/>
          </w:tcPr>
          <w:p w14:paraId="0B6FECE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  <w:tc>
          <w:tcPr>
            <w:tcW w:w="3175" w:type="dxa"/>
            <w:shd w:val="clear" w:color="auto" w:fill="E8F0F7"/>
          </w:tcPr>
          <w:p w14:paraId="31703EF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 w14:paraId="7C142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F514D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START</w:t>
            </w:r>
          </w:p>
        </w:tc>
        <w:tc>
          <w:tcPr>
            <w:tcW w:w="3175" w:type="dxa"/>
          </w:tcPr>
          <w:p w14:paraId="25AEDC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43EF3A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起始位</w:t>
            </w:r>
          </w:p>
        </w:tc>
      </w:tr>
      <w:tr w14:paraId="56F8F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4BE35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A2A1A0</w:t>
            </w:r>
          </w:p>
        </w:tc>
        <w:tc>
          <w:tcPr>
            <w:tcW w:w="3175" w:type="dxa"/>
          </w:tcPr>
          <w:p w14:paraId="7F9998A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3175" w:type="dxa"/>
          </w:tcPr>
          <w:p w14:paraId="4EA972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电位器所在通道</w:t>
            </w:r>
          </w:p>
        </w:tc>
      </w:tr>
      <w:tr w14:paraId="6364A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B55C1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MODE</w:t>
            </w:r>
          </w:p>
        </w:tc>
        <w:tc>
          <w:tcPr>
            <w:tcW w:w="3175" w:type="dxa"/>
          </w:tcPr>
          <w:p w14:paraId="0652F8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3175" w:type="dxa"/>
          </w:tcPr>
          <w:p w14:paraId="0E788C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 位精度</w:t>
            </w:r>
          </w:p>
        </w:tc>
      </w:tr>
      <w:tr w14:paraId="56527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9CD1B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SER/DFR</w:t>
            </w:r>
          </w:p>
        </w:tc>
        <w:tc>
          <w:tcPr>
            <w:tcW w:w="3175" w:type="dxa"/>
          </w:tcPr>
          <w:p w14:paraId="7A5F7F6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1BA899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单端：只测这一个引脚对地的电压</w:t>
            </w:r>
          </w:p>
        </w:tc>
      </w:tr>
      <w:tr w14:paraId="6AAC9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9895F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PD1PD0</w:t>
            </w:r>
          </w:p>
        </w:tc>
        <w:tc>
          <w:tcPr>
            <w:tcW w:w="3175" w:type="dxa"/>
          </w:tcPr>
          <w:p w14:paraId="74B4E8F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</w:t>
            </w:r>
          </w:p>
        </w:tc>
        <w:tc>
          <w:tcPr>
            <w:tcW w:w="3175" w:type="dxa"/>
          </w:tcPr>
          <w:p w14:paraId="18D60E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两次转换之间断电省电</w:t>
            </w:r>
          </w:p>
        </w:tc>
      </w:tr>
    </w:tbl>
    <w:p w14:paraId="12CF9E29">
      <w:pPr>
        <w:spacing w:after="40"/>
      </w:pPr>
    </w:p>
    <w:p w14:paraId="308A2EE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四章的命令字只改通道位，其余完全一样：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2D1B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6D7CF73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w="2381" w:type="dxa"/>
            <w:shd w:val="clear" w:color="auto" w:fill="E8F0F7"/>
          </w:tcPr>
          <w:p w14:paraId="130EBD3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命令字</w:t>
            </w:r>
          </w:p>
        </w:tc>
        <w:tc>
          <w:tcPr>
            <w:tcW w:w="2381" w:type="dxa"/>
            <w:shd w:val="clear" w:color="auto" w:fill="E8F0F7"/>
          </w:tcPr>
          <w:p w14:paraId="4BB9B6B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A2A1A0</w:t>
            </w:r>
          </w:p>
        </w:tc>
        <w:tc>
          <w:tcPr>
            <w:tcW w:w="2381" w:type="dxa"/>
            <w:shd w:val="clear" w:color="auto" w:fill="E8F0F7"/>
          </w:tcPr>
          <w:p w14:paraId="310D68E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测什么</w:t>
            </w:r>
          </w:p>
        </w:tc>
      </w:tr>
      <w:tr w14:paraId="4DD4A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ED4DC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第25章</w:t>
            </w:r>
          </w:p>
        </w:tc>
        <w:tc>
          <w:tcPr>
            <w:tcW w:w="2381" w:type="dxa"/>
          </w:tcPr>
          <w:p w14:paraId="537D3B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0x94</w:t>
            </w:r>
          </w:p>
        </w:tc>
        <w:tc>
          <w:tcPr>
            <w:tcW w:w="2381" w:type="dxa"/>
          </w:tcPr>
          <w:p w14:paraId="79AEB2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2381" w:type="dxa"/>
          </w:tcPr>
          <w:p w14:paraId="34F2E01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电位器</w:t>
            </w:r>
          </w:p>
        </w:tc>
      </w:tr>
      <w:tr w14:paraId="021E5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620FA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第26章</w:t>
            </w:r>
          </w:p>
        </w:tc>
        <w:tc>
          <w:tcPr>
            <w:tcW w:w="2381" w:type="dxa"/>
          </w:tcPr>
          <w:p w14:paraId="712980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0xA4</w:t>
            </w:r>
          </w:p>
        </w:tc>
        <w:tc>
          <w:tcPr>
            <w:tcW w:w="2381" w:type="dxa"/>
          </w:tcPr>
          <w:p w14:paraId="65FF16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</w:t>
            </w:r>
          </w:p>
        </w:tc>
        <w:tc>
          <w:tcPr>
            <w:tcW w:w="2381" w:type="dxa"/>
          </w:tcPr>
          <w:p w14:paraId="4B62B7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光敏电阻</w:t>
            </w:r>
          </w:p>
        </w:tc>
      </w:tr>
      <w:tr w14:paraId="3574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F4F75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第27章</w:t>
            </w:r>
          </w:p>
        </w:tc>
        <w:tc>
          <w:tcPr>
            <w:tcW w:w="2381" w:type="dxa"/>
          </w:tcPr>
          <w:p w14:paraId="336886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0xD4</w:t>
            </w:r>
          </w:p>
        </w:tc>
        <w:tc>
          <w:tcPr>
            <w:tcW w:w="2381" w:type="dxa"/>
          </w:tcPr>
          <w:p w14:paraId="62DB0C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w="2381" w:type="dxa"/>
          </w:tcPr>
          <w:p w14:paraId="7A9360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热敏电阻</w:t>
            </w:r>
          </w:p>
        </w:tc>
      </w:tr>
      <w:tr w14:paraId="0B967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786A0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第28章</w:t>
            </w:r>
          </w:p>
        </w:tc>
        <w:tc>
          <w:tcPr>
            <w:tcW w:w="2381" w:type="dxa"/>
          </w:tcPr>
          <w:p w14:paraId="73D944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0xE4</w:t>
            </w:r>
          </w:p>
        </w:tc>
        <w:tc>
          <w:tcPr>
            <w:tcW w:w="2381" w:type="dxa"/>
          </w:tcPr>
          <w:p w14:paraId="144608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w="2381" w:type="dxa"/>
          </w:tcPr>
          <w:p w14:paraId="1E4B4B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 AIN3</w:t>
            </w:r>
          </w:p>
        </w:tc>
      </w:tr>
    </w:tbl>
    <w:p w14:paraId="69813559">
      <w:pPr>
        <w:spacing w:after="40"/>
      </w:pPr>
    </w:p>
    <w:p w14:paraId="7B3CE7F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为什么选 12 位单端</w:t>
      </w:r>
      <w:r>
        <w:rPr>
          <w:rFonts w:ascii="宋体" w:hAnsi="宋体" w:eastAsia="宋体"/>
          <w:b w:val="0"/>
          <w:sz w:val="21"/>
        </w:rPr>
        <w:t>：12 位精度是 4096 份，5V 下每份 1.22mV，显示到 0.1V 足够；单端是因为电位器一端接地，测的就是“对地电压”，不需要差分。</w:t>
      </w:r>
    </w:p>
    <w:p w14:paraId="1EA1154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F4F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23E2487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7D1E9BA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6F4CD5C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4C243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FACE7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xpt2046_wirte_data</w:t>
            </w:r>
          </w:p>
        </w:tc>
        <w:tc>
          <w:tcPr>
            <w:tcW w:w="3175" w:type="dxa"/>
          </w:tcPr>
          <w:p w14:paraId="775F32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软件 SPI 发 1 个字节</w:t>
            </w:r>
          </w:p>
        </w:tc>
        <w:tc>
          <w:tcPr>
            <w:tcW w:w="3175" w:type="dxa"/>
          </w:tcPr>
          <w:p w14:paraId="7521BD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发命令字时</w:t>
            </w:r>
          </w:p>
        </w:tc>
      </w:tr>
      <w:tr w14:paraId="760BF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0A722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xpt2046_read_data</w:t>
            </w:r>
          </w:p>
        </w:tc>
        <w:tc>
          <w:tcPr>
            <w:tcW w:w="3175" w:type="dxa"/>
          </w:tcPr>
          <w:p w14:paraId="318FE0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软件 SPI 读 12 位</w:t>
            </w:r>
          </w:p>
        </w:tc>
        <w:tc>
          <w:tcPr>
            <w:tcW w:w="3175" w:type="dxa"/>
          </w:tcPr>
          <w:p w14:paraId="758323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命令发完后</w:t>
            </w:r>
          </w:p>
        </w:tc>
      </w:tr>
      <w:tr w14:paraId="26911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646F4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xpt2046_read_adc_value</w:t>
            </w:r>
          </w:p>
        </w:tc>
        <w:tc>
          <w:tcPr>
            <w:tcW w:w="3175" w:type="dxa"/>
          </w:tcPr>
          <w:p w14:paraId="128588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一次完整采集：片选、发命令、等转换、读 12 位</w:t>
            </w:r>
          </w:p>
        </w:tc>
        <w:tc>
          <w:tcPr>
            <w:tcW w:w="3175" w:type="dxa"/>
          </w:tcPr>
          <w:p w14:paraId="7A1BE7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26D67A06">
      <w:pPr>
        <w:spacing w:after="40"/>
      </w:pPr>
    </w:p>
    <w:p w14:paraId="0016602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段：写一个字节</w:t>
      </w:r>
    </w:p>
    <w:p w14:paraId="3F1A1AB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xpt2046_wirte_data(u8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CLK =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for(i=0;i&lt;8;i++)//循环8次，每次传输一位，共一个字节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DIN = dat &gt;&gt; 7;//先传高位再传低位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 &lt;&lt;= 1;//将低位移到高位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CLK = 0;//CLK由低到高产生一个上升沿，从而写入数据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CLK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DF4722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F84F0C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函数名里的 </w:t>
      </w:r>
      <w:r>
        <w:rPr>
          <w:rFonts w:ascii="Consolas" w:hAnsi="Consolas" w:eastAsia="宋体"/>
          <w:b w:val="0"/>
          <w:color w:val="A31D1D"/>
          <w:sz w:val="20"/>
        </w:rPr>
        <w:t>wirte</w:t>
      </w:r>
      <w:r>
        <w:rPr>
          <w:rFonts w:ascii="宋体" w:hAnsi="宋体" w:eastAsia="宋体"/>
          <w:b w:val="0"/>
          <w:sz w:val="21"/>
        </w:rPr>
        <w:t xml:space="preserve"> 是原码的拼写错误（write），不用改，改了反而和例程对不上。</w:t>
      </w:r>
    </w:p>
    <w:p w14:paraId="4A782A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是空操作，来自 </w:t>
      </w:r>
      <w:r>
        <w:rPr>
          <w:rFonts w:ascii="Consolas" w:hAnsi="Consolas" w:eastAsia="宋体"/>
          <w:b w:val="0"/>
          <w:color w:val="A31D1D"/>
          <w:sz w:val="20"/>
        </w:rPr>
        <w:t>intrins.h</w:t>
      </w:r>
      <w:r>
        <w:rPr>
          <w:rFonts w:ascii="宋体" w:hAnsi="宋体" w:eastAsia="宋体"/>
          <w:b w:val="0"/>
          <w:sz w:val="21"/>
        </w:rPr>
        <w:t>，占 1 个机器周期。它的作用是让电平稳定一会儿，因为 XPT2046 对时序有最小高低电平宽度要求。</w:t>
      </w:r>
    </w:p>
    <w:p w14:paraId="1B107F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 &gt;&gt; 7</w:t>
      </w:r>
      <w:r>
        <w:rPr>
          <w:rFonts w:ascii="宋体" w:hAnsi="宋体" w:eastAsia="宋体"/>
          <w:b w:val="0"/>
          <w:sz w:val="21"/>
        </w:rPr>
        <w:t xml:space="preserve"> 取出最高位送到 DIN：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右移 7 位，剩下的就是 bit7，值只能是 0 或 1。</w:t>
      </w:r>
    </w:p>
    <w:p w14:paraId="443237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 &lt;&lt;= 1</w:t>
      </w:r>
      <w:r>
        <w:rPr>
          <w:rFonts w:ascii="宋体" w:hAnsi="宋体" w:eastAsia="宋体"/>
          <w:b w:val="0"/>
          <w:sz w:val="21"/>
        </w:rPr>
        <w:t xml:space="preserve"> 把下一位顶到最高位，下一轮再 </w:t>
      </w:r>
      <w:r>
        <w:rPr>
          <w:rFonts w:ascii="Consolas" w:hAnsi="Consolas" w:eastAsia="宋体"/>
          <w:b w:val="0"/>
          <w:color w:val="A31D1D"/>
          <w:sz w:val="20"/>
        </w:rPr>
        <w:t>&gt;&gt;7</w:t>
      </w:r>
      <w:r>
        <w:rPr>
          <w:rFonts w:ascii="宋体" w:hAnsi="宋体" w:eastAsia="宋体"/>
          <w:b w:val="0"/>
          <w:sz w:val="21"/>
        </w:rPr>
        <w:t xml:space="preserve"> 就取到了。这样循环 8 次，</w:t>
      </w:r>
      <w:r>
        <w:rPr>
          <w:rFonts w:ascii="宋体" w:hAnsi="宋体" w:eastAsia="宋体"/>
          <w:b/>
          <w:color w:val="1F2D3D"/>
          <w:sz w:val="21"/>
        </w:rPr>
        <w:t>高位先发</w:t>
      </w:r>
      <w:r>
        <w:rPr>
          <w:rFonts w:ascii="宋体" w:hAnsi="宋体" w:eastAsia="宋体"/>
          <w:b w:val="0"/>
          <w:sz w:val="21"/>
        </w:rPr>
        <w:t>，符合 XPT2046 的要求。</w:t>
      </w:r>
    </w:p>
    <w:p w14:paraId="4097CF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时序是“数据先摆好，再打时钟”：</w:t>
      </w:r>
      <w:r>
        <w:rPr>
          <w:rFonts w:ascii="Consolas" w:hAnsi="Consolas" w:eastAsia="宋体"/>
          <w:b w:val="0"/>
          <w:color w:val="A31D1D"/>
          <w:sz w:val="20"/>
        </w:rPr>
        <w:t>DIN</w:t>
      </w:r>
      <w:r>
        <w:rPr>
          <w:rFonts w:ascii="宋体" w:hAnsi="宋体" w:eastAsia="宋体"/>
          <w:b w:val="0"/>
          <w:sz w:val="21"/>
        </w:rPr>
        <w:t xml:space="preserve"> 赋值 → </w:t>
      </w:r>
      <w:r>
        <w:rPr>
          <w:rFonts w:ascii="Consolas" w:hAnsi="Consolas" w:eastAsia="宋体"/>
          <w:b w:val="0"/>
          <w:color w:val="A31D1D"/>
          <w:sz w:val="20"/>
        </w:rPr>
        <w:t>CLK=0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宋体"/>
          <w:b w:val="0"/>
          <w:color w:val="A31D1D"/>
          <w:sz w:val="20"/>
        </w:rPr>
        <w:t>CLK=1</w:t>
      </w:r>
      <w:r>
        <w:rPr>
          <w:rFonts w:ascii="宋体" w:hAnsi="宋体" w:eastAsia="宋体"/>
          <w:b w:val="0"/>
          <w:sz w:val="21"/>
        </w:rPr>
        <w:t xml:space="preserve">。芯片在 </w:t>
      </w:r>
      <w:r>
        <w:rPr>
          <w:rFonts w:ascii="宋体" w:hAnsi="宋体" w:eastAsia="宋体"/>
          <w:b/>
          <w:color w:val="1F2D3D"/>
          <w:sz w:val="21"/>
        </w:rPr>
        <w:t>CLK 上升沿</w:t>
      </w:r>
      <w:r>
        <w:rPr>
          <w:rFonts w:ascii="宋体" w:hAnsi="宋体" w:eastAsia="宋体"/>
          <w:b w:val="0"/>
          <w:sz w:val="21"/>
        </w:rPr>
        <w:t>采样 DIN，所以数据必须在上升沿之前就稳定。</w:t>
      </w:r>
    </w:p>
    <w:p w14:paraId="310DF9E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循环结束时 CLK 停在高电平，这没关系，下一个函数会先把它拉低。</w:t>
      </w:r>
    </w:p>
    <w:p w14:paraId="3461A09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段：读 12 位</w:t>
      </w:r>
    </w:p>
    <w:p w14:paraId="307079B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u16 xpt2046_read_data(void)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dat=0;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CLK =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for(i=0;i&lt;12;i++)//循环12次，每次读取一位，大于一个字节数，所以返回值类型是u16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 &lt;&lt;=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CLK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CLK = 0; //CLK由高到低产生一个下降沿，从而读取数据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dat |= DOUT;//先读取高位，再读取低位。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dat;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052E26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FE01B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返回值必须是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：12 位数据超过 8 位，用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会丢掉高 4 位。</w:t>
      </w:r>
    </w:p>
    <w:p w14:paraId="7723E8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读和写方向相反：写是上升沿采样，读是给 </w:t>
      </w:r>
      <w:r>
        <w:rPr>
          <w:rFonts w:ascii="宋体" w:hAnsi="宋体" w:eastAsia="宋体"/>
          <w:b/>
          <w:color w:val="1F2D3D"/>
          <w:sz w:val="21"/>
        </w:rPr>
        <w:t>CLK 一个下降沿</w:t>
      </w:r>
      <w:r>
        <w:rPr>
          <w:rFonts w:ascii="宋体" w:hAnsi="宋体" w:eastAsia="宋体"/>
          <w:b w:val="0"/>
          <w:sz w:val="21"/>
        </w:rPr>
        <w:t>，芯片把下一位推到 DOUT 上，单片机在下降沿之后读 DOUT。</w:t>
      </w:r>
    </w:p>
    <w:p w14:paraId="7EEAC1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 &lt;&lt;= 1</w:t>
      </w:r>
      <w:r>
        <w:rPr>
          <w:rFonts w:ascii="宋体" w:hAnsi="宋体" w:eastAsia="宋体"/>
          <w:b w:val="0"/>
          <w:sz w:val="21"/>
        </w:rPr>
        <w:t xml:space="preserve"> 先左移腾出最低位，再 </w:t>
      </w:r>
      <w:r>
        <w:rPr>
          <w:rFonts w:ascii="Consolas" w:hAnsi="Consolas" w:eastAsia="宋体"/>
          <w:b w:val="0"/>
          <w:color w:val="A31D1D"/>
          <w:sz w:val="20"/>
        </w:rPr>
        <w:t>dat |= DOUT</w:t>
      </w:r>
      <w:r>
        <w:rPr>
          <w:rFonts w:ascii="宋体" w:hAnsi="宋体" w:eastAsia="宋体"/>
          <w:b w:val="0"/>
          <w:sz w:val="21"/>
        </w:rPr>
        <w:t xml:space="preserve"> 把这一位填进去。12 次之后，最先读到的位落在 bit11，正好是“高位在前”的自然结果。</w:t>
      </w:r>
    </w:p>
    <w:p w14:paraId="0F458C5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只打 12 个时钟，所以读到的数就是 0~4095，</w:t>
      </w:r>
      <w:r>
        <w:rPr>
          <w:rFonts w:ascii="宋体" w:hAnsi="宋体" w:eastAsia="宋体"/>
          <w:b/>
          <w:color w:val="1F2D3D"/>
          <w:sz w:val="21"/>
        </w:rPr>
        <w:t>不需要再右移 4 位</w:t>
      </w:r>
      <w:r>
        <w:rPr>
          <w:rFonts w:ascii="宋体" w:hAnsi="宋体" w:eastAsia="宋体"/>
          <w:b w:val="0"/>
          <w:sz w:val="21"/>
        </w:rPr>
        <w:t>。很多触摸屏程序打 16 个时钟，数据是左对齐的，才需要移位，这里不需要。</w:t>
      </w:r>
    </w:p>
    <w:p w14:paraId="0BE491A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 |= DOUT</w:t>
      </w:r>
      <w:r>
        <w:rPr>
          <w:rFonts w:ascii="宋体" w:hAnsi="宋体" w:eastAsia="宋体"/>
          <w:b w:val="0"/>
          <w:sz w:val="21"/>
        </w:rPr>
        <w:t xml:space="preserve"> 依赖 </w:t>
      </w:r>
      <w:r>
        <w:rPr>
          <w:rFonts w:ascii="Consolas" w:hAnsi="Consolas" w:eastAsia="宋体"/>
          <w:b w:val="0"/>
          <w:color w:val="A31D1D"/>
          <w:sz w:val="20"/>
        </w:rPr>
        <w:t>DOUT</w:t>
      </w:r>
      <w:r>
        <w:rPr>
          <w:rFonts w:ascii="宋体" w:hAnsi="宋体" w:eastAsia="宋体"/>
          <w:b w:val="0"/>
          <w:sz w:val="21"/>
        </w:rPr>
        <w:t xml:space="preserve"> 只有 0/1：P3^7 是位寻址的，读出来就是这一位的值。</w:t>
      </w:r>
    </w:p>
    <w:p w14:paraId="1F2B1E0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段：一次完整采集</w:t>
      </w:r>
    </w:p>
    <w:p w14:paraId="655B007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u16 xpt2046_read_adc_value(u8 cmd)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adc_value=0;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CLK = 0;//先拉低时钟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CS  = 0;//使能XPT2046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xpt2046_wirte_data(cmd);//发送命令字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for(i=6; i&gt;0; i--);//延时等待转换结果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CLK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CLK = 0;//发送一个时钟，清除BUSY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adc_value=xpt2046_read_data();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CS = 1;//关闭XPT2046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adc_value;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B03FF0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7B5BA0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CS=0</w:t>
      </w:r>
      <w:r>
        <w:rPr>
          <w:rFonts w:ascii="宋体" w:hAnsi="宋体" w:eastAsia="宋体"/>
          <w:b w:val="0"/>
          <w:sz w:val="21"/>
        </w:rPr>
        <w:t xml:space="preserve"> 是片选有效：SPI 是总线结构，片选拉低才理你。上一次结束时 </w:t>
      </w:r>
      <w:r>
        <w:rPr>
          <w:rFonts w:ascii="Consolas" w:hAnsi="Consolas" w:eastAsia="宋体"/>
          <w:b w:val="0"/>
          <w:color w:val="A31D1D"/>
          <w:sz w:val="20"/>
        </w:rPr>
        <w:t>CS=1</w:t>
      </w:r>
      <w:r>
        <w:rPr>
          <w:rFonts w:ascii="宋体" w:hAnsi="宋体" w:eastAsia="宋体"/>
          <w:b w:val="0"/>
          <w:sz w:val="21"/>
        </w:rPr>
        <w:t>，这里重新拉低就开启了新一次传输。</w:t>
      </w:r>
    </w:p>
    <w:p w14:paraId="7DF68FE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先发命令，再等转换。XPT2046 收到命令后要一小段时间才能出结果，</w:t>
      </w:r>
      <w:r>
        <w:rPr>
          <w:rFonts w:ascii="Consolas" w:hAnsi="Consolas" w:eastAsia="宋体"/>
          <w:b w:val="0"/>
          <w:color w:val="A31D1D"/>
          <w:sz w:val="20"/>
        </w:rPr>
        <w:t>for(i=6;i&gt;0;i--);</w:t>
      </w:r>
      <w:r>
        <w:rPr>
          <w:rFonts w:ascii="宋体" w:hAnsi="宋体" w:eastAsia="宋体"/>
          <w:b w:val="0"/>
          <w:sz w:val="21"/>
        </w:rPr>
        <w:t xml:space="preserve"> 是个空循环，约几十微秒，够用了。这种“空转延时”不精确，但对 ADC 无所谓。</w:t>
      </w:r>
    </w:p>
    <w:p w14:paraId="48FF80F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中间那对一个 </w:t>
      </w:r>
      <w:r>
        <w:rPr>
          <w:rFonts w:ascii="Consolas" w:hAnsi="Consolas" w:eastAsia="宋体"/>
          <w:b w:val="0"/>
          <w:color w:val="A31D1D"/>
          <w:sz w:val="20"/>
        </w:rPr>
        <w:t>CLK=1; CLK=0;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多发一个时钟</w:t>
      </w:r>
      <w:r>
        <w:rPr>
          <w:rFonts w:ascii="宋体" w:hAnsi="宋体" w:eastAsia="宋体"/>
          <w:b w:val="0"/>
          <w:sz w:val="21"/>
        </w:rPr>
        <w:t>：XPT2046 在转换期间 DOUT 上是 BUSY 信号，多打一个时钟把它清掉，后面的 12 位数据才是真正的转换结果。少了这一步，读到的可能是 0 或全 1。</w:t>
      </w:r>
    </w:p>
    <w:p w14:paraId="02AD97E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xpt2046_read_data()</w:t>
      </w:r>
      <w:r>
        <w:rPr>
          <w:rFonts w:ascii="宋体" w:hAnsi="宋体" w:eastAsia="宋体"/>
          <w:b w:val="0"/>
          <w:sz w:val="21"/>
        </w:rPr>
        <w:t xml:space="preserve"> 读 12 位，</w:t>
      </w:r>
      <w:r>
        <w:rPr>
          <w:rFonts w:ascii="Consolas" w:hAnsi="Consolas" w:eastAsia="宋体"/>
          <w:b w:val="0"/>
          <w:color w:val="A31D1D"/>
          <w:sz w:val="20"/>
        </w:rPr>
        <w:t>CS=1</w:t>
      </w:r>
      <w:r>
        <w:rPr>
          <w:rFonts w:ascii="宋体" w:hAnsi="宋体" w:eastAsia="宋体"/>
          <w:b w:val="0"/>
          <w:sz w:val="21"/>
        </w:rPr>
        <w:t xml:space="preserve"> 收尾。整个过程中 CLK 一共 8+1+12=21 个脉冲。</w:t>
      </w:r>
    </w:p>
    <w:p w14:paraId="37D1EEC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xpt2046_wirte_data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xpt2046_read_data</w:t>
      </w:r>
      <w:r>
        <w:rPr>
          <w:rFonts w:ascii="宋体" w:hAnsi="宋体" w:eastAsia="宋体"/>
          <w:b w:val="0"/>
          <w:sz w:val="21"/>
        </w:rPr>
        <w:t xml:space="preserve"> 在 </w:t>
      </w:r>
      <w:r>
        <w:rPr>
          <w:rFonts w:ascii="Consolas" w:hAnsi="Consolas" w:eastAsia="宋体"/>
          <w:b w:val="0"/>
          <w:color w:val="A31D1D"/>
          <w:sz w:val="20"/>
        </w:rPr>
        <w:t>xpt2046.h</w:t>
      </w:r>
      <w:r>
        <w:rPr>
          <w:rFonts w:ascii="宋体" w:hAnsi="宋体" w:eastAsia="宋体"/>
          <w:b w:val="0"/>
          <w:sz w:val="21"/>
        </w:rPr>
        <w:t xml:space="preserve"> 里</w:t>
      </w:r>
      <w:r>
        <w:rPr>
          <w:rFonts w:ascii="宋体" w:hAnsi="宋体" w:eastAsia="宋体"/>
          <w:b/>
          <w:color w:val="1F2D3D"/>
          <w:sz w:val="21"/>
        </w:rPr>
        <w:t>没有声明</w:t>
      </w:r>
      <w:r>
        <w:rPr>
          <w:rFonts w:ascii="宋体" w:hAnsi="宋体" w:eastAsia="宋体"/>
          <w:b w:val="0"/>
          <w:sz w:val="21"/>
        </w:rPr>
        <w:t xml:space="preserve">，只在本文件内部用；能编译是因为它们定义在调用之前。这也说明它们属于“内部函数”，外部只用 </w:t>
      </w:r>
      <w:r>
        <w:rPr>
          <w:rFonts w:ascii="Consolas" w:hAnsi="Consolas" w:eastAsia="宋体"/>
          <w:b w:val="0"/>
          <w:color w:val="A31D1D"/>
          <w:sz w:val="20"/>
        </w:rPr>
        <w:t>xpt2046_read_adc_value</w:t>
      </w:r>
      <w:r>
        <w:rPr>
          <w:rFonts w:ascii="宋体" w:hAnsi="宋体" w:eastAsia="宋体"/>
          <w:b w:val="0"/>
          <w:sz w:val="21"/>
        </w:rPr>
        <w:t>。</w:t>
      </w:r>
    </w:p>
    <w:p w14:paraId="3BF198E8">
      <w:pPr>
        <w:keepNext/>
        <w:spacing w:before="220" w:after="80"/>
        <w:outlineLvl w:val="2"/>
      </w:pPr>
      <w:bookmarkStart w:id="225" w:name="_Toc9654"/>
      <w:r>
        <w:rPr>
          <w:rFonts w:ascii="微软雅黑" w:hAnsi="微软雅黑" w:eastAsia="微软雅黑"/>
          <w:b/>
          <w:color w:val="1F2D3D"/>
          <w:sz w:val="24"/>
        </w:rPr>
        <w:t>3. smg.c（数码管驱动）</w:t>
      </w:r>
      <w:bookmarkEnd w:id="225"/>
    </w:p>
    <w:p w14:paraId="39CC2C7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 3 个段码送到 P0，用 138 译码器逐位点亮。完整原理见第 7 章。</w:t>
      </w:r>
    </w:p>
    <w:p w14:paraId="5B72339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03BC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33173E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933C82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7D3454C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0BE2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AA3A8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734504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3D5A03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7BBAC90E">
      <w:pPr>
        <w:spacing w:after="40"/>
      </w:pPr>
    </w:p>
    <w:p w14:paraId="020BCB3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段：段码表</w:t>
      </w:r>
    </w:p>
    <w:p w14:paraId="45B8BFB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//共阴极数码管显示0~F的段码数据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</w:p>
    <w:p w14:paraId="50FC0F1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E26CE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数组声明 17 个元素，实际只给了 16 个初值，第 17 个自动补 0。多出来的这一个用不到，是历史写法。</w:t>
      </w:r>
    </w:p>
    <w:p w14:paraId="21A320A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下标 0~9 正好是数字 0~9，下标 10~15 是 A~F，所以 </w:t>
      </w:r>
      <w:r>
        <w:rPr>
          <w:rFonts w:ascii="Consolas" w:hAnsi="Consolas" w:eastAsia="宋体"/>
          <w:b w:val="0"/>
          <w:color w:val="A31D1D"/>
          <w:sz w:val="20"/>
        </w:rPr>
        <w:t>gsmg_code[adc_value/10]</w:t>
      </w:r>
      <w:r>
        <w:rPr>
          <w:rFonts w:ascii="宋体" w:hAnsi="宋体" w:eastAsia="宋体"/>
          <w:b w:val="0"/>
          <w:sz w:val="21"/>
        </w:rPr>
        <w:t xml:space="preserve"> 可以直接把数字转成段码。</w:t>
      </w:r>
    </w:p>
    <w:p w14:paraId="07A6E8D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每个段码的 bit7 都是 0，所以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才能干净地点亮小数点。</w:t>
      </w:r>
    </w:p>
    <w:p w14:paraId="17D747D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段：显示函数</w:t>
      </w:r>
    </w:p>
    <w:p w14:paraId="6AB3445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smg_display(u8 dat[],u8 pos)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pos_temp=pos-1;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for(i=pos_temp;i&lt;8;i++)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switch(i)//位选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0: LSC=1;LSB=1;LSA=1;break;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1: LSC=1;LSB=1;LSA=0;break;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2: LSC=1;LSB=0;LSA=1;break;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3: LSC=1;LSB=0;LSA=0;break;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4: LSC=0;LSB=1;LSA=1;break;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5: LSC=0;LSB=1;LSA=0;break;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6: LSC=0;LSB=0;LSA=1;break;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7: LSC=0;LSB=0;LSA=0;break;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6560492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5FDD7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pos_temp=pos-1</w:t>
      </w:r>
      <w:r>
        <w:rPr>
          <w:rFonts w:ascii="宋体" w:hAnsi="宋体" w:eastAsia="宋体"/>
          <w:b w:val="0"/>
          <w:sz w:val="21"/>
        </w:rPr>
        <w:t xml:space="preserve">，本章 </w:t>
      </w:r>
      <w:r>
        <w:rPr>
          <w:rFonts w:ascii="Consolas" w:hAnsi="Consolas" w:eastAsia="宋体"/>
          <w:b w:val="0"/>
          <w:color w:val="A31D1D"/>
          <w:sz w:val="20"/>
        </w:rPr>
        <w:t>pos=6</w:t>
      </w:r>
      <w:r>
        <w:rPr>
          <w:rFonts w:ascii="宋体" w:hAnsi="宋体" w:eastAsia="宋体"/>
          <w:b w:val="0"/>
          <w:sz w:val="21"/>
        </w:rPr>
        <w:t>，循环从 5 到 7 共 3 次，对应第 6、7、8 位。</w:t>
      </w:r>
    </w:p>
    <w:p w14:paraId="73CD0E9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dat[i-pos_temp]</w:t>
      </w:r>
      <w:r>
        <w:rPr>
          <w:rFonts w:ascii="宋体" w:hAnsi="宋体" w:eastAsia="宋体"/>
          <w:b w:val="0"/>
          <w:sz w:val="21"/>
        </w:rPr>
        <w:t xml:space="preserve"> 把数组下标从 0 开始对齐，否则会读越界。</w:t>
      </w:r>
    </w:p>
    <w:p w14:paraId="766421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每位的流程是“选位 → 送段码 → 亮 1ms → 送 0x00 灭掉”。</w:t>
      </w:r>
      <w:r>
        <w:rPr>
          <w:rFonts w:ascii="Consolas" w:hAnsi="Consolas" w:eastAsia="宋体"/>
          <w:b w:val="0"/>
          <w:color w:val="A31D1D"/>
          <w:sz w:val="20"/>
        </w:rPr>
        <w:t>0x00</w:t>
      </w:r>
      <w:r>
        <w:rPr>
          <w:rFonts w:ascii="宋体" w:hAnsi="宋体" w:eastAsia="宋体"/>
          <w:b w:val="0"/>
          <w:sz w:val="21"/>
        </w:rPr>
        <w:t xml:space="preserve"> 就是</w:t>
      </w:r>
      <w:r>
        <w:rPr>
          <w:rFonts w:ascii="宋体" w:hAnsi="宋体" w:eastAsia="宋体"/>
          <w:b/>
          <w:color w:val="1F2D3D"/>
          <w:sz w:val="21"/>
        </w:rPr>
        <w:t>消影</w:t>
      </w:r>
      <w:r>
        <w:rPr>
          <w:rFonts w:ascii="宋体" w:hAnsi="宋体" w:eastAsia="宋体"/>
          <w:b w:val="0"/>
          <w:sz w:val="21"/>
        </w:rPr>
        <w:t>，不消影相邻位会串亮。</w:t>
      </w:r>
    </w:p>
    <w:p w14:paraId="08773A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由于一轮只显示 3 位，每位 1ms，整屏刷新约 3ms，看着是稳定的。</w:t>
      </w:r>
    </w:p>
    <w:p w14:paraId="399B1AF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6" w:name="_Toc31998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26"/>
    </w:p>
    <w:p w14:paraId="605B36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12 位 ADC 的量程是 4096 份，</w:t>
      </w:r>
      <w:r>
        <w:rPr>
          <w:rFonts w:ascii="Consolas" w:hAnsi="Consolas" w:eastAsia="宋体"/>
          <w:b w:val="0"/>
          <w:color w:val="A31D1D"/>
          <w:sz w:val="20"/>
        </w:rPr>
        <w:t>电压 = AD值 × 5V ÷ 4096</w:t>
      </w:r>
      <w:r>
        <w:rPr>
          <w:rFonts w:ascii="宋体" w:hAnsi="宋体" w:eastAsia="宋体"/>
          <w:b w:val="0"/>
          <w:sz w:val="21"/>
        </w:rPr>
        <w:t xml:space="preserve">；公式里 </w:t>
      </w:r>
      <w:r>
        <w:rPr>
          <w:rFonts w:ascii="Consolas" w:hAnsi="Consolas" w:eastAsia="宋体"/>
          <w:b w:val="0"/>
          <w:color w:val="A31D1D"/>
          <w:sz w:val="20"/>
        </w:rPr>
        <w:t>5.0</w:t>
      </w:r>
      <w:r>
        <w:rPr>
          <w:rFonts w:ascii="宋体" w:hAnsi="宋体" w:eastAsia="宋体"/>
          <w:b w:val="0"/>
          <w:sz w:val="21"/>
        </w:rPr>
        <w:t xml:space="preserve"> 必须带小数点，否则整数除法直接得 0。</w:t>
      </w:r>
    </w:p>
    <w:p w14:paraId="7E8653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XPT2046 命令字的 8 位是“1 个起始位 + 3 位通道 + 1 位 12/8 位 + 1 位单端/差分 + 2 位省电”，四章实验只改通道位。</w:t>
      </w:r>
    </w:p>
    <w:p w14:paraId="1B1906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软件 SPI 写数据是</w:t>
      </w:r>
      <w:r>
        <w:rPr>
          <w:rFonts w:ascii="宋体" w:hAnsi="宋体" w:eastAsia="宋体"/>
          <w:b/>
          <w:color w:val="1F2D3D"/>
          <w:sz w:val="21"/>
        </w:rPr>
        <w:t>上升沿采样</w:t>
      </w:r>
      <w:r>
        <w:rPr>
          <w:rFonts w:ascii="宋体" w:hAnsi="宋体" w:eastAsia="宋体"/>
          <w:b w:val="0"/>
          <w:sz w:val="21"/>
        </w:rPr>
        <w:t>，读数据是</w:t>
      </w:r>
      <w:r>
        <w:rPr>
          <w:rFonts w:ascii="宋体" w:hAnsi="宋体" w:eastAsia="宋体"/>
          <w:b/>
          <w:color w:val="1F2D3D"/>
          <w:sz w:val="21"/>
        </w:rPr>
        <w:t>下降沿之后取 DOUT</w:t>
      </w:r>
      <w:r>
        <w:rPr>
          <w:rFonts w:ascii="宋体" w:hAnsi="宋体" w:eastAsia="宋体"/>
          <w:b w:val="0"/>
          <w:sz w:val="21"/>
        </w:rPr>
        <w:t>，方向正好相反。</w:t>
      </w:r>
    </w:p>
    <w:p w14:paraId="49CDF2C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命令发完不能马上读，要先等转换，还要多打一个时钟清 BUSY，否则读到的是错误数据。</w:t>
      </w:r>
    </w:p>
    <w:p w14:paraId="49BFD94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共阴极段码的 bit7 是小数点，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就能显示“2.”这样的格式。</w:t>
      </w:r>
    </w:p>
    <w:p w14:paraId="67C164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12 位结果必须用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接，用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会把高 4 位截掉，数值永远超不过 255。</w:t>
      </w:r>
    </w:p>
    <w:p w14:paraId="0AB94236">
      <w:pPr>
        <w:keepNext/>
        <w:pageBreakBefore/>
        <w:spacing w:before="0" w:after="200"/>
        <w:outlineLvl w:val="0"/>
      </w:pPr>
      <w:bookmarkStart w:id="227" w:name="ch26"/>
      <w:bookmarkStart w:id="228" w:name="_Toc13880"/>
      <w:r>
        <w:rPr>
          <w:rFonts w:ascii="微软雅黑" w:hAnsi="微软雅黑" w:eastAsia="微软雅黑"/>
          <w:b/>
          <w:color w:val="1F2D3D"/>
          <w:sz w:val="44"/>
        </w:rPr>
        <w:t>第26章 光敏电阻AD采集</w:t>
      </w:r>
      <w:bookmarkEnd w:id="227"/>
      <w:bookmarkEnd w:id="228"/>
    </w:p>
    <w:p w14:paraId="3F9AECFE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D:\51\新实验HEX合集\23.2-光敏电阻AD采集\23.2-光敏电阻AD采集.hex</w:t>
      </w:r>
    </w:p>
    <w:p w14:paraId="555C9912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换一个 ADC 通道读光敏电阻，把 0~4095 的原始 AD 值直接显示出来，看看光线强弱怎么变成数字。</w:t>
      </w:r>
    </w:p>
    <w:p w14:paraId="7B2550E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29" w:name="_Toc5446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29"/>
    </w:p>
    <w:p w14:paraId="5F0B4DD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下载程序后，数码管右边 4 位显示一个 0~4095 之间的数，比如 </w:t>
      </w:r>
      <w:r>
        <w:rPr>
          <w:rFonts w:ascii="Consolas" w:hAnsi="Consolas" w:eastAsia="宋体"/>
          <w:b w:val="0"/>
          <w:color w:val="A31D1D"/>
          <w:sz w:val="20"/>
        </w:rPr>
        <w:t>1023</w:t>
      </w:r>
      <w:r>
        <w:rPr>
          <w:rFonts w:ascii="宋体" w:hAnsi="宋体" w:eastAsia="宋体"/>
          <w:b w:val="0"/>
          <w:sz w:val="21"/>
        </w:rPr>
        <w:t>。用手遮住板上的光敏电阻，数字明显变化；松开手或用手电照，数字又变回去。因为本章显示的是</w:t>
      </w:r>
      <w:r>
        <w:rPr>
          <w:rFonts w:ascii="宋体" w:hAnsi="宋体" w:eastAsia="宋体"/>
          <w:b/>
          <w:color w:val="1F2D3D"/>
          <w:sz w:val="21"/>
        </w:rPr>
        <w:t>原始 AD 值</w:t>
      </w:r>
      <w:r>
        <w:rPr>
          <w:rFonts w:ascii="宋体" w:hAnsi="宋体" w:eastAsia="宋体"/>
          <w:b w:val="0"/>
          <w:sz w:val="21"/>
        </w:rPr>
        <w:t>而不是电压，所以看不到小数点，只有 4 位整数。</w:t>
      </w:r>
    </w:p>
    <w:p w14:paraId="2E856A8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30" w:name="_Toc16407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3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6964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8D9007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5D39CE4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0EEEB4B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1C0D67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597F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EB7E68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DOUT</w:t>
            </w:r>
          </w:p>
        </w:tc>
        <w:tc>
          <w:tcPr>
            <w:tcW w:w="2381" w:type="dxa"/>
          </w:tcPr>
          <w:p w14:paraId="0B034A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46696F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DOUT</w:t>
            </w:r>
          </w:p>
        </w:tc>
        <w:tc>
          <w:tcPr>
            <w:tcW w:w="2381" w:type="dxa"/>
          </w:tcPr>
          <w:p w14:paraId="653361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ADC 数据输出</w:t>
            </w:r>
          </w:p>
        </w:tc>
      </w:tr>
      <w:tr w14:paraId="109C6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B73FA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CLK</w:t>
            </w:r>
          </w:p>
        </w:tc>
        <w:tc>
          <w:tcPr>
            <w:tcW w:w="2381" w:type="dxa"/>
          </w:tcPr>
          <w:p w14:paraId="1B42E5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1F4966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DCLK</w:t>
            </w:r>
          </w:p>
        </w:tc>
        <w:tc>
          <w:tcPr>
            <w:tcW w:w="2381" w:type="dxa"/>
          </w:tcPr>
          <w:p w14:paraId="5DA167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SPI 时钟</w:t>
            </w:r>
          </w:p>
        </w:tc>
      </w:tr>
      <w:tr w14:paraId="67D5B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58804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DIN</w:t>
            </w:r>
          </w:p>
        </w:tc>
        <w:tc>
          <w:tcPr>
            <w:tcW w:w="2381" w:type="dxa"/>
          </w:tcPr>
          <w:p w14:paraId="02D0B9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03A098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DIN</w:t>
            </w:r>
          </w:p>
        </w:tc>
        <w:tc>
          <w:tcPr>
            <w:tcW w:w="2381" w:type="dxa"/>
          </w:tcPr>
          <w:p w14:paraId="47A406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命令字输入</w:t>
            </w:r>
          </w:p>
        </w:tc>
      </w:tr>
      <w:tr w14:paraId="60316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E88BA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CS</w:t>
            </w:r>
          </w:p>
        </w:tc>
        <w:tc>
          <w:tcPr>
            <w:tcW w:w="2381" w:type="dxa"/>
          </w:tcPr>
          <w:p w14:paraId="040C78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0AED052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CS</w:t>
            </w:r>
          </w:p>
        </w:tc>
        <w:tc>
          <w:tcPr>
            <w:tcW w:w="2381" w:type="dxa"/>
          </w:tcPr>
          <w:p w14:paraId="2DB77E6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片选，低有效</w:t>
            </w:r>
          </w:p>
        </w:tc>
      </w:tr>
      <w:tr w14:paraId="7CDD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EC54C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2C5F9A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4FEC0A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1BE04E9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768D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AC473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5DF137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409FFF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</w:t>
            </w:r>
          </w:p>
        </w:tc>
        <w:tc>
          <w:tcPr>
            <w:tcW w:w="2381" w:type="dxa"/>
          </w:tcPr>
          <w:p w14:paraId="634772E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0499E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1E6B9B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模拟输入</w:t>
            </w:r>
          </w:p>
        </w:tc>
        <w:tc>
          <w:tcPr>
            <w:tcW w:w="2381" w:type="dxa"/>
          </w:tcPr>
          <w:p w14:paraId="6FEA77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通道 010</w:t>
            </w:r>
          </w:p>
        </w:tc>
        <w:tc>
          <w:tcPr>
            <w:tcW w:w="2381" w:type="dxa"/>
          </w:tcPr>
          <w:p w14:paraId="49D765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光敏电阻分压点</w:t>
            </w:r>
          </w:p>
        </w:tc>
        <w:tc>
          <w:tcPr>
            <w:tcW w:w="2381" w:type="dxa"/>
          </w:tcPr>
          <w:p w14:paraId="698509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分压电阻的接法以原理图为准</w:t>
            </w:r>
          </w:p>
        </w:tc>
      </w:tr>
    </w:tbl>
    <w:p w14:paraId="264F8D7B">
      <w:pPr>
        <w:spacing w:after="40"/>
      </w:pPr>
    </w:p>
    <w:p w14:paraId="6C55FCB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接线和上一章完全一样，</w:t>
      </w:r>
      <w:r>
        <w:rPr>
          <w:rFonts w:ascii="宋体" w:hAnsi="宋体" w:eastAsia="宋体"/>
          <w:b/>
          <w:color w:val="1F2D3D"/>
          <w:sz w:val="21"/>
        </w:rPr>
        <w:t>唯一变化在芯片内部选通了哪个通道</w:t>
      </w:r>
      <w:r>
        <w:rPr>
          <w:rFonts w:ascii="宋体" w:hAnsi="宋体" w:eastAsia="宋体"/>
          <w:b w:val="0"/>
          <w:sz w:val="21"/>
        </w:rPr>
        <w:t>，所以硬件不用动，只改程序里的命令字。</w:t>
      </w:r>
    </w:p>
    <w:p w14:paraId="1D42B68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31" w:name="_Toc28452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31"/>
    </w:p>
    <w:p w14:paraId="2A44A16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上电直接进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，没有初始化函数。</w:t>
      </w:r>
    </w:p>
    <w:p w14:paraId="3CF764C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xpt2046_read_adc_value(0xA4)</w:t>
      </w:r>
      <w:r>
        <w:rPr>
          <w:rFonts w:ascii="宋体" w:hAnsi="宋体" w:eastAsia="宋体"/>
          <w:b w:val="0"/>
          <w:sz w:val="21"/>
        </w:rPr>
        <w:t>：命令字换成光敏电阻通道，读回 0~4095。</w:t>
      </w:r>
    </w:p>
    <w:p w14:paraId="58DB008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宋体"/>
          <w:b w:val="0"/>
          <w:color w:val="A31D1D"/>
          <w:sz w:val="20"/>
        </w:rPr>
        <w:t>/1000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%1000/100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%1000%100/10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%1000%100%10</w:t>
      </w:r>
      <w:r>
        <w:rPr>
          <w:rFonts w:ascii="宋体" w:hAnsi="宋体" w:eastAsia="宋体"/>
          <w:b w:val="0"/>
          <w:sz w:val="21"/>
        </w:rPr>
        <w:t xml:space="preserve"> 把 4 位十进制数字拆开。</w:t>
      </w:r>
    </w:p>
    <w:p w14:paraId="22EF564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每一位查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转成段码，存进 </w:t>
      </w:r>
      <w:r>
        <w:rPr>
          <w:rFonts w:ascii="Consolas" w:hAnsi="Consolas" w:eastAsia="宋体"/>
          <w:b w:val="0"/>
          <w:color w:val="A31D1D"/>
          <w:sz w:val="20"/>
        </w:rPr>
        <w:t>adc_buf[0]~[3]</w:t>
      </w:r>
      <w:r>
        <w:rPr>
          <w:rFonts w:ascii="宋体" w:hAnsi="宋体" w:eastAsia="宋体"/>
          <w:b w:val="0"/>
          <w:sz w:val="21"/>
        </w:rPr>
        <w:t>。</w:t>
      </w:r>
    </w:p>
    <w:p w14:paraId="39D3799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smg_display(adc_buf,5)</w:t>
      </w:r>
      <w:r>
        <w:rPr>
          <w:rFonts w:ascii="宋体" w:hAnsi="宋体" w:eastAsia="宋体"/>
          <w:b w:val="0"/>
          <w:sz w:val="21"/>
        </w:rPr>
        <w:t xml:space="preserve"> 从第 5 位开始显示 4 位，占第 5~8 位。</w:t>
      </w:r>
    </w:p>
    <w:p w14:paraId="0363B40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回到第 2 步不停刷新，遮光时数字就跟着跳。</w:t>
      </w:r>
    </w:p>
    <w:p w14:paraId="1FA8BAF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32" w:name="_Toc32049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32"/>
    </w:p>
    <w:p w14:paraId="56B973DE">
      <w:pPr>
        <w:keepNext/>
        <w:spacing w:before="220" w:after="80"/>
        <w:outlineLvl w:val="2"/>
      </w:pPr>
      <w:bookmarkStart w:id="233" w:name="_Toc1750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33"/>
    </w:p>
    <w:p w14:paraId="6631E3C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和上一章比，本章的 main 只改了三处：命令字、换算方式、显示位数。</w:t>
      </w:r>
    </w:p>
    <w:p w14:paraId="6D7B7E7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452797D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实验名称：ADC模数转换实验--光敏电阻AD采集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实验现象：下载程序后，数码管上显示AD模块采集光敏电阻的AD值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"xpt2046.h"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&lt;stdio.h&gt;</w:t>
      </w:r>
    </w:p>
    <w:p w14:paraId="09C25C2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7B4FE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前三个头文件和第 25 章一样：类型与延时、数码管、ADC 驱动。</w:t>
      </w:r>
    </w:p>
    <w:p w14:paraId="315227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多了一行 </w:t>
      </w:r>
      <w:r>
        <w:rPr>
          <w:rFonts w:ascii="Consolas" w:hAnsi="Consolas" w:eastAsia="宋体"/>
          <w:b w:val="0"/>
          <w:color w:val="A31D1D"/>
          <w:sz w:val="20"/>
        </w:rPr>
        <w:t>#include &lt;stdio.h&gt;</w:t>
      </w:r>
      <w:r>
        <w:rPr>
          <w:rFonts w:ascii="宋体" w:hAnsi="宋体" w:eastAsia="宋体"/>
          <w:b w:val="0"/>
          <w:sz w:val="21"/>
        </w:rPr>
        <w:t>，但整个文件里</w:t>
      </w:r>
      <w:r>
        <w:rPr>
          <w:rFonts w:ascii="宋体" w:hAnsi="宋体" w:eastAsia="宋体"/>
          <w:b/>
          <w:color w:val="1F2D3D"/>
          <w:sz w:val="21"/>
        </w:rPr>
        <w:t>没有用 printf、sprintf</w:t>
      </w:r>
      <w:r>
        <w:rPr>
          <w:rFonts w:ascii="宋体" w:hAnsi="宋体" w:eastAsia="宋体"/>
          <w:b w:val="0"/>
          <w:sz w:val="21"/>
        </w:rPr>
        <w:t>，所以这行是多余的（从别的模板带过来的）。它只会让编译稍微慢一点，不会报错。看到它不用奇怪，也不要以为“要串口打印”。</w:t>
      </w:r>
    </w:p>
    <w:p w14:paraId="6B42655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行尾 </w:t>
      </w:r>
      <w:r>
        <w:rPr>
          <w:rFonts w:ascii="Consolas" w:hAnsi="Consolas" w:eastAsia="宋体"/>
          <w:b w:val="0"/>
          <w:color w:val="A31D1D"/>
          <w:sz w:val="20"/>
        </w:rPr>
        <w:t>#include &lt;stdio.h&gt;</w:t>
      </w:r>
      <w:r>
        <w:rPr>
          <w:rFonts w:ascii="宋体" w:hAnsi="宋体" w:eastAsia="宋体"/>
          <w:b w:val="0"/>
          <w:sz w:val="21"/>
        </w:rPr>
        <w:t xml:space="preserve"> 后面有两个空格，是原码的格式，不必在意。</w:t>
      </w:r>
    </w:p>
    <w:p w14:paraId="65462E2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段：变量与读取</w:t>
      </w:r>
    </w:p>
    <w:p w14:paraId="03055BB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adc_value=0;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adc_buf[4];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adc_value=xpt2046_read_adc_value(0xA4);//测量光敏电阻</w:t>
      </w:r>
    </w:p>
    <w:p w14:paraId="1BA8DFC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F4A05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本章</w:t>
      </w:r>
      <w:r>
        <w:rPr>
          <w:rFonts w:ascii="宋体" w:hAnsi="宋体" w:eastAsia="宋体"/>
          <w:b/>
          <w:color w:val="1F2D3D"/>
          <w:sz w:val="21"/>
        </w:rPr>
        <w:t>没有 float 变量</w:t>
      </w:r>
      <w:r>
        <w:rPr>
          <w:rFonts w:ascii="宋体" w:hAnsi="宋体" w:eastAsia="宋体"/>
          <w:b w:val="0"/>
          <w:sz w:val="21"/>
        </w:rPr>
        <w:t>，因为不换算电压，直接把原始值显示出来，省掉浮点运算，代码更小更快。</w:t>
      </w:r>
    </w:p>
    <w:p w14:paraId="5D13F6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u8 adc_buf[4]</w:t>
      </w:r>
      <w:r>
        <w:rPr>
          <w:rFonts w:ascii="宋体" w:hAnsi="宋体" w:eastAsia="宋体"/>
          <w:b w:val="0"/>
          <w:sz w:val="21"/>
        </w:rPr>
        <w:t>：4 位数，从 0 到 4095，必须留 4 个字符。</w:t>
      </w:r>
    </w:p>
    <w:p w14:paraId="4C1A541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0xA4</w:t>
      </w:r>
      <w:r>
        <w:rPr>
          <w:rFonts w:ascii="宋体" w:hAnsi="宋体" w:eastAsia="宋体"/>
          <w:b w:val="0"/>
          <w:sz w:val="21"/>
        </w:rPr>
        <w:t xml:space="preserve"> 拆成二进制是 </w:t>
      </w:r>
      <w:r>
        <w:rPr>
          <w:rFonts w:ascii="Consolas" w:hAnsi="Consolas" w:eastAsia="宋体"/>
          <w:b w:val="0"/>
          <w:color w:val="A31D1D"/>
          <w:sz w:val="20"/>
        </w:rPr>
        <w:t>1010 0100</w:t>
      </w:r>
      <w:r>
        <w:rPr>
          <w:rFonts w:ascii="宋体" w:hAnsi="宋体" w:eastAsia="宋体"/>
          <w:b w:val="0"/>
          <w:sz w:val="21"/>
        </w:rPr>
        <w:t xml:space="preserve">：起始位 1、通道 </w:t>
      </w:r>
      <w:r>
        <w:rPr>
          <w:rFonts w:ascii="Consolas" w:hAnsi="Consolas" w:eastAsia="宋体"/>
          <w:b w:val="0"/>
          <w:color w:val="A31D1D"/>
          <w:sz w:val="20"/>
        </w:rPr>
        <w:t>010</w:t>
      </w:r>
      <w:r>
        <w:rPr>
          <w:rFonts w:ascii="宋体" w:hAnsi="宋体" w:eastAsia="宋体"/>
          <w:b w:val="0"/>
          <w:sz w:val="21"/>
        </w:rPr>
        <w:t xml:space="preserve">、12 位模式、单端输入、转换间隙断电。它和第 25 章的 </w:t>
      </w:r>
      <w:r>
        <w:rPr>
          <w:rFonts w:ascii="Consolas" w:hAnsi="Consolas" w:eastAsia="宋体"/>
          <w:b w:val="0"/>
          <w:color w:val="A31D1D"/>
          <w:sz w:val="20"/>
        </w:rPr>
        <w:t>0x94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宋体" w:hAnsi="宋体" w:eastAsia="宋体"/>
          <w:b/>
          <w:color w:val="1F2D3D"/>
          <w:sz w:val="21"/>
        </w:rPr>
        <w:t>只差 bit5 这一位</w:t>
      </w:r>
      <w:r>
        <w:rPr>
          <w:rFonts w:ascii="宋体" w:hAnsi="宋体" w:eastAsia="宋体"/>
          <w:b w:val="0"/>
          <w:sz w:val="21"/>
        </w:rPr>
        <w:t>，通道从 001 换成 010，就改测光敏电阻了。</w:t>
      </w:r>
    </w:p>
    <w:p w14:paraId="6803F8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每次进循环都重新采一次，没有任何延时，采样率只受显示函数限制，大约 300 次/秒，比人手遮光快得多。</w:t>
      </w:r>
    </w:p>
    <w:p w14:paraId="26ECFAE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段：拆 4 位十进制</w:t>
      </w:r>
    </w:p>
    <w:p w14:paraId="6F532EF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adc_buf[0]=gsmg_code[adc_value/1000];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adc_buf[1]=gsmg_code[adc_value%1000/100];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adc_buf[2]=gsmg_code[adc_value%1000%100/10];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adc_buf[3]=gsmg_code[adc_value%1000%100%10];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smg_display(adc_buf,5);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F84342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F4EF2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这是“取十进制每一位”的固定套路，从高位往低位剥：</w:t>
      </w:r>
    </w:p>
    <w:p w14:paraId="639F8AD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adc_value/1000</w:t>
      </w:r>
      <w:r>
        <w:rPr>
          <w:rFonts w:ascii="宋体" w:hAnsi="宋体" w:eastAsia="宋体"/>
          <w:b w:val="0"/>
          <w:sz w:val="21"/>
        </w:rPr>
        <w:t>：千位。0~4095 除以 1000，结果只能是 0~4。</w:t>
      </w:r>
    </w:p>
    <w:p w14:paraId="47F9AB0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adc_value%1000/100</w:t>
      </w:r>
      <w:r>
        <w:rPr>
          <w:rFonts w:ascii="宋体" w:hAnsi="宋体" w:eastAsia="宋体"/>
          <w:b w:val="0"/>
          <w:sz w:val="21"/>
        </w:rPr>
        <w:t xml:space="preserve">：先去掉千位，再除以 100，得到百位。也可以写成 </w:t>
      </w:r>
      <w:r>
        <w:rPr>
          <w:rFonts w:ascii="Consolas" w:hAnsi="Consolas" w:eastAsia="宋体"/>
          <w:b w:val="0"/>
          <w:color w:val="A31D1D"/>
          <w:sz w:val="20"/>
        </w:rPr>
        <w:t>adc_value/100%10</w:t>
      </w:r>
      <w:r>
        <w:rPr>
          <w:rFonts w:ascii="宋体" w:hAnsi="宋体" w:eastAsia="宋体"/>
          <w:b w:val="0"/>
          <w:sz w:val="21"/>
        </w:rPr>
        <w:t>，效果一样。</w:t>
      </w:r>
    </w:p>
    <w:p w14:paraId="473AFD3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adc_value%1000%100/10</w:t>
      </w:r>
      <w:r>
        <w:rPr>
          <w:rFonts w:ascii="宋体" w:hAnsi="宋体" w:eastAsia="宋体"/>
          <w:b w:val="0"/>
          <w:sz w:val="21"/>
        </w:rPr>
        <w:t>：连续两次取余，把千位、百位都去掉，再除 10 得十位。</w:t>
      </w:r>
      <w:r>
        <w:rPr>
          <w:rFonts w:ascii="Consolas" w:hAnsi="Consolas" w:eastAsia="宋体"/>
          <w:b w:val="0"/>
          <w:color w:val="A31D1D"/>
          <w:sz w:val="20"/>
        </w:rPr>
        <w:t>%1000%100</w:t>
      </w:r>
      <w:r>
        <w:rPr>
          <w:rFonts w:ascii="宋体" w:hAnsi="宋体" w:eastAsia="宋体"/>
          <w:b w:val="0"/>
          <w:sz w:val="21"/>
        </w:rPr>
        <w:t xml:space="preserve"> 其实等价于 </w:t>
      </w:r>
      <w:r>
        <w:rPr>
          <w:rFonts w:ascii="Consolas" w:hAnsi="Consolas" w:eastAsia="宋体"/>
          <w:b w:val="0"/>
          <w:color w:val="A31D1D"/>
          <w:sz w:val="20"/>
        </w:rPr>
        <w:t>%100</w:t>
      </w:r>
      <w:r>
        <w:rPr>
          <w:rFonts w:ascii="宋体" w:hAnsi="宋体" w:eastAsia="宋体"/>
          <w:b w:val="0"/>
          <w:sz w:val="21"/>
        </w:rPr>
        <w:t>，写法啰嗦但结果正确。</w:t>
      </w:r>
    </w:p>
    <w:p w14:paraId="66C58C4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adc_value%1000%100%10</w:t>
      </w:r>
      <w:r>
        <w:rPr>
          <w:rFonts w:ascii="宋体" w:hAnsi="宋体" w:eastAsia="宋体"/>
          <w:b w:val="0"/>
          <w:sz w:val="21"/>
        </w:rPr>
        <w:t>：最后剩下的就是个位。</w:t>
      </w:r>
    </w:p>
    <w:p w14:paraId="5DE854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这样写的好处是不用 sprintf，51 上 sprintf 很占空间；坏处是</w:t>
      </w:r>
      <w:r>
        <w:rPr>
          <w:rFonts w:ascii="宋体" w:hAnsi="宋体" w:eastAsia="宋体"/>
          <w:b/>
          <w:color w:val="1F2D3D"/>
          <w:sz w:val="21"/>
        </w:rPr>
        <w:t>前导零会显示</w:t>
      </w:r>
      <w:r>
        <w:rPr>
          <w:rFonts w:ascii="宋体" w:hAnsi="宋体" w:eastAsia="宋体"/>
          <w:b w:val="0"/>
          <w:sz w:val="21"/>
        </w:rPr>
        <w:t xml:space="preserve">，比如 AD 值 35 会显示 </w:t>
      </w:r>
      <w:r>
        <w:rPr>
          <w:rFonts w:ascii="Consolas" w:hAnsi="Consolas" w:eastAsia="宋体"/>
          <w:b w:val="0"/>
          <w:color w:val="A31D1D"/>
          <w:sz w:val="20"/>
        </w:rPr>
        <w:t>0035</w:t>
      </w:r>
      <w:r>
        <w:rPr>
          <w:rFonts w:ascii="宋体" w:hAnsi="宋体" w:eastAsia="宋体"/>
          <w:b w:val="0"/>
          <w:sz w:val="21"/>
        </w:rPr>
        <w:t>。本章故意保留前导零，正好占满 4 位，看起来不乱跳。</w:t>
      </w:r>
    </w:p>
    <w:p w14:paraId="4DD6C1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smg_display(adc_buf,5)</w:t>
      </w:r>
      <w:r>
        <w:rPr>
          <w:rFonts w:ascii="宋体" w:hAnsi="宋体" w:eastAsia="宋体"/>
          <w:b w:val="0"/>
          <w:sz w:val="21"/>
        </w:rPr>
        <w:t xml:space="preserve"> 从第 5 位开始，4 个字符占 5、6、7、8 位。如果写成 </w:t>
      </w:r>
      <w:r>
        <w:rPr>
          <w:rFonts w:ascii="Consolas" w:hAnsi="Consolas" w:eastAsia="宋体"/>
          <w:b w:val="0"/>
          <w:color w:val="A31D1D"/>
          <w:sz w:val="20"/>
        </w:rPr>
        <w:t>6</w:t>
      </w:r>
      <w:r>
        <w:rPr>
          <w:rFonts w:ascii="宋体" w:hAnsi="宋体" w:eastAsia="宋体"/>
          <w:b w:val="0"/>
          <w:sz w:val="21"/>
        </w:rPr>
        <w:t>，后两个字符会超出 8 位数组范围，显示就乱了——</w:t>
      </w:r>
      <w:r>
        <w:rPr>
          <w:rFonts w:ascii="宋体" w:hAnsi="宋体" w:eastAsia="宋体"/>
          <w:b/>
          <w:color w:val="1F2D3D"/>
          <w:sz w:val="21"/>
        </w:rPr>
        <w:t>pos 必须满足 pos + 字符数 - 1 ≤ 8</w:t>
      </w:r>
      <w:r>
        <w:rPr>
          <w:rFonts w:ascii="宋体" w:hAnsi="宋体" w:eastAsia="宋体"/>
          <w:b w:val="0"/>
          <w:sz w:val="21"/>
        </w:rPr>
        <w:t>。</w:t>
      </w:r>
    </w:p>
    <w:p w14:paraId="12293FDF">
      <w:pPr>
        <w:keepNext/>
        <w:spacing w:before="220" w:after="80"/>
        <w:outlineLvl w:val="2"/>
      </w:pPr>
      <w:bookmarkStart w:id="234" w:name="_Toc4621"/>
      <w:r>
        <w:rPr>
          <w:rFonts w:ascii="微软雅黑" w:hAnsi="微软雅黑" w:eastAsia="微软雅黑"/>
          <w:b/>
          <w:color w:val="1F2D3D"/>
          <w:sz w:val="24"/>
        </w:rPr>
        <w:t>2. xpt2046.c（ADC 驱动）</w:t>
      </w:r>
      <w:bookmarkEnd w:id="234"/>
    </w:p>
    <w:p w14:paraId="6CFEFFC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一句话职责：软件 SPI 发命令、读 12 位结果。</w:t>
      </w:r>
      <w:r>
        <w:rPr>
          <w:rFonts w:ascii="宋体" w:hAnsi="宋体" w:eastAsia="宋体"/>
          <w:b/>
          <w:color w:val="1F2D3D"/>
          <w:sz w:val="21"/>
        </w:rPr>
        <w:t>完整时序、命令字拆位、SPI 上升沿/下降沿的区别见第 25 章</w:t>
      </w:r>
      <w:r>
        <w:rPr>
          <w:rFonts w:ascii="宋体" w:hAnsi="宋体" w:eastAsia="宋体"/>
          <w:b w:val="0"/>
          <w:sz w:val="21"/>
        </w:rPr>
        <w:t>，这里只说本章的差异。</w:t>
      </w:r>
    </w:p>
    <w:p w14:paraId="0D0542D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43C6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367D51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BA8491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1C35D9C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7AF2D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BC93A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xpt2046_wirte_data</w:t>
            </w:r>
          </w:p>
        </w:tc>
        <w:tc>
          <w:tcPr>
            <w:tcW w:w="3175" w:type="dxa"/>
          </w:tcPr>
          <w:p w14:paraId="04E535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 1 字节命令</w:t>
            </w:r>
          </w:p>
        </w:tc>
        <w:tc>
          <w:tcPr>
            <w:tcW w:w="3175" w:type="dxa"/>
          </w:tcPr>
          <w:p w14:paraId="077094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每次采集开头</w:t>
            </w:r>
          </w:p>
        </w:tc>
      </w:tr>
      <w:tr w14:paraId="5EF9B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883FC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xpt2046_read_data</w:t>
            </w:r>
          </w:p>
        </w:tc>
        <w:tc>
          <w:tcPr>
            <w:tcW w:w="3175" w:type="dxa"/>
          </w:tcPr>
          <w:p w14:paraId="5D07A3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12 位结果</w:t>
            </w:r>
          </w:p>
        </w:tc>
        <w:tc>
          <w:tcPr>
            <w:tcW w:w="3175" w:type="dxa"/>
          </w:tcPr>
          <w:p w14:paraId="20AA83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命令发完、清 BUSY 之后</w:t>
            </w:r>
          </w:p>
        </w:tc>
      </w:tr>
      <w:tr w14:paraId="1CB4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BA1D7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xpt2046_read_adc_value</w:t>
            </w:r>
          </w:p>
        </w:tc>
        <w:tc>
          <w:tcPr>
            <w:tcW w:w="3175" w:type="dxa"/>
          </w:tcPr>
          <w:p w14:paraId="3993F7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一次完整采集</w:t>
            </w:r>
          </w:p>
        </w:tc>
        <w:tc>
          <w:tcPr>
            <w:tcW w:w="3175" w:type="dxa"/>
          </w:tcPr>
          <w:p w14:paraId="3B542A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7E261C27">
      <w:pPr>
        <w:spacing w:after="40"/>
      </w:pPr>
    </w:p>
    <w:p w14:paraId="01CDB83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本工程这三个文件和第 25 章</w:t>
      </w:r>
      <w:r>
        <w:rPr>
          <w:rFonts w:ascii="宋体" w:hAnsi="宋体" w:eastAsia="宋体"/>
          <w:b/>
          <w:color w:val="1F2D3D"/>
          <w:sz w:val="21"/>
        </w:rPr>
        <w:t>逐字节完全相同</w:t>
      </w:r>
      <w:r>
        <w:rPr>
          <w:rFonts w:ascii="宋体" w:hAnsi="宋体" w:eastAsia="宋体"/>
          <w:b w:val="0"/>
          <w:sz w:val="21"/>
        </w:rPr>
        <w:t>（已对比过），所以只需要记住差异点：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A6D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D17B50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3175" w:type="dxa"/>
            <w:shd w:val="clear" w:color="auto" w:fill="E8F0F7"/>
          </w:tcPr>
          <w:p w14:paraId="4FBE0A1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第25章</w:t>
            </w:r>
          </w:p>
        </w:tc>
        <w:tc>
          <w:tcPr>
            <w:tcW w:w="3175" w:type="dxa"/>
            <w:shd w:val="clear" w:color="auto" w:fill="E8F0F7"/>
          </w:tcPr>
          <w:p w14:paraId="4B0FA1C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第26章</w:t>
            </w:r>
          </w:p>
        </w:tc>
      </w:tr>
      <w:tr w14:paraId="1F8ED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24B5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</w:t>
            </w:r>
          </w:p>
        </w:tc>
        <w:tc>
          <w:tcPr>
            <w:tcW w:w="3175" w:type="dxa"/>
          </w:tcPr>
          <w:p w14:paraId="7A5F0C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0x94</w:t>
            </w:r>
          </w:p>
        </w:tc>
        <w:tc>
          <w:tcPr>
            <w:tcW w:w="3175" w:type="dxa"/>
          </w:tcPr>
          <w:p w14:paraId="308F89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0xA4</w:t>
            </w:r>
          </w:p>
        </w:tc>
      </w:tr>
      <w:tr w14:paraId="37759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60703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通道</w:t>
            </w:r>
          </w:p>
        </w:tc>
        <w:tc>
          <w:tcPr>
            <w:tcW w:w="3175" w:type="dxa"/>
          </w:tcPr>
          <w:p w14:paraId="5AF71E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3175" w:type="dxa"/>
          </w:tcPr>
          <w:p w14:paraId="3668D7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</w:t>
            </w:r>
          </w:p>
        </w:tc>
      </w:tr>
      <w:tr w14:paraId="709F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C0D6E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返回值处理</w:t>
            </w:r>
          </w:p>
        </w:tc>
        <w:tc>
          <w:tcPr>
            <w:tcW w:w="3175" w:type="dxa"/>
          </w:tcPr>
          <w:p w14:paraId="770D4A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换算成电压</w:t>
            </w:r>
          </w:p>
        </w:tc>
        <w:tc>
          <w:tcPr>
            <w:tcW w:w="3175" w:type="dxa"/>
          </w:tcPr>
          <w:p w14:paraId="6BBD99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直接显示</w:t>
            </w:r>
          </w:p>
        </w:tc>
      </w:tr>
    </w:tbl>
    <w:p w14:paraId="527E0064">
      <w:pPr>
        <w:spacing w:after="40"/>
      </w:pPr>
    </w:p>
    <w:p w14:paraId="1641BEF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唯一的差异在调用处</w:t>
      </w:r>
      <w:r>
        <w:rPr>
          <w:rFonts w:ascii="宋体" w:hAnsi="宋体" w:eastAsia="宋体"/>
          <w:b w:val="0"/>
          <w:sz w:val="21"/>
        </w:rPr>
        <w:t>：</w:t>
      </w:r>
    </w:p>
    <w:p w14:paraId="48A8219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adc_value=xpt2046_read_adc_value(0xA4);//测量光敏电阻</w:t>
      </w:r>
    </w:p>
    <w:p w14:paraId="73AC12A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A6335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xpt2046_read_adc_value</w:t>
      </w:r>
      <w:r>
        <w:rPr>
          <w:rFonts w:ascii="宋体" w:hAnsi="宋体" w:eastAsia="宋体"/>
          <w:b w:val="0"/>
          <w:sz w:val="21"/>
        </w:rPr>
        <w:t xml:space="preserve"> 本身不关心你测什么，它只负责“把 cmd 发出去、把 12 位读回来”。</w:t>
      </w:r>
      <w:r>
        <w:rPr>
          <w:rFonts w:ascii="宋体" w:hAnsi="宋体" w:eastAsia="宋体"/>
          <w:b/>
          <w:color w:val="1F2D3D"/>
          <w:sz w:val="21"/>
        </w:rPr>
        <w:t>通道信息全部编码在 cmd 里</w:t>
      </w:r>
      <w:r>
        <w:rPr>
          <w:rFonts w:ascii="宋体" w:hAnsi="宋体" w:eastAsia="宋体"/>
          <w:b w:val="0"/>
          <w:sz w:val="21"/>
        </w:rPr>
        <w:t>，这就是为什么四章实验共用一份驱动。</w:t>
      </w:r>
    </w:p>
    <w:p w14:paraId="30F1FD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想换通道，只要改这一个字节，驱动一行都不用动。这也是写驱动的正确姿势：把变化的参数做成入参。</w:t>
      </w:r>
    </w:p>
    <w:p w14:paraId="7C8620E0">
      <w:pPr>
        <w:keepNext/>
        <w:spacing w:before="220" w:after="80"/>
        <w:outlineLvl w:val="2"/>
      </w:pPr>
      <w:bookmarkStart w:id="235" w:name="_Toc6611"/>
      <w:r>
        <w:rPr>
          <w:rFonts w:ascii="微软雅黑" w:hAnsi="微软雅黑" w:eastAsia="微软雅黑"/>
          <w:b/>
          <w:color w:val="1F2D3D"/>
          <w:sz w:val="24"/>
        </w:rPr>
        <w:t>3. smg.c（数码管驱动）</w:t>
      </w:r>
      <w:bookmarkEnd w:id="235"/>
    </w:p>
    <w:p w14:paraId="263E40E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一句话职责：按 138 位选逐位扫描，把段码送到 P0。完整原理见第 7 章。</w:t>
      </w:r>
    </w:p>
    <w:p w14:paraId="02A2B18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65A0E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B02656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A6DF8E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39E340F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6C1A7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C67AC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73F7F0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6F6155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407582A8">
      <w:pPr>
        <w:spacing w:after="40"/>
      </w:pPr>
    </w:p>
    <w:p w14:paraId="5B00689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本章差异</w:t>
      </w:r>
      <w:r>
        <w:rPr>
          <w:rFonts w:ascii="宋体" w:hAnsi="宋体" w:eastAsia="宋体"/>
          <w:b w:val="0"/>
          <w:sz w:val="21"/>
        </w:rPr>
        <w:t xml:space="preserve">：调用时 </w:t>
      </w:r>
      <w:r>
        <w:rPr>
          <w:rFonts w:ascii="Consolas" w:hAnsi="Consolas" w:eastAsia="宋体"/>
          <w:b w:val="0"/>
          <w:color w:val="A31D1D"/>
          <w:sz w:val="20"/>
        </w:rPr>
        <w:t>pos=5</w:t>
      </w:r>
      <w:r>
        <w:rPr>
          <w:rFonts w:ascii="宋体" w:hAnsi="宋体" w:eastAsia="宋体"/>
          <w:b w:val="0"/>
          <w:sz w:val="21"/>
        </w:rPr>
        <w:t>，比第 25 章早一位，因为要显示 4 个字符而不是 3 个。</w:t>
      </w:r>
    </w:p>
    <w:p w14:paraId="4839F63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5525850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80FD32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pos_temp=4</w:t>
      </w:r>
      <w:r>
        <w:rPr>
          <w:rFonts w:ascii="宋体" w:hAnsi="宋体" w:eastAsia="宋体"/>
          <w:b w:val="0"/>
          <w:sz w:val="21"/>
        </w:rPr>
        <w:t xml:space="preserve">，循环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 从 4 到 7，共 4 次，对应第 5~8 位。</w:t>
      </w:r>
    </w:p>
    <w:p w14:paraId="76F9C3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送完段码亮 1ms 再送 </w:t>
      </w:r>
      <w:r>
        <w:rPr>
          <w:rFonts w:ascii="Consolas" w:hAnsi="Consolas" w:eastAsia="宋体"/>
          <w:b w:val="0"/>
          <w:color w:val="A31D1D"/>
          <w:sz w:val="20"/>
        </w:rPr>
        <w:t>0x00</w:t>
      </w:r>
      <w:r>
        <w:rPr>
          <w:rFonts w:ascii="宋体" w:hAnsi="宋体" w:eastAsia="宋体"/>
          <w:b w:val="0"/>
          <w:sz w:val="21"/>
        </w:rPr>
        <w:t xml:space="preserve"> 消影；4 位一轮约 4ms，人眼看到的是 4 位同时亮。</w:t>
      </w:r>
    </w:p>
    <w:p w14:paraId="6AC5FF3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本章段码里没有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>，所以小数点不亮，只有纯数字。</w:t>
      </w:r>
    </w:p>
    <w:p w14:paraId="576622F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36" w:name="_Toc24755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36"/>
    </w:p>
    <w:p w14:paraId="3E5F314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换 ADC 通道只改命令字里的 A2A1A0 三位，</w:t>
      </w:r>
      <w:r>
        <w:rPr>
          <w:rFonts w:ascii="Consolas" w:hAnsi="Consolas" w:eastAsia="宋体"/>
          <w:b w:val="0"/>
          <w:color w:val="A31D1D"/>
          <w:sz w:val="20"/>
        </w:rPr>
        <w:t>0x94</w:t>
      </w:r>
      <w:r>
        <w:rPr>
          <w:rFonts w:ascii="宋体" w:hAnsi="宋体" w:eastAsia="宋体"/>
          <w:b w:val="0"/>
          <w:sz w:val="21"/>
        </w:rPr>
        <w:t>→</w:t>
      </w:r>
      <w:r>
        <w:rPr>
          <w:rFonts w:ascii="Consolas" w:hAnsi="Consolas" w:eastAsia="宋体"/>
          <w:b w:val="0"/>
          <w:color w:val="A31D1D"/>
          <w:sz w:val="20"/>
        </w:rPr>
        <w:t>0xA4</w:t>
      </w:r>
      <w:r>
        <w:rPr>
          <w:rFonts w:ascii="宋体" w:hAnsi="宋体" w:eastAsia="宋体"/>
          <w:b w:val="0"/>
          <w:sz w:val="21"/>
        </w:rPr>
        <w:t xml:space="preserve"> 就是通道 001→010。</w:t>
      </w:r>
    </w:p>
    <w:p w14:paraId="1045FC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原始 AD 值和电压是两回事：本章不做 </w:t>
      </w:r>
      <w:r>
        <w:rPr>
          <w:rFonts w:ascii="Consolas" w:hAnsi="Consolas" w:eastAsia="宋体"/>
          <w:b w:val="0"/>
          <w:color w:val="A31D1D"/>
          <w:sz w:val="20"/>
        </w:rPr>
        <w:t>×5/4096</w:t>
      </w:r>
      <w:r>
        <w:rPr>
          <w:rFonts w:ascii="宋体" w:hAnsi="宋体" w:eastAsia="宋体"/>
          <w:b w:val="0"/>
          <w:sz w:val="21"/>
        </w:rPr>
        <w:t>，所以没有小数、没有单位。</w:t>
      </w:r>
    </w:p>
    <w:p w14:paraId="298694A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拆十进制位用“除 + 取余”，比 sprintf 省 Flash，代价是会显示前导零。</w:t>
      </w:r>
    </w:p>
    <w:p w14:paraId="20C82E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smg_display(dat,pos)</w:t>
      </w:r>
      <w:r>
        <w:rPr>
          <w:rFonts w:ascii="宋体" w:hAnsi="宋体" w:eastAsia="宋体"/>
          <w:b w:val="0"/>
          <w:sz w:val="21"/>
        </w:rPr>
        <w:t xml:space="preserve"> 的 pos 要保证 </w:t>
      </w:r>
      <w:r>
        <w:rPr>
          <w:rFonts w:ascii="Consolas" w:hAnsi="Consolas" w:eastAsia="宋体"/>
          <w:b w:val="0"/>
          <w:color w:val="A31D1D"/>
          <w:sz w:val="20"/>
        </w:rPr>
        <w:t>pos + 字符数 - 1 ≤ 8</w:t>
      </w:r>
      <w:r>
        <w:rPr>
          <w:rFonts w:ascii="宋体" w:hAnsi="宋体" w:eastAsia="宋体"/>
          <w:b w:val="0"/>
          <w:sz w:val="21"/>
        </w:rPr>
        <w:t>，越界就会显示乱码。</w:t>
      </w:r>
    </w:p>
    <w:p w14:paraId="0E1509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光敏电阻阻值随光照变化，AD 值变大还是变小取决于分压电阻接在上拉还是下拉，以实测/原理图为准。</w:t>
      </w:r>
    </w:p>
    <w:p w14:paraId="11BD2CE3">
      <w:pPr>
        <w:keepNext/>
        <w:pageBreakBefore/>
        <w:spacing w:before="0" w:after="200"/>
        <w:outlineLvl w:val="0"/>
      </w:pPr>
      <w:bookmarkStart w:id="237" w:name="ch27"/>
      <w:bookmarkStart w:id="238" w:name="_Toc8042"/>
      <w:r>
        <w:rPr>
          <w:rFonts w:ascii="微软雅黑" w:hAnsi="微软雅黑" w:eastAsia="微软雅黑"/>
          <w:b/>
          <w:color w:val="1F2D3D"/>
          <w:sz w:val="44"/>
        </w:rPr>
        <w:t>第27章 热敏电阻AD采集</w:t>
      </w:r>
      <w:bookmarkEnd w:id="237"/>
      <w:bookmarkEnd w:id="238"/>
    </w:p>
    <w:p w14:paraId="34FBE750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D:\51\新实验HEX合集\23.3-热敏电阻AD采集\23.3-热敏电阻AD采集.hex</w:t>
      </w:r>
    </w:p>
    <w:p w14:paraId="0BD4F6F2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再换一个通道读热敏电阻，同样显示 0~4095 的原始 AD 值，用手指加热就能看到数字变化。</w:t>
      </w:r>
    </w:p>
    <w:p w14:paraId="2B19CE8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39" w:name="_Toc24431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39"/>
    </w:p>
    <w:p w14:paraId="23F2086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下载程序后，数码管右边 4 位显示一个数，室温下大约在中间某个值。用手指捏住板上的热敏电阻，或者用嘴对着它哈气，数字会慢慢朝一个方向变化；松手后慢慢回到室温值。变化是“慢”的，因为热敏电阻本身有热惯性，不像遮光那么立竿见影。</w:t>
      </w:r>
    </w:p>
    <w:p w14:paraId="64A0DFC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40" w:name="_Toc18517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4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6666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3D79405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06CA817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35E52D6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40A2AC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E083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BF455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DOUT</w:t>
            </w:r>
          </w:p>
        </w:tc>
        <w:tc>
          <w:tcPr>
            <w:tcW w:w="2381" w:type="dxa"/>
          </w:tcPr>
          <w:p w14:paraId="0DC3FD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408D0E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DOUT</w:t>
            </w:r>
          </w:p>
        </w:tc>
        <w:tc>
          <w:tcPr>
            <w:tcW w:w="2381" w:type="dxa"/>
          </w:tcPr>
          <w:p w14:paraId="6B0561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ADC 数据输出</w:t>
            </w:r>
          </w:p>
        </w:tc>
      </w:tr>
      <w:tr w14:paraId="74E74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F65EE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CLK</w:t>
            </w:r>
          </w:p>
        </w:tc>
        <w:tc>
          <w:tcPr>
            <w:tcW w:w="2381" w:type="dxa"/>
          </w:tcPr>
          <w:p w14:paraId="746FD9D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5016CF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DCLK</w:t>
            </w:r>
          </w:p>
        </w:tc>
        <w:tc>
          <w:tcPr>
            <w:tcW w:w="2381" w:type="dxa"/>
          </w:tcPr>
          <w:p w14:paraId="29AC491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SPI 时钟</w:t>
            </w:r>
          </w:p>
        </w:tc>
      </w:tr>
      <w:tr w14:paraId="2DD7E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49B3B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DIN</w:t>
            </w:r>
          </w:p>
        </w:tc>
        <w:tc>
          <w:tcPr>
            <w:tcW w:w="2381" w:type="dxa"/>
          </w:tcPr>
          <w:p w14:paraId="6EF064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20FD349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DIN</w:t>
            </w:r>
          </w:p>
        </w:tc>
        <w:tc>
          <w:tcPr>
            <w:tcW w:w="2381" w:type="dxa"/>
          </w:tcPr>
          <w:p w14:paraId="2DC3AA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命令字输入</w:t>
            </w:r>
          </w:p>
        </w:tc>
      </w:tr>
      <w:tr w14:paraId="2765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838F4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CS</w:t>
            </w:r>
          </w:p>
        </w:tc>
        <w:tc>
          <w:tcPr>
            <w:tcW w:w="2381" w:type="dxa"/>
          </w:tcPr>
          <w:p w14:paraId="129AA6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3657A8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CS</w:t>
            </w:r>
          </w:p>
        </w:tc>
        <w:tc>
          <w:tcPr>
            <w:tcW w:w="2381" w:type="dxa"/>
          </w:tcPr>
          <w:p w14:paraId="732D47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片选，低有效</w:t>
            </w:r>
          </w:p>
        </w:tc>
      </w:tr>
      <w:tr w14:paraId="10B0F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F2AE4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010E31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74801C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5253414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414CB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554F0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3139B4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3F6AFB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</w:t>
            </w:r>
          </w:p>
        </w:tc>
        <w:tc>
          <w:tcPr>
            <w:tcW w:w="2381" w:type="dxa"/>
          </w:tcPr>
          <w:p w14:paraId="2D39D77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52A47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D0E7D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模拟输入</w:t>
            </w:r>
          </w:p>
        </w:tc>
        <w:tc>
          <w:tcPr>
            <w:tcW w:w="2381" w:type="dxa"/>
          </w:tcPr>
          <w:p w14:paraId="4F2AFC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通道 101</w:t>
            </w:r>
          </w:p>
        </w:tc>
        <w:tc>
          <w:tcPr>
            <w:tcW w:w="2381" w:type="dxa"/>
          </w:tcPr>
          <w:p w14:paraId="001D9E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热敏电阻分压点</w:t>
            </w:r>
          </w:p>
        </w:tc>
        <w:tc>
          <w:tcPr>
            <w:tcW w:w="2381" w:type="dxa"/>
          </w:tcPr>
          <w:p w14:paraId="2543C8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分压电阻接法以原理图为准</w:t>
            </w:r>
          </w:p>
        </w:tc>
      </w:tr>
    </w:tbl>
    <w:p w14:paraId="560C2673">
      <w:pPr>
        <w:spacing w:after="40"/>
      </w:pPr>
    </w:p>
    <w:p w14:paraId="74218C7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接线与第 25、26 章完全一致，仍然只换通道。</w:t>
      </w:r>
    </w:p>
    <w:p w14:paraId="5577635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41" w:name="_Toc31346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41"/>
    </w:p>
    <w:p w14:paraId="63D15CD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上电直接进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。</w:t>
      </w:r>
    </w:p>
    <w:p w14:paraId="2EC1A0B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xpt2046_read_adc_value(0xD4)</w:t>
      </w:r>
      <w:r>
        <w:rPr>
          <w:rFonts w:ascii="宋体" w:hAnsi="宋体" w:eastAsia="宋体"/>
          <w:b w:val="0"/>
          <w:sz w:val="21"/>
        </w:rPr>
        <w:t>：选通热敏电阻通道，读回 0~4095。</w:t>
      </w:r>
    </w:p>
    <w:p w14:paraId="6E78273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用除法取余把千位、百位、十位、个位分别算出来。</w:t>
      </w:r>
    </w:p>
    <w:p w14:paraId="2095623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每一位查段码表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转成段码。</w:t>
      </w:r>
    </w:p>
    <w:p w14:paraId="3EB8D6A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smg_display(adc_buf,5)</w:t>
      </w:r>
      <w:r>
        <w:rPr>
          <w:rFonts w:ascii="宋体" w:hAnsi="宋体" w:eastAsia="宋体"/>
          <w:b w:val="0"/>
          <w:sz w:val="21"/>
        </w:rPr>
        <w:t xml:space="preserve"> 显示在第 5~8 位。</w:t>
      </w:r>
    </w:p>
    <w:p w14:paraId="29F9C6A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循环刷新，手一捏数字就变。</w:t>
      </w:r>
    </w:p>
    <w:p w14:paraId="21E84FC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42" w:name="_Toc9890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42"/>
    </w:p>
    <w:p w14:paraId="258E4F54">
      <w:pPr>
        <w:keepNext/>
        <w:spacing w:before="220" w:after="80"/>
        <w:outlineLvl w:val="2"/>
      </w:pPr>
      <w:bookmarkStart w:id="243" w:name="_Toc32682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43"/>
    </w:p>
    <w:p w14:paraId="54EFBFF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本章和光敏电阻那章几乎是“复制粘贴改一个字节”，正好用来体会参数化的好处。</w:t>
      </w:r>
    </w:p>
    <w:p w14:paraId="7AD928A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199FAB6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实验名称：ADC模数转换实验--热敏电阻AD采集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实验现象：下载程序后，数码管上显示AD模块采集热敏电阻的AD值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"xpt2046.h"</w:t>
      </w:r>
    </w:p>
    <w:p w14:paraId="6E84614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CABF8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只包含三个头文件，</w:t>
      </w:r>
      <w:r>
        <w:rPr>
          <w:rFonts w:ascii="宋体" w:hAnsi="宋体" w:eastAsia="宋体"/>
          <w:b/>
          <w:color w:val="1F2D3D"/>
          <w:sz w:val="21"/>
        </w:rPr>
        <w:t>没有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&lt;stdio.h&gt;</w:t>
      </w:r>
      <w:r>
        <w:rPr>
          <w:rFonts w:ascii="宋体" w:hAnsi="宋体" w:eastAsia="宋体"/>
          <w:b w:val="0"/>
          <w:sz w:val="21"/>
        </w:rPr>
        <w:t xml:space="preserve">，比第 26 章干净。说明第 26 章那行 </w:t>
      </w:r>
      <w:r>
        <w:rPr>
          <w:rFonts w:ascii="Consolas" w:hAnsi="Consolas" w:eastAsia="宋体"/>
          <w:b w:val="0"/>
          <w:color w:val="A31D1D"/>
          <w:sz w:val="20"/>
        </w:rPr>
        <w:t>#include &lt;stdio.h&gt;</w:t>
      </w:r>
      <w:r>
        <w:rPr>
          <w:rFonts w:ascii="宋体" w:hAnsi="宋体" w:eastAsia="宋体"/>
          <w:b w:val="0"/>
          <w:sz w:val="21"/>
        </w:rPr>
        <w:t xml:space="preserve"> 确实是多余的。</w:t>
      </w:r>
    </w:p>
    <w:p w14:paraId="09C9B90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给类型和延时，</w:t>
      </w:r>
      <w:r>
        <w:rPr>
          <w:rFonts w:ascii="Consolas" w:hAnsi="Consolas" w:eastAsia="宋体"/>
          <w:b w:val="0"/>
          <w:color w:val="A31D1D"/>
          <w:sz w:val="20"/>
        </w:rPr>
        <w:t>smg.h</w:t>
      </w:r>
      <w:r>
        <w:rPr>
          <w:rFonts w:ascii="宋体" w:hAnsi="宋体" w:eastAsia="宋体"/>
          <w:b w:val="0"/>
          <w:sz w:val="21"/>
        </w:rPr>
        <w:t xml:space="preserve"> 给段码表和显示函数，</w:t>
      </w:r>
      <w:r>
        <w:rPr>
          <w:rFonts w:ascii="Consolas" w:hAnsi="Consolas" w:eastAsia="宋体"/>
          <w:b w:val="0"/>
          <w:color w:val="A31D1D"/>
          <w:sz w:val="20"/>
        </w:rPr>
        <w:t>xpt2046.h</w:t>
      </w:r>
      <w:r>
        <w:rPr>
          <w:rFonts w:ascii="宋体" w:hAnsi="宋体" w:eastAsia="宋体"/>
          <w:b w:val="0"/>
          <w:sz w:val="21"/>
        </w:rPr>
        <w:t xml:space="preserve"> 给引脚和采集函数。</w:t>
      </w:r>
    </w:p>
    <w:p w14:paraId="689896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头文件后面的两个空行是原码留的，编译时会被忽略。</w:t>
      </w:r>
    </w:p>
    <w:p w14:paraId="7F36658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段：变量与读取</w:t>
      </w:r>
    </w:p>
    <w:p w14:paraId="249D3AF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adc_value=0;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adc_buf[4];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adc_value=xpt2046_read_adc_value(0xD4);//测量热敏电阻</w:t>
      </w:r>
    </w:p>
    <w:p w14:paraId="5A5CB4D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E7453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u16 adc_value</w:t>
      </w:r>
      <w:r>
        <w:rPr>
          <w:rFonts w:ascii="宋体" w:hAnsi="宋体" w:eastAsia="宋体"/>
          <w:b w:val="0"/>
          <w:sz w:val="21"/>
        </w:rPr>
        <w:t xml:space="preserve"> 装 12 位结果，</w:t>
      </w:r>
      <w:r>
        <w:rPr>
          <w:rFonts w:ascii="Consolas" w:hAnsi="Consolas" w:eastAsia="宋体"/>
          <w:b w:val="0"/>
          <w:color w:val="A31D1D"/>
          <w:sz w:val="20"/>
        </w:rPr>
        <w:t>u8 adc_buf[4]</w:t>
      </w:r>
      <w:r>
        <w:rPr>
          <w:rFonts w:ascii="宋体" w:hAnsi="宋体" w:eastAsia="宋体"/>
          <w:b w:val="0"/>
          <w:sz w:val="21"/>
        </w:rPr>
        <w:t xml:space="preserve"> 装 4 个段码。</w:t>
      </w:r>
    </w:p>
    <w:p w14:paraId="441C5DF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0xD4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1101 0100</w:t>
      </w:r>
      <w:r>
        <w:rPr>
          <w:rFonts w:ascii="宋体" w:hAnsi="宋体" w:eastAsia="宋体"/>
          <w:b w:val="0"/>
          <w:sz w:val="21"/>
        </w:rPr>
        <w:t xml:space="preserve">：起始位 1、通道 </w:t>
      </w:r>
      <w:r>
        <w:rPr>
          <w:rFonts w:ascii="Consolas" w:hAnsi="Consolas" w:eastAsia="宋体"/>
          <w:b w:val="0"/>
          <w:color w:val="A31D1D"/>
          <w:sz w:val="20"/>
        </w:rPr>
        <w:t>101</w:t>
      </w:r>
      <w:r>
        <w:rPr>
          <w:rFonts w:ascii="宋体" w:hAnsi="宋体" w:eastAsia="宋体"/>
          <w:b w:val="0"/>
          <w:sz w:val="21"/>
        </w:rPr>
        <w:t>、12 位、单端、间隙断电。和前两章比，只有 bit6~bit4 从 001/010 变成了 101。</w:t>
      </w:r>
    </w:p>
    <w:p w14:paraId="2B00AF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注意命令字不是“顺序加一”的：001→010 是通道 1、2，到了 101 就跳到通道 5 的位置，因为中间几个通道在芯片里另有用途（比如温度检测、差分触摸）。所以</w:t>
      </w:r>
      <w:r>
        <w:rPr>
          <w:rFonts w:ascii="宋体" w:hAnsi="宋体" w:eastAsia="宋体"/>
          <w:b/>
          <w:color w:val="1F2D3D"/>
          <w:sz w:val="21"/>
        </w:rPr>
        <w:t>不要自己推断命令字，照抄例程或查手册</w:t>
      </w:r>
      <w:r>
        <w:rPr>
          <w:rFonts w:ascii="宋体" w:hAnsi="宋体" w:eastAsia="宋体"/>
          <w:b w:val="0"/>
          <w:sz w:val="21"/>
        </w:rPr>
        <w:t>。</w:t>
      </w:r>
    </w:p>
    <w:p w14:paraId="7D86563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读取没有做多次平均。如果发现末位数字乱跳，可以在软件里连读 8 次求平均，这是常用的“软件滤波”。</w:t>
      </w:r>
    </w:p>
    <w:p w14:paraId="4815572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段：拆位与显示</w:t>
      </w:r>
    </w:p>
    <w:p w14:paraId="158CBFD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adc_buf[0]=gsmg_code[adc_value/1000];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adc_buf[1]=gsmg_code[adc_value%1000/100];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adc_buf[2]=gsmg_code[adc_value%1000%100/10];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adc_buf[3]=gsmg_code[adc_value%1000%100%10];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smg_display(adc_buf,5);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6BF868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7C72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四行分别取千位、百位、十位、个位，套路和第 26 章一模一样：</w:t>
      </w:r>
    </w:p>
    <w:p w14:paraId="23B757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adc_value/1000</w:t>
      </w:r>
      <w:r>
        <w:rPr>
          <w:rFonts w:ascii="宋体" w:hAnsi="宋体" w:eastAsia="宋体"/>
          <w:b w:val="0"/>
          <w:sz w:val="21"/>
        </w:rPr>
        <w:t xml:space="preserve"> 得千位（0~4）；</w:t>
      </w:r>
      <w:r>
        <w:rPr>
          <w:rFonts w:ascii="Consolas" w:hAnsi="Consolas" w:eastAsia="宋体"/>
          <w:b w:val="0"/>
          <w:color w:val="A31D1D"/>
          <w:sz w:val="20"/>
        </w:rPr>
        <w:t>%1000/100</w:t>
      </w:r>
      <w:r>
        <w:rPr>
          <w:rFonts w:ascii="宋体" w:hAnsi="宋体" w:eastAsia="宋体"/>
          <w:b w:val="0"/>
          <w:sz w:val="21"/>
        </w:rPr>
        <w:t xml:space="preserve"> 得百位；</w:t>
      </w:r>
      <w:r>
        <w:rPr>
          <w:rFonts w:ascii="Consolas" w:hAnsi="Consolas" w:eastAsia="宋体"/>
          <w:b w:val="0"/>
          <w:color w:val="A31D1D"/>
          <w:sz w:val="20"/>
        </w:rPr>
        <w:t>%1000%100/10</w:t>
      </w:r>
      <w:r>
        <w:rPr>
          <w:rFonts w:ascii="宋体" w:hAnsi="宋体" w:eastAsia="宋体"/>
          <w:b w:val="0"/>
          <w:sz w:val="21"/>
        </w:rPr>
        <w:t xml:space="preserve"> 得十位；</w:t>
      </w:r>
      <w:r>
        <w:rPr>
          <w:rFonts w:ascii="Consolas" w:hAnsi="Consolas" w:eastAsia="宋体"/>
          <w:b w:val="0"/>
          <w:color w:val="A31D1D"/>
          <w:sz w:val="20"/>
        </w:rPr>
        <w:t>%1000%100%10</w:t>
      </w:r>
      <w:r>
        <w:rPr>
          <w:rFonts w:ascii="宋体" w:hAnsi="宋体" w:eastAsia="宋体"/>
          <w:b w:val="0"/>
          <w:sz w:val="21"/>
        </w:rPr>
        <w:t xml:space="preserve"> 得个位。</w:t>
      </w:r>
    </w:p>
    <w:p w14:paraId="18B9C4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gsmg_code[...]</w:t>
      </w:r>
      <w:r>
        <w:rPr>
          <w:rFonts w:ascii="宋体" w:hAnsi="宋体" w:eastAsia="宋体"/>
          <w:b w:val="0"/>
          <w:sz w:val="21"/>
        </w:rPr>
        <w:t xml:space="preserve"> 把 0~9 换成七段码，下标不会越界，因为每位都在 0~9 之间。</w:t>
      </w:r>
    </w:p>
    <w:p w14:paraId="4A3CD1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smg_display(adc_buf,5)</w:t>
      </w:r>
      <w:r>
        <w:rPr>
          <w:rFonts w:ascii="宋体" w:hAnsi="宋体" w:eastAsia="宋体"/>
          <w:b w:val="0"/>
          <w:sz w:val="21"/>
        </w:rPr>
        <w:t>：从第 5 位起显示 4 位，正好到第 8 位结束。</w:t>
      </w:r>
    </w:p>
    <w:p w14:paraId="3B8A46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整个循环没有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>，刷新率由显示函数决定。热敏电阻变化慢，这样刷新完全够。</w:t>
      </w:r>
    </w:p>
    <w:p w14:paraId="3BFF22B1">
      <w:pPr>
        <w:keepNext/>
        <w:spacing w:before="220" w:after="80"/>
        <w:outlineLvl w:val="2"/>
      </w:pPr>
      <w:bookmarkStart w:id="244" w:name="_Toc11318"/>
      <w:r>
        <w:rPr>
          <w:rFonts w:ascii="微软雅黑" w:hAnsi="微软雅黑" w:eastAsia="微软雅黑"/>
          <w:b/>
          <w:color w:val="1F2D3D"/>
          <w:sz w:val="24"/>
        </w:rPr>
        <w:t>2. xpt2046.c（ADC 驱动）</w:t>
      </w:r>
      <w:bookmarkEnd w:id="244"/>
    </w:p>
    <w:p w14:paraId="68ACEEF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一句话职责：软件 SPI 采集 12 位 AD 值。</w:t>
      </w:r>
      <w:r>
        <w:rPr>
          <w:rFonts w:ascii="宋体" w:hAnsi="宋体" w:eastAsia="宋体"/>
          <w:b/>
          <w:color w:val="1F2D3D"/>
          <w:sz w:val="21"/>
        </w:rPr>
        <w:t>完整时序、命令字每一位的含义、清 BUSY 的原因见第 25 章</w:t>
      </w:r>
      <w:r>
        <w:rPr>
          <w:rFonts w:ascii="宋体" w:hAnsi="宋体" w:eastAsia="宋体"/>
          <w:b w:val="0"/>
          <w:sz w:val="21"/>
        </w:rPr>
        <w:t>，本节只讲差异。</w:t>
      </w:r>
    </w:p>
    <w:p w14:paraId="4797C4F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75B09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15080D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24F6B50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F3C0A2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85E2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08B93B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xpt2046_wirte_data</w:t>
            </w:r>
          </w:p>
        </w:tc>
        <w:tc>
          <w:tcPr>
            <w:tcW w:w="3175" w:type="dxa"/>
          </w:tcPr>
          <w:p w14:paraId="03EF15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 1 字节命令</w:t>
            </w:r>
          </w:p>
        </w:tc>
        <w:tc>
          <w:tcPr>
            <w:tcW w:w="3175" w:type="dxa"/>
          </w:tcPr>
          <w:p w14:paraId="2DD247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每次采集开头</w:t>
            </w:r>
          </w:p>
        </w:tc>
      </w:tr>
      <w:tr w14:paraId="3EFE7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828F4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xpt2046_read_data</w:t>
            </w:r>
          </w:p>
        </w:tc>
        <w:tc>
          <w:tcPr>
            <w:tcW w:w="3175" w:type="dxa"/>
          </w:tcPr>
          <w:p w14:paraId="52EBA5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12 位</w:t>
            </w:r>
          </w:p>
        </w:tc>
        <w:tc>
          <w:tcPr>
            <w:tcW w:w="3175" w:type="dxa"/>
          </w:tcPr>
          <w:p w14:paraId="18E691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 BUSY 之后</w:t>
            </w:r>
          </w:p>
        </w:tc>
      </w:tr>
      <w:tr w14:paraId="1290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DD8A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xpt2046_read_adc_value</w:t>
            </w:r>
          </w:p>
        </w:tc>
        <w:tc>
          <w:tcPr>
            <w:tcW w:w="3175" w:type="dxa"/>
          </w:tcPr>
          <w:p w14:paraId="263CA8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 + 发命令 + 等转换 + 读 12 位</w:t>
            </w:r>
          </w:p>
        </w:tc>
        <w:tc>
          <w:tcPr>
            <w:tcW w:w="3175" w:type="dxa"/>
          </w:tcPr>
          <w:p w14:paraId="64650D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7F7A1178">
      <w:pPr>
        <w:spacing w:after="40"/>
      </w:pPr>
    </w:p>
    <w:p w14:paraId="2F247B5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本工程与第 25 章的 </w:t>
      </w:r>
      <w:r>
        <w:rPr>
          <w:rFonts w:ascii="Consolas" w:hAnsi="Consolas" w:eastAsia="宋体"/>
          <w:b w:val="0"/>
          <w:color w:val="A31D1D"/>
          <w:sz w:val="20"/>
        </w:rPr>
        <w:t>xpt2046.c/h</w:t>
      </w:r>
      <w:r>
        <w:rPr>
          <w:rFonts w:ascii="宋体" w:hAnsi="宋体" w:eastAsia="宋体"/>
          <w:b w:val="0"/>
          <w:sz w:val="21"/>
        </w:rPr>
        <w:t xml:space="preserve"> 内容完全相同，差异只在传入的 cmd：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523B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0E550B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2381" w:type="dxa"/>
            <w:shd w:val="clear" w:color="auto" w:fill="E8F0F7"/>
          </w:tcPr>
          <w:p w14:paraId="2EA0790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第25章</w:t>
            </w:r>
          </w:p>
        </w:tc>
        <w:tc>
          <w:tcPr>
            <w:tcW w:w="2381" w:type="dxa"/>
            <w:shd w:val="clear" w:color="auto" w:fill="E8F0F7"/>
          </w:tcPr>
          <w:p w14:paraId="1EF5F73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第26章</w:t>
            </w:r>
          </w:p>
        </w:tc>
        <w:tc>
          <w:tcPr>
            <w:tcW w:w="2381" w:type="dxa"/>
            <w:shd w:val="clear" w:color="auto" w:fill="E8F0F7"/>
          </w:tcPr>
          <w:p w14:paraId="70B821D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第27章</w:t>
            </w:r>
          </w:p>
        </w:tc>
      </w:tr>
      <w:tr w14:paraId="362E4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1CB96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</w:t>
            </w:r>
          </w:p>
        </w:tc>
        <w:tc>
          <w:tcPr>
            <w:tcW w:w="2381" w:type="dxa"/>
          </w:tcPr>
          <w:p w14:paraId="0D9E3B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0x94</w:t>
            </w:r>
          </w:p>
        </w:tc>
        <w:tc>
          <w:tcPr>
            <w:tcW w:w="2381" w:type="dxa"/>
          </w:tcPr>
          <w:p w14:paraId="56FF01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0xA4</w:t>
            </w:r>
          </w:p>
        </w:tc>
        <w:tc>
          <w:tcPr>
            <w:tcW w:w="2381" w:type="dxa"/>
          </w:tcPr>
          <w:p w14:paraId="17B316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0xD4</w:t>
            </w:r>
          </w:p>
        </w:tc>
      </w:tr>
      <w:tr w14:paraId="2516A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B8E15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A2A1A0</w:t>
            </w:r>
          </w:p>
        </w:tc>
        <w:tc>
          <w:tcPr>
            <w:tcW w:w="2381" w:type="dxa"/>
          </w:tcPr>
          <w:p w14:paraId="4AB3AC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2381" w:type="dxa"/>
          </w:tcPr>
          <w:p w14:paraId="392E24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</w:t>
            </w:r>
          </w:p>
        </w:tc>
        <w:tc>
          <w:tcPr>
            <w:tcW w:w="2381" w:type="dxa"/>
          </w:tcPr>
          <w:p w14:paraId="520E4B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</w:tr>
      <w:tr w14:paraId="6EE21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992F9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被测对象</w:t>
            </w:r>
          </w:p>
        </w:tc>
        <w:tc>
          <w:tcPr>
            <w:tcW w:w="2381" w:type="dxa"/>
          </w:tcPr>
          <w:p w14:paraId="087B3C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电位器</w:t>
            </w:r>
          </w:p>
        </w:tc>
        <w:tc>
          <w:tcPr>
            <w:tcW w:w="2381" w:type="dxa"/>
          </w:tcPr>
          <w:p w14:paraId="2E6DE2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光敏电阻</w:t>
            </w:r>
          </w:p>
        </w:tc>
        <w:tc>
          <w:tcPr>
            <w:tcW w:w="2381" w:type="dxa"/>
          </w:tcPr>
          <w:p w14:paraId="1D0761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热敏电阻</w:t>
            </w:r>
          </w:p>
        </w:tc>
      </w:tr>
    </w:tbl>
    <w:p w14:paraId="09E2C601">
      <w:pPr>
        <w:spacing w:after="40"/>
      </w:pPr>
    </w:p>
    <w:p w14:paraId="7D2721D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关键代码（调用处）</w:t>
      </w:r>
      <w:r>
        <w:rPr>
          <w:rFonts w:ascii="宋体" w:hAnsi="宋体" w:eastAsia="宋体"/>
          <w:b w:val="0"/>
          <w:sz w:val="21"/>
        </w:rPr>
        <w:t>：</w:t>
      </w:r>
    </w:p>
    <w:p w14:paraId="127F594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adc_value=xpt2046_read_adc_value(0xD4);//测量热敏电阻</w:t>
      </w:r>
    </w:p>
    <w:p w14:paraId="61E142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4EA0E3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同一个函数、同一套时序，只换参数就换了测量对象，这是“驱动与业务分离”的典型写法。</w:t>
      </w:r>
    </w:p>
    <w:p w14:paraId="11A777E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函数内部并不检查 cmd 合不合法，发什么就是什么；如果通道号写错，读回来的可能是别的引脚电压，甚至一直是 0 或 4095。</w:t>
      </w:r>
    </w:p>
    <w:p w14:paraId="2100F66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12 位模式下返回值就是 0~4095，不用移位、不用拼字节，直接当无符号整数用。</w:t>
      </w:r>
    </w:p>
    <w:p w14:paraId="12A45AE2">
      <w:pPr>
        <w:keepNext/>
        <w:spacing w:before="220" w:after="80"/>
        <w:outlineLvl w:val="2"/>
      </w:pPr>
      <w:bookmarkStart w:id="245" w:name="_Toc20054"/>
      <w:r>
        <w:rPr>
          <w:rFonts w:ascii="微软雅黑" w:hAnsi="微软雅黑" w:eastAsia="微软雅黑"/>
          <w:b/>
          <w:color w:val="1F2D3D"/>
          <w:sz w:val="24"/>
        </w:rPr>
        <w:t>3. smg.c（数码管驱动）</w:t>
      </w:r>
      <w:bookmarkEnd w:id="245"/>
    </w:p>
    <w:p w14:paraId="7D13F37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一句话职责：动态扫描 4 位数码管。完整原理见第 7 章。</w:t>
      </w:r>
    </w:p>
    <w:p w14:paraId="1DD18DC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B59E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017154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97DB1E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1720AE3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7F5E2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E9D8E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694597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3BC55E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45FDBC6E">
      <w:pPr>
        <w:spacing w:after="40"/>
      </w:pPr>
    </w:p>
    <w:p w14:paraId="05D460A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本章差异</w:t>
      </w:r>
      <w:r>
        <w:rPr>
          <w:rFonts w:ascii="宋体" w:hAnsi="宋体" w:eastAsia="宋体"/>
          <w:b w:val="0"/>
          <w:sz w:val="21"/>
        </w:rPr>
        <w:t>：与第 26 章相同，</w:t>
      </w:r>
      <w:r>
        <w:rPr>
          <w:rFonts w:ascii="Consolas" w:hAnsi="Consolas" w:eastAsia="宋体"/>
          <w:b w:val="0"/>
          <w:color w:val="A31D1D"/>
          <w:sz w:val="20"/>
        </w:rPr>
        <w:t>pos=5</w:t>
      </w:r>
      <w:r>
        <w:rPr>
          <w:rFonts w:ascii="宋体" w:hAnsi="宋体" w:eastAsia="宋体"/>
          <w:b w:val="0"/>
          <w:sz w:val="21"/>
        </w:rPr>
        <w:t>、显示 4 位、不带小数点。</w:t>
      </w:r>
    </w:p>
    <w:p w14:paraId="6FC3B24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2261B13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7D045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先由 </w:t>
      </w:r>
      <w:r>
        <w:rPr>
          <w:rFonts w:ascii="Consolas" w:hAnsi="Consolas" w:eastAsia="宋体"/>
          <w:b w:val="0"/>
          <w:color w:val="A31D1D"/>
          <w:sz w:val="20"/>
        </w:rPr>
        <w:t>switch(i)</w:t>
      </w:r>
      <w:r>
        <w:rPr>
          <w:rFonts w:ascii="宋体" w:hAnsi="宋体" w:eastAsia="宋体"/>
          <w:b w:val="0"/>
          <w:sz w:val="21"/>
        </w:rPr>
        <w:t xml:space="preserve"> 设好 LSA/LSB/LSC 选通一位，再送段码，亮 1ms，最后送 0x00 灭掉。</w:t>
      </w:r>
    </w:p>
    <w:p w14:paraId="11371AB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0x00</w:t>
      </w:r>
      <w:r>
        <w:rPr>
          <w:rFonts w:ascii="宋体" w:hAnsi="宋体" w:eastAsia="宋体"/>
          <w:b w:val="0"/>
          <w:sz w:val="21"/>
        </w:rPr>
        <w:t xml:space="preserve"> 这一步不能省：不灭的话，下一位的段码会残留在 P0 上，出现“两位一起亮”的串影。</w:t>
      </w:r>
    </w:p>
    <w:p w14:paraId="777390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 位扫描一轮约 4ms，刷新率 250Hz，远高于人眼闪烁阈值。</w:t>
      </w:r>
    </w:p>
    <w:p w14:paraId="6C57E55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46" w:name="_Toc17563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46"/>
    </w:p>
    <w:p w14:paraId="6FFF274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四章 ADC 实验的驱动完全一样，区别只有命令字里的通道号，写代码时把“变化的东西”做成参数最省事。</w:t>
      </w:r>
    </w:p>
    <w:p w14:paraId="7EEB184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通道号不连续，001/010/101/110 是芯片内部定义的，不能按顺序猜。</w:t>
      </w:r>
    </w:p>
    <w:p w14:paraId="051820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显示原始 AD 值不做换算，优点是直观，缺点是看不出实际电压，要换算就套 </w:t>
      </w:r>
      <w:r>
        <w:rPr>
          <w:rFonts w:ascii="Consolas" w:hAnsi="Consolas" w:eastAsia="宋体"/>
          <w:b w:val="0"/>
          <w:color w:val="A31D1D"/>
          <w:sz w:val="20"/>
        </w:rPr>
        <w:t>×5/4096</w:t>
      </w:r>
      <w:r>
        <w:rPr>
          <w:rFonts w:ascii="宋体" w:hAnsi="宋体" w:eastAsia="宋体"/>
          <w:b w:val="0"/>
          <w:sz w:val="21"/>
        </w:rPr>
        <w:t>。</w:t>
      </w:r>
    </w:p>
    <w:p w14:paraId="4B2168B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热敏电阻变化慢，数字跳一两个数很正常；要更稳就做多次采样求平均。</w:t>
      </w:r>
    </w:p>
    <w:p w14:paraId="66E476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动态扫描每位都要“送段码→延时→清 0”，清 0 就是消影。</w:t>
      </w:r>
    </w:p>
    <w:p w14:paraId="20A0C350">
      <w:pPr>
        <w:keepNext/>
        <w:pageBreakBefore/>
        <w:spacing w:before="0" w:after="200"/>
        <w:outlineLvl w:val="0"/>
      </w:pPr>
      <w:bookmarkStart w:id="247" w:name="ch28"/>
      <w:bookmarkStart w:id="248" w:name="_Toc4113"/>
      <w:r>
        <w:rPr>
          <w:rFonts w:ascii="微软雅黑" w:hAnsi="微软雅黑" w:eastAsia="微软雅黑"/>
          <w:b/>
          <w:color w:val="1F2D3D"/>
          <w:sz w:val="44"/>
        </w:rPr>
        <w:t>第28章 外部信号电压采集</w:t>
      </w:r>
      <w:bookmarkEnd w:id="247"/>
      <w:bookmarkEnd w:id="248"/>
    </w:p>
    <w:p w14:paraId="0F781223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D:\51\新实验HEX合集\23.4-外部信号电压采集\23.4-外部信号电压采集.hex</w:t>
      </w:r>
    </w:p>
    <w:p w14:paraId="19496F8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 ADC 的输入从板上元件换成外面接进来的信号（AIN3），重新做一次“AD 值→电压→数码管”的完整换算。</w:t>
      </w:r>
    </w:p>
    <w:p w14:paraId="2CB1473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49" w:name="_Toc5708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49"/>
    </w:p>
    <w:p w14:paraId="70D91C9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下载程序后，数码管右边 3 位显示 </w:t>
      </w:r>
      <w:r>
        <w:rPr>
          <w:rFonts w:ascii="Consolas" w:hAnsi="Consolas" w:eastAsia="宋体"/>
          <w:b w:val="0"/>
          <w:color w:val="A31D1D"/>
          <w:sz w:val="20"/>
        </w:rPr>
        <w:t>x.xV</w:t>
      </w:r>
      <w:r>
        <w:rPr>
          <w:rFonts w:ascii="宋体" w:hAnsi="宋体" w:eastAsia="宋体"/>
          <w:b w:val="0"/>
          <w:sz w:val="21"/>
        </w:rPr>
        <w:t xml:space="preserve">。AIN3 引脚悬空时读数会乱飘；用杜邦线把 AIN3 接到 GND，显示 </w:t>
      </w:r>
      <w:r>
        <w:rPr>
          <w:rFonts w:ascii="Consolas" w:hAnsi="Consolas" w:eastAsia="宋体"/>
          <w:b w:val="0"/>
          <w:color w:val="A31D1D"/>
          <w:sz w:val="20"/>
        </w:rPr>
        <w:t>0.0V</w:t>
      </w:r>
      <w:r>
        <w:rPr>
          <w:rFonts w:ascii="宋体" w:hAnsi="宋体" w:eastAsia="宋体"/>
          <w:b w:val="0"/>
          <w:sz w:val="21"/>
        </w:rPr>
        <w:t xml:space="preserve">；接到 5V，显示约 </w:t>
      </w:r>
      <w:r>
        <w:rPr>
          <w:rFonts w:ascii="Consolas" w:hAnsi="Consolas" w:eastAsia="宋体"/>
          <w:b w:val="0"/>
          <w:color w:val="A31D1D"/>
          <w:sz w:val="20"/>
        </w:rPr>
        <w:t>5.0V</w:t>
      </w:r>
      <w:r>
        <w:rPr>
          <w:rFonts w:ascii="宋体" w:hAnsi="宋体" w:eastAsia="宋体"/>
          <w:b w:val="0"/>
          <w:sz w:val="21"/>
        </w:rPr>
        <w:t xml:space="preserve">（实际可能差几个字）；接 3.3V，显示约 </w:t>
      </w:r>
      <w:r>
        <w:rPr>
          <w:rFonts w:ascii="Consolas" w:hAnsi="Consolas" w:eastAsia="宋体"/>
          <w:b w:val="0"/>
          <w:color w:val="A31D1D"/>
          <w:sz w:val="20"/>
        </w:rPr>
        <w:t>3.3V</w:t>
      </w:r>
      <w:r>
        <w:rPr>
          <w:rFonts w:ascii="宋体" w:hAnsi="宋体" w:eastAsia="宋体"/>
          <w:b w:val="0"/>
          <w:sz w:val="21"/>
        </w:rPr>
        <w:t>。这就是一个最简易的直流电压表。</w:t>
      </w:r>
    </w:p>
    <w:p w14:paraId="7A25386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0" w:name="_Toc12147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5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5DE9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B3CE77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F0E89C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E81158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34744F9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0305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610F0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DOUT</w:t>
            </w:r>
          </w:p>
        </w:tc>
        <w:tc>
          <w:tcPr>
            <w:tcW w:w="2381" w:type="dxa"/>
          </w:tcPr>
          <w:p w14:paraId="2CBFEA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4E76FB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DOUT</w:t>
            </w:r>
          </w:p>
        </w:tc>
        <w:tc>
          <w:tcPr>
            <w:tcW w:w="2381" w:type="dxa"/>
          </w:tcPr>
          <w:p w14:paraId="3BEB9A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ADC 数据输出</w:t>
            </w:r>
          </w:p>
        </w:tc>
      </w:tr>
      <w:tr w14:paraId="1587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1B9AE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CLK</w:t>
            </w:r>
          </w:p>
        </w:tc>
        <w:tc>
          <w:tcPr>
            <w:tcW w:w="2381" w:type="dxa"/>
          </w:tcPr>
          <w:p w14:paraId="0E77826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46BD62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DCLK</w:t>
            </w:r>
          </w:p>
        </w:tc>
        <w:tc>
          <w:tcPr>
            <w:tcW w:w="2381" w:type="dxa"/>
          </w:tcPr>
          <w:p w14:paraId="54E8E0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SPI 时钟</w:t>
            </w:r>
          </w:p>
        </w:tc>
      </w:tr>
      <w:tr w14:paraId="3D2D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029C9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DIN</w:t>
            </w:r>
          </w:p>
        </w:tc>
        <w:tc>
          <w:tcPr>
            <w:tcW w:w="2381" w:type="dxa"/>
          </w:tcPr>
          <w:p w14:paraId="7EFC78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209827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DIN</w:t>
            </w:r>
          </w:p>
        </w:tc>
        <w:tc>
          <w:tcPr>
            <w:tcW w:w="2381" w:type="dxa"/>
          </w:tcPr>
          <w:p w14:paraId="15B254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命令字输入</w:t>
            </w:r>
          </w:p>
        </w:tc>
      </w:tr>
      <w:tr w14:paraId="2ED61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4DCBB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CS</w:t>
            </w:r>
          </w:p>
        </w:tc>
        <w:tc>
          <w:tcPr>
            <w:tcW w:w="2381" w:type="dxa"/>
          </w:tcPr>
          <w:p w14:paraId="2059FF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767473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的 CS</w:t>
            </w:r>
          </w:p>
        </w:tc>
        <w:tc>
          <w:tcPr>
            <w:tcW w:w="2381" w:type="dxa"/>
          </w:tcPr>
          <w:p w14:paraId="4D53DB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片选，低有效</w:t>
            </w:r>
          </w:p>
        </w:tc>
      </w:tr>
      <w:tr w14:paraId="66885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44136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63016CC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3CA204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7FED66B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62926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4BB29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34F6C9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16502A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</w:t>
            </w:r>
          </w:p>
        </w:tc>
        <w:tc>
          <w:tcPr>
            <w:tcW w:w="2381" w:type="dxa"/>
          </w:tcPr>
          <w:p w14:paraId="29F8CE9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2A935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1390C7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模拟输入</w:t>
            </w:r>
          </w:p>
        </w:tc>
        <w:tc>
          <w:tcPr>
            <w:tcW w:w="2381" w:type="dxa"/>
          </w:tcPr>
          <w:p w14:paraId="29E119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 通道 110（AIN3）</w:t>
            </w:r>
          </w:p>
        </w:tc>
        <w:tc>
          <w:tcPr>
            <w:tcW w:w="2381" w:type="dxa"/>
          </w:tcPr>
          <w:p w14:paraId="0CABFB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 AIN3 排针/测试点</w:t>
            </w:r>
          </w:p>
        </w:tc>
        <w:tc>
          <w:tcPr>
            <w:tcW w:w="2381" w:type="dxa"/>
          </w:tcPr>
          <w:p w14:paraId="1039E55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 0~5V 信号从这里进，位置以原理图为准</w:t>
            </w:r>
          </w:p>
        </w:tc>
      </w:tr>
    </w:tbl>
    <w:p w14:paraId="3A7A12E8">
      <w:pPr>
        <w:spacing w:after="40"/>
      </w:pPr>
    </w:p>
    <w:p w14:paraId="4089C54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两点必须注意：</w:t>
      </w:r>
    </w:p>
    <w:p w14:paraId="6CCBDE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外部信号的地要和开发板的地</w:t>
      </w:r>
      <w:r>
        <w:rPr>
          <w:rFonts w:ascii="宋体" w:hAnsi="宋体" w:eastAsia="宋体"/>
          <w:b/>
          <w:color w:val="1F2D3D"/>
          <w:sz w:val="21"/>
        </w:rPr>
        <w:t>连在一起</w:t>
      </w:r>
      <w:r>
        <w:rPr>
          <w:rFonts w:ascii="宋体" w:hAnsi="宋体" w:eastAsia="宋体"/>
          <w:b w:val="0"/>
          <w:sz w:val="21"/>
        </w:rPr>
        <w:t>，否则测出来的电压没有参考点，数字乱跳。</w:t>
      </w:r>
    </w:p>
    <w:p w14:paraId="436ACD4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输入电压不要超过 5V，也不要接负电压，芯片供电是 5V，超范围会损坏引脚。</w:t>
      </w:r>
    </w:p>
    <w:p w14:paraId="031BD44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1" w:name="_Toc28521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51"/>
    </w:p>
    <w:p w14:paraId="2928989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上电直接进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>。</w:t>
      </w:r>
    </w:p>
    <w:p w14:paraId="3E4DCF0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xpt2046_read_adc_value(0xE4)</w:t>
      </w:r>
      <w:r>
        <w:rPr>
          <w:rFonts w:ascii="宋体" w:hAnsi="宋体" w:eastAsia="宋体"/>
          <w:b w:val="0"/>
          <w:sz w:val="21"/>
        </w:rPr>
        <w:t>：选通 AIN3，读回 0~4095。</w:t>
      </w:r>
    </w:p>
    <w:p w14:paraId="224D949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5.0*adc_value/4096</w:t>
      </w:r>
      <w:r>
        <w:rPr>
          <w:rFonts w:ascii="宋体" w:hAnsi="宋体" w:eastAsia="宋体"/>
          <w:b w:val="0"/>
          <w:sz w:val="21"/>
        </w:rPr>
        <w:t xml:space="preserve"> 换算成电压，存入 float 变量。</w:t>
      </w:r>
    </w:p>
    <w:p w14:paraId="75401FA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乘 10 变整数，保留一位小数。</w:t>
      </w:r>
    </w:p>
    <w:p w14:paraId="63464AF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十位查段码并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加小数点，个位查段码。</w:t>
      </w:r>
    </w:p>
    <w:p w14:paraId="70A17C6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第 3 个字符固定 </w:t>
      </w: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 xml:space="preserve"> 显示单位 V。</w:t>
      </w:r>
    </w:p>
    <w:p w14:paraId="03F90F2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smg_display(adc_buf,6)</w:t>
      </w:r>
      <w:r>
        <w:rPr>
          <w:rFonts w:ascii="宋体" w:hAnsi="宋体" w:eastAsia="宋体"/>
          <w:b w:val="0"/>
          <w:sz w:val="21"/>
        </w:rPr>
        <w:t xml:space="preserve"> 显示在第 6~8 位，然后循环。</w:t>
      </w:r>
    </w:p>
    <w:p w14:paraId="04D28F5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可以看到，流程和第 25 章一模一样，只是被测对象从“板上电位器”换成了“外部引脚”。</w:t>
      </w:r>
    </w:p>
    <w:p w14:paraId="1DF0E0A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2" w:name="_Toc8309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52"/>
    </w:p>
    <w:p w14:paraId="5B9D09EC">
      <w:pPr>
        <w:keepNext/>
        <w:spacing w:before="220" w:after="80"/>
        <w:outlineLvl w:val="2"/>
      </w:pPr>
      <w:bookmarkStart w:id="253" w:name="_Toc1662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53"/>
    </w:p>
    <w:p w14:paraId="0363826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这份 main 与第 25 章的 main </w:t>
      </w:r>
      <w:r>
        <w:rPr>
          <w:rFonts w:ascii="宋体" w:hAnsi="宋体" w:eastAsia="宋体"/>
          <w:b/>
          <w:color w:val="1F2D3D"/>
          <w:sz w:val="21"/>
        </w:rPr>
        <w:t>只有命令字不同</w:t>
      </w:r>
      <w:r>
        <w:rPr>
          <w:rFonts w:ascii="宋体" w:hAnsi="宋体" w:eastAsia="宋体"/>
          <w:b w:val="0"/>
          <w:sz w:val="21"/>
        </w:rPr>
        <w:t>，正好用来确认“程序结构不变、只换通道”这件事。</w:t>
      </w:r>
    </w:p>
    <w:p w14:paraId="2D0424A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1DC022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实验名称：ADC模数转换实验--外部通道电压采集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实验现象：下载程序后，数码管上显示AD模块采集外部通道AIN3的电压值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"xpt2046.h"</w:t>
      </w:r>
    </w:p>
    <w:p w14:paraId="0AC193B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85831A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三个头文件各司其职：类型/延时、数码管、ADC 驱动。</w:t>
      </w:r>
    </w:p>
    <w:p w14:paraId="06191A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没有 </w:t>
      </w:r>
      <w:r>
        <w:rPr>
          <w:rFonts w:ascii="Consolas" w:hAnsi="Consolas" w:eastAsia="宋体"/>
          <w:b w:val="0"/>
          <w:color w:val="A31D1D"/>
          <w:sz w:val="20"/>
        </w:rPr>
        <w:t>&lt;stdio.h&gt;</w:t>
      </w:r>
      <w:r>
        <w:rPr>
          <w:rFonts w:ascii="宋体" w:hAnsi="宋体" w:eastAsia="宋体"/>
          <w:b w:val="0"/>
          <w:sz w:val="21"/>
        </w:rPr>
        <w:t>，因为不做串口打印。</w:t>
      </w:r>
    </w:p>
    <w:p w14:paraId="68964E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文件头的“实验现象”已经写明测的是 </w:t>
      </w:r>
      <w:r>
        <w:rPr>
          <w:rFonts w:ascii="宋体" w:hAnsi="宋体" w:eastAsia="宋体"/>
          <w:b/>
          <w:color w:val="1F2D3D"/>
          <w:sz w:val="21"/>
        </w:rPr>
        <w:t>AIN3</w:t>
      </w:r>
      <w:r>
        <w:rPr>
          <w:rFonts w:ascii="宋体" w:hAnsi="宋体" w:eastAsia="宋体"/>
          <w:b w:val="0"/>
          <w:sz w:val="21"/>
        </w:rPr>
        <w:t>，和后面命令字的通道 110 对得上。</w:t>
      </w:r>
    </w:p>
    <w:p w14:paraId="7F3C5D5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段：变量与换算</w:t>
      </w:r>
    </w:p>
    <w:p w14:paraId="537CD3B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adc_value=0;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float adc_vol;//ADC电压值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adc_buf[3];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adc_value=xpt2046_read_adc_value(0xE4);//测量外部输入通道AIN3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adc_vol=5.0*adc_value/4096;//将读取的AD值转换为电压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adc_value=adc_vol*10;//放大10倍，即保留小数点后一位</w:t>
      </w:r>
    </w:p>
    <w:p w14:paraId="67B20B3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D14AF4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0xE4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1110 0100</w:t>
      </w:r>
      <w:r>
        <w:rPr>
          <w:rFonts w:ascii="宋体" w:hAnsi="宋体" w:eastAsia="宋体"/>
          <w:b w:val="0"/>
          <w:sz w:val="21"/>
        </w:rPr>
        <w:t xml:space="preserve">：起始位 1、通道 </w:t>
      </w:r>
      <w:r>
        <w:rPr>
          <w:rFonts w:ascii="Consolas" w:hAnsi="Consolas" w:eastAsia="宋体"/>
          <w:b w:val="0"/>
          <w:color w:val="A31D1D"/>
          <w:sz w:val="20"/>
        </w:rPr>
        <w:t>110</w:t>
      </w:r>
      <w:r>
        <w:rPr>
          <w:rFonts w:ascii="宋体" w:hAnsi="宋体" w:eastAsia="宋体"/>
          <w:b w:val="0"/>
          <w:sz w:val="21"/>
        </w:rPr>
        <w:t>、12 位、单端、间隙断电。通道 110 在板上引到 AIN3，正好对应文件头的说明。</w:t>
      </w:r>
    </w:p>
    <w:p w14:paraId="01D532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adc_vol=5.0*adc_value/4096</w:t>
      </w:r>
      <w:r>
        <w:rPr>
          <w:rFonts w:ascii="宋体" w:hAnsi="宋体" w:eastAsia="宋体"/>
          <w:b w:val="0"/>
          <w:sz w:val="21"/>
        </w:rPr>
        <w:t>：把 0~4095 映射到 0~5V。先乘后除是为了</w:t>
      </w:r>
      <w:r>
        <w:rPr>
          <w:rFonts w:ascii="宋体" w:hAnsi="宋体" w:eastAsia="宋体"/>
          <w:b/>
          <w:color w:val="1F2D3D"/>
          <w:sz w:val="21"/>
        </w:rPr>
        <w:t>减少整数截断误差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Consolas" w:hAnsi="Consolas" w:eastAsia="宋体"/>
          <w:b w:val="0"/>
          <w:color w:val="A31D1D"/>
          <w:sz w:val="20"/>
        </w:rPr>
        <w:t>5.0</w:t>
      </w:r>
      <w:r>
        <w:rPr>
          <w:rFonts w:ascii="宋体" w:hAnsi="宋体" w:eastAsia="宋体"/>
          <w:b w:val="0"/>
          <w:sz w:val="21"/>
        </w:rPr>
        <w:t xml:space="preserve"> 是浮点常量，整个表达式按浮点算。</w:t>
      </w:r>
    </w:p>
    <w:p w14:paraId="01CF3C2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adc_value=adc_vol*10</w:t>
      </w:r>
      <w:r>
        <w:rPr>
          <w:rFonts w:ascii="宋体" w:hAnsi="宋体" w:eastAsia="宋体"/>
          <w:b w:val="0"/>
          <w:sz w:val="21"/>
        </w:rPr>
        <w:t>：float 赋给 u16 会</w:t>
      </w:r>
      <w:r>
        <w:rPr>
          <w:rFonts w:ascii="宋体" w:hAnsi="宋体" w:eastAsia="宋体"/>
          <w:b/>
          <w:color w:val="1F2D3D"/>
          <w:sz w:val="21"/>
        </w:rPr>
        <w:t>向零截断</w:t>
      </w:r>
      <w:r>
        <w:rPr>
          <w:rFonts w:ascii="宋体" w:hAnsi="宋体" w:eastAsia="宋体"/>
          <w:b w:val="0"/>
          <w:sz w:val="21"/>
        </w:rPr>
        <w:t xml:space="preserve">，2.57V 得 25，相当于只保留一位小数。想做四舍五入可以写 </w:t>
      </w:r>
      <w:r>
        <w:rPr>
          <w:rFonts w:ascii="Consolas" w:hAnsi="Consolas" w:eastAsia="宋体"/>
          <w:b w:val="0"/>
          <w:color w:val="A31D1D"/>
          <w:sz w:val="20"/>
        </w:rPr>
        <w:t>adc_vol*10+0.5</w:t>
      </w:r>
      <w:r>
        <w:rPr>
          <w:rFonts w:ascii="宋体" w:hAnsi="宋体" w:eastAsia="宋体"/>
          <w:b w:val="0"/>
          <w:sz w:val="21"/>
        </w:rPr>
        <w:t>，原码没做，所以显示值总是偏小不到 0.1V。</w:t>
      </w:r>
    </w:p>
    <w:p w14:paraId="1BAEC2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变量 </w:t>
      </w:r>
      <w:r>
        <w:rPr>
          <w:rFonts w:ascii="Consolas" w:hAnsi="Consolas" w:eastAsia="宋体"/>
          <w:b w:val="0"/>
          <w:color w:val="A31D1D"/>
          <w:sz w:val="20"/>
        </w:rPr>
        <w:t>adc_value</w:t>
      </w:r>
      <w:r>
        <w:rPr>
          <w:rFonts w:ascii="宋体" w:hAnsi="宋体" w:eastAsia="宋体"/>
          <w:b w:val="0"/>
          <w:sz w:val="21"/>
        </w:rPr>
        <w:t xml:space="preserve"> 又被复用了：先装 AD 值，后装电压×10。读到后面要记得它的含义已经变了。</w:t>
      </w:r>
    </w:p>
    <w:p w14:paraId="19E0D03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用 float 的代价是这个工程会链接浮点库，HEX 大概多出几百字节；对 STC89 的 8KB Flash 来说完全够用。</w:t>
      </w:r>
    </w:p>
    <w:p w14:paraId="3BB6DAB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段：拼显示缓冲与输出</w:t>
      </w:r>
    </w:p>
    <w:p w14:paraId="02B5407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adc_buf[0]=gsmg_code[adc_value/10]|0x80;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adc_buf[1]=gsmg_code[adc_value%10];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adc_buf[2]=0x3e;//显示单位V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smg_display(adc_buf,6);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CDB3B9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CF2A6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adc_value/10</w:t>
      </w:r>
      <w:r>
        <w:rPr>
          <w:rFonts w:ascii="宋体" w:hAnsi="宋体" w:eastAsia="宋体"/>
          <w:b w:val="0"/>
          <w:sz w:val="21"/>
        </w:rPr>
        <w:t xml:space="preserve"> 是整数伏（0~5），</w:t>
      </w:r>
      <w:r>
        <w:rPr>
          <w:rFonts w:ascii="Consolas" w:hAnsi="Consolas" w:eastAsia="宋体"/>
          <w:b w:val="0"/>
          <w:color w:val="A31D1D"/>
          <w:sz w:val="20"/>
        </w:rPr>
        <w:t>%10</w:t>
      </w:r>
      <w:r>
        <w:rPr>
          <w:rFonts w:ascii="宋体" w:hAnsi="宋体" w:eastAsia="宋体"/>
          <w:b w:val="0"/>
          <w:sz w:val="21"/>
        </w:rPr>
        <w:t xml:space="preserve"> 是 0.1V 那一位。</w:t>
      </w:r>
    </w:p>
    <w:p w14:paraId="7B38AC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|0x80</w:t>
      </w:r>
      <w:r>
        <w:rPr>
          <w:rFonts w:ascii="宋体" w:hAnsi="宋体" w:eastAsia="宋体"/>
          <w:b w:val="0"/>
          <w:sz w:val="21"/>
        </w:rPr>
        <w:t xml:space="preserve"> 点亮 dp 段，显示成 </w:t>
      </w:r>
      <w:r>
        <w:rPr>
          <w:rFonts w:ascii="Consolas" w:hAnsi="Consolas" w:eastAsia="宋体"/>
          <w:b w:val="0"/>
          <w:color w:val="A31D1D"/>
          <w:sz w:val="20"/>
        </w:rPr>
        <w:t>3.</w:t>
      </w:r>
      <w:r>
        <w:rPr>
          <w:rFonts w:ascii="宋体" w:hAnsi="宋体" w:eastAsia="宋体"/>
          <w:b w:val="0"/>
          <w:sz w:val="21"/>
        </w:rPr>
        <w:t xml:space="preserve"> 这样带小数点的样子。共阴极段码 bit7 就是小数点，这是硬件决定的。</w:t>
      </w:r>
    </w:p>
    <w:p w14:paraId="479912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0x3e</w:t>
      </w:r>
      <w:r>
        <w:rPr>
          <w:rFonts w:ascii="宋体" w:hAnsi="宋体" w:eastAsia="宋体"/>
          <w:b w:val="0"/>
          <w:sz w:val="21"/>
        </w:rPr>
        <w:t>＝</w:t>
      </w:r>
      <w:r>
        <w:rPr>
          <w:rFonts w:ascii="Consolas" w:hAnsi="Consolas" w:eastAsia="宋体"/>
          <w:b w:val="0"/>
          <w:color w:val="A31D1D"/>
          <w:sz w:val="20"/>
        </w:rPr>
        <w:t>0011 1110</w:t>
      </w:r>
      <w:r>
        <w:rPr>
          <w:rFonts w:ascii="宋体" w:hAnsi="宋体" w:eastAsia="宋体"/>
          <w:b w:val="0"/>
          <w:sz w:val="21"/>
        </w:rPr>
        <w:t>，b~f 五段亮，看起来像 V，表示单位伏。</w:t>
      </w:r>
    </w:p>
    <w:p w14:paraId="10D86A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smg_display(adc_buf,6)</w:t>
      </w:r>
      <w:r>
        <w:rPr>
          <w:rFonts w:ascii="宋体" w:hAnsi="宋体" w:eastAsia="宋体"/>
          <w:b w:val="0"/>
          <w:sz w:val="21"/>
        </w:rPr>
        <w:t xml:space="preserve"> 只显示 3 位，放在最右边，左边 5 位不亮，读数时眼睛不用找。</w:t>
      </w:r>
    </w:p>
    <w:p w14:paraId="58DB60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如果外部信号接的是 GND，AD 值会是 0，显示 </w:t>
      </w:r>
      <w:r>
        <w:rPr>
          <w:rFonts w:ascii="Consolas" w:hAnsi="Consolas" w:eastAsia="宋体"/>
          <w:b w:val="0"/>
          <w:color w:val="A31D1D"/>
          <w:sz w:val="20"/>
        </w:rPr>
        <w:t>0.0V</w:t>
      </w:r>
      <w:r>
        <w:rPr>
          <w:rFonts w:ascii="宋体" w:hAnsi="宋体" w:eastAsia="宋体"/>
          <w:b w:val="0"/>
          <w:sz w:val="21"/>
        </w:rPr>
        <w:t>；如果悬空，输入脚电平不确定，读数会乱跳，这属于正常现象，不是程序错。</w:t>
      </w:r>
    </w:p>
    <w:p w14:paraId="2A3D83ED">
      <w:pPr>
        <w:keepNext/>
        <w:spacing w:before="220" w:after="80"/>
        <w:outlineLvl w:val="2"/>
      </w:pPr>
      <w:bookmarkStart w:id="254" w:name="_Toc28987"/>
      <w:r>
        <w:rPr>
          <w:rFonts w:ascii="微软雅黑" w:hAnsi="微软雅黑" w:eastAsia="微软雅黑"/>
          <w:b/>
          <w:color w:val="1F2D3D"/>
          <w:sz w:val="24"/>
        </w:rPr>
        <w:t>2. xpt2046.c（ADC 驱动）</w:t>
      </w:r>
      <w:bookmarkEnd w:id="254"/>
    </w:p>
    <w:p w14:paraId="6544F7D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一句话职责：软件 SPI 读 12 位 AD。</w:t>
      </w:r>
      <w:r>
        <w:rPr>
          <w:rFonts w:ascii="宋体" w:hAnsi="宋体" w:eastAsia="宋体"/>
          <w:b/>
          <w:color w:val="1F2D3D"/>
          <w:sz w:val="21"/>
        </w:rPr>
        <w:t>三线时序、命令字拆位、清 BUSY、为什么读 12 个时钟，全部见第 25 章</w:t>
      </w:r>
      <w:r>
        <w:rPr>
          <w:rFonts w:ascii="宋体" w:hAnsi="宋体" w:eastAsia="宋体"/>
          <w:b w:val="0"/>
          <w:sz w:val="21"/>
        </w:rPr>
        <w:t>，这里只说本章差异。</w:t>
      </w:r>
    </w:p>
    <w:p w14:paraId="33894EA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94EC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08751F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282663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27047C8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0335E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FF6C1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xpt2046_wirte_data</w:t>
            </w:r>
          </w:p>
        </w:tc>
        <w:tc>
          <w:tcPr>
            <w:tcW w:w="3175" w:type="dxa"/>
          </w:tcPr>
          <w:p w14:paraId="2872B4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 1 字节命令（高位先发，上升沿采样）</w:t>
            </w:r>
          </w:p>
        </w:tc>
        <w:tc>
          <w:tcPr>
            <w:tcW w:w="3175" w:type="dxa"/>
          </w:tcPr>
          <w:p w14:paraId="12C36F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每次采集开头</w:t>
            </w:r>
          </w:p>
        </w:tc>
      </w:tr>
      <w:tr w14:paraId="245D5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CD55B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xpt2046_read_data</w:t>
            </w:r>
          </w:p>
        </w:tc>
        <w:tc>
          <w:tcPr>
            <w:tcW w:w="3175" w:type="dxa"/>
          </w:tcPr>
          <w:p w14:paraId="1593A2F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12 位（下降沿后取 DOUT）</w:t>
            </w:r>
          </w:p>
        </w:tc>
        <w:tc>
          <w:tcPr>
            <w:tcW w:w="3175" w:type="dxa"/>
          </w:tcPr>
          <w:p w14:paraId="086FEC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 BUSY 之后</w:t>
            </w:r>
          </w:p>
        </w:tc>
      </w:tr>
      <w:tr w14:paraId="6C07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EC61E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xpt2046_read_adc_value</w:t>
            </w:r>
          </w:p>
        </w:tc>
        <w:tc>
          <w:tcPr>
            <w:tcW w:w="3175" w:type="dxa"/>
          </w:tcPr>
          <w:p w14:paraId="6A168F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片选→发命令→等转换→清 BUSY→读 12 位→释放片选</w:t>
            </w:r>
          </w:p>
        </w:tc>
        <w:tc>
          <w:tcPr>
            <w:tcW w:w="3175" w:type="dxa"/>
          </w:tcPr>
          <w:p w14:paraId="13031D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2CB8EE33">
      <w:pPr>
        <w:spacing w:after="40"/>
      </w:pPr>
    </w:p>
    <w:p w14:paraId="064F9D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本工程驱动与第 25 章逐字节相同。四章命令字汇总：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12C3D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12D603A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实验</w:t>
            </w:r>
          </w:p>
        </w:tc>
        <w:tc>
          <w:tcPr>
            <w:tcW w:w="2381" w:type="dxa"/>
            <w:shd w:val="clear" w:color="auto" w:fill="E8F0F7"/>
          </w:tcPr>
          <w:p w14:paraId="5A6DA92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命令字</w:t>
            </w:r>
          </w:p>
        </w:tc>
        <w:tc>
          <w:tcPr>
            <w:tcW w:w="2381" w:type="dxa"/>
            <w:shd w:val="clear" w:color="auto" w:fill="E8F0F7"/>
          </w:tcPr>
          <w:p w14:paraId="1ECB563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A2A1A0</w:t>
            </w:r>
          </w:p>
        </w:tc>
        <w:tc>
          <w:tcPr>
            <w:tcW w:w="2381" w:type="dxa"/>
            <w:shd w:val="clear" w:color="auto" w:fill="E8F0F7"/>
          </w:tcPr>
          <w:p w14:paraId="5ABF1C3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FFF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C726B5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第25章</w:t>
            </w:r>
          </w:p>
        </w:tc>
        <w:tc>
          <w:tcPr>
            <w:tcW w:w="2381" w:type="dxa"/>
          </w:tcPr>
          <w:p w14:paraId="3757DB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0x94</w:t>
            </w:r>
          </w:p>
        </w:tc>
        <w:tc>
          <w:tcPr>
            <w:tcW w:w="2381" w:type="dxa"/>
          </w:tcPr>
          <w:p w14:paraId="1E1983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001</w:t>
            </w:r>
          </w:p>
        </w:tc>
        <w:tc>
          <w:tcPr>
            <w:tcW w:w="2381" w:type="dxa"/>
          </w:tcPr>
          <w:p w14:paraId="21567A9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板上电位器</w:t>
            </w:r>
          </w:p>
        </w:tc>
      </w:tr>
      <w:tr w14:paraId="062E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BFBE9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第26章</w:t>
            </w:r>
          </w:p>
        </w:tc>
        <w:tc>
          <w:tcPr>
            <w:tcW w:w="2381" w:type="dxa"/>
          </w:tcPr>
          <w:p w14:paraId="4A41E67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0xA4</w:t>
            </w:r>
          </w:p>
        </w:tc>
        <w:tc>
          <w:tcPr>
            <w:tcW w:w="2381" w:type="dxa"/>
          </w:tcPr>
          <w:p w14:paraId="0BE1CA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010</w:t>
            </w:r>
          </w:p>
        </w:tc>
        <w:tc>
          <w:tcPr>
            <w:tcW w:w="2381" w:type="dxa"/>
          </w:tcPr>
          <w:p w14:paraId="6AFC1D9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板上光敏电阻</w:t>
            </w:r>
          </w:p>
        </w:tc>
      </w:tr>
      <w:tr w14:paraId="3BD5C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CDF01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第27章</w:t>
            </w:r>
          </w:p>
        </w:tc>
        <w:tc>
          <w:tcPr>
            <w:tcW w:w="2381" w:type="dxa"/>
          </w:tcPr>
          <w:p w14:paraId="5D155A0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0xD4</w:t>
            </w:r>
          </w:p>
        </w:tc>
        <w:tc>
          <w:tcPr>
            <w:tcW w:w="2381" w:type="dxa"/>
          </w:tcPr>
          <w:p w14:paraId="50068E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101</w:t>
            </w:r>
          </w:p>
        </w:tc>
        <w:tc>
          <w:tcPr>
            <w:tcW w:w="2381" w:type="dxa"/>
          </w:tcPr>
          <w:p w14:paraId="4C6F82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板上热敏电阻</w:t>
            </w:r>
          </w:p>
        </w:tc>
      </w:tr>
      <w:tr w14:paraId="550D8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BDFB1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第28章</w:t>
            </w:r>
          </w:p>
        </w:tc>
        <w:tc>
          <w:tcPr>
            <w:tcW w:w="2381" w:type="dxa"/>
          </w:tcPr>
          <w:p w14:paraId="52FEA0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0xE4</w:t>
            </w:r>
          </w:p>
        </w:tc>
        <w:tc>
          <w:tcPr>
            <w:tcW w:w="2381" w:type="dxa"/>
          </w:tcPr>
          <w:p w14:paraId="223474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110</w:t>
            </w:r>
          </w:p>
        </w:tc>
        <w:tc>
          <w:tcPr>
            <w:tcW w:w="2381" w:type="dxa"/>
          </w:tcPr>
          <w:p w14:paraId="33F421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外部 AIN3 引脚</w:t>
            </w:r>
          </w:p>
        </w:tc>
      </w:tr>
    </w:tbl>
    <w:p w14:paraId="3CDC715B">
      <w:pPr>
        <w:spacing w:after="40"/>
      </w:pPr>
    </w:p>
    <w:p w14:paraId="74DAEDE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关键代码（调用处）</w:t>
      </w:r>
      <w:r>
        <w:rPr>
          <w:rFonts w:ascii="宋体" w:hAnsi="宋体" w:eastAsia="宋体"/>
          <w:b w:val="0"/>
          <w:sz w:val="21"/>
        </w:rPr>
        <w:t>：</w:t>
      </w:r>
    </w:p>
    <w:p w14:paraId="2165039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adc_value=xpt2046_read_adc_value(0xE4);//测量外部输入通道AIN3</w:t>
      </w:r>
    </w:p>
    <w:p w14:paraId="04FAB61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765173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前三个实验测的都是板上已经接好分压电路的元件，本章的 110 通道在板上引到了排针，所以</w:t>
      </w:r>
      <w:r>
        <w:rPr>
          <w:rFonts w:ascii="宋体" w:hAnsi="宋体" w:eastAsia="宋体"/>
          <w:b/>
          <w:color w:val="1F2D3D"/>
          <w:sz w:val="21"/>
        </w:rPr>
        <w:t>必须从外面给信号</w:t>
      </w:r>
      <w:r>
        <w:rPr>
          <w:rFonts w:ascii="宋体" w:hAnsi="宋体" w:eastAsia="宋体"/>
          <w:b w:val="0"/>
          <w:sz w:val="21"/>
        </w:rPr>
        <w:t>，否则读到的是悬空电平。</w:t>
      </w:r>
    </w:p>
    <w:p w14:paraId="0603B5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驱动不区分“内部元件”还是“外部信号”，它只管把指定通道的电压转成数字。这一点想通了，ADC 就没什么神秘的了。</w:t>
      </w:r>
    </w:p>
    <w:p w14:paraId="6D4006C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如果读数一直是 4095，先查外部信号是不是接了 5V 或没接地；一直是 0，先查信号是不是接到了 GND。</w:t>
      </w:r>
    </w:p>
    <w:p w14:paraId="016961FE">
      <w:pPr>
        <w:keepNext/>
        <w:spacing w:before="220" w:after="80"/>
        <w:outlineLvl w:val="2"/>
      </w:pPr>
      <w:bookmarkStart w:id="255" w:name="_Toc25864"/>
      <w:r>
        <w:rPr>
          <w:rFonts w:ascii="微软雅黑" w:hAnsi="微软雅黑" w:eastAsia="微软雅黑"/>
          <w:b/>
          <w:color w:val="1F2D3D"/>
          <w:sz w:val="24"/>
        </w:rPr>
        <w:t>3. smg.c（数码管驱动）</w:t>
      </w:r>
      <w:bookmarkEnd w:id="255"/>
    </w:p>
    <w:p w14:paraId="49B7AF8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一句话职责：动态扫描显示 3 位数字。完整原理见第 7 章。</w:t>
      </w:r>
    </w:p>
    <w:p w14:paraId="0FA35C6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7DB90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668AA1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258F315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6B5C41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286EC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55D0E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smg_display</w:t>
            </w:r>
          </w:p>
        </w:tc>
        <w:tc>
          <w:tcPr>
            <w:tcW w:w="3175" w:type="dxa"/>
          </w:tcPr>
          <w:p w14:paraId="7A2DD2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从第 pos 位开始显示 dat 数组</w:t>
            </w:r>
          </w:p>
        </w:tc>
        <w:tc>
          <w:tcPr>
            <w:tcW w:w="3175" w:type="dxa"/>
          </w:tcPr>
          <w:p w14:paraId="283E25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</w:tbl>
    <w:p w14:paraId="69D7AE92">
      <w:pPr>
        <w:spacing w:after="40"/>
      </w:pPr>
    </w:p>
    <w:p w14:paraId="0B3BC4A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本章差异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pos=6</w:t>
      </w:r>
      <w:r>
        <w:rPr>
          <w:rFonts w:ascii="宋体" w:hAnsi="宋体" w:eastAsia="宋体"/>
          <w:b w:val="0"/>
          <w:sz w:val="21"/>
        </w:rPr>
        <w:t>、3 个字符，与第 25 章相同。</w:t>
      </w:r>
    </w:p>
    <w:p w14:paraId="6839825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</w:p>
    <w:p w14:paraId="7E00F30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F8B6A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pos_temp=5</w:t>
      </w:r>
      <w:r>
        <w:rPr>
          <w:rFonts w:ascii="宋体" w:hAnsi="宋体" w:eastAsia="宋体"/>
          <w:b w:val="0"/>
          <w:sz w:val="21"/>
        </w:rPr>
        <w:t>，循环 5~7 共 3 次，对应第 6、7、8 位。</w:t>
      </w:r>
    </w:p>
    <w:p w14:paraId="17C0EBE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每位亮 1ms 后清 0 消影，再切下一位，整屏约 3ms 刷一遍。</w:t>
      </w:r>
    </w:p>
    <w:p w14:paraId="4CD1776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显示内容和 ADC 无关，换通道不用改显示代码。</w:t>
      </w:r>
    </w:p>
    <w:p w14:paraId="56CA3FC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6" w:name="_Toc3574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56"/>
    </w:p>
    <w:p w14:paraId="3D619F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通道 110（命令字 0xE4）在板上引到 AIN3，测外部信号必须把信号地和板子的地接在一起。</w:t>
      </w:r>
    </w:p>
    <w:p w14:paraId="6B09F9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输入电压只能在 0~5V 之间，超范围或接负压会损坏芯片引脚。</w:t>
      </w:r>
    </w:p>
    <w:p w14:paraId="08EAD8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5.0*adc/4096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宋体"/>
          <w:b w:val="0"/>
          <w:color w:val="A31D1D"/>
          <w:sz w:val="20"/>
        </w:rPr>
        <w:t>5.0</w:t>
      </w:r>
      <w:r>
        <w:rPr>
          <w:rFonts w:ascii="宋体" w:hAnsi="宋体" w:eastAsia="宋体"/>
          <w:b w:val="0"/>
          <w:sz w:val="21"/>
        </w:rPr>
        <w:t xml:space="preserve"> 是浮点常量，少了小数点就会变成整数除法，结果恒为 0。</w:t>
      </w:r>
    </w:p>
    <w:p w14:paraId="1426D9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float 赋给整型是截断不是四舍五入，要四舍五入得自己加 0.5。</w:t>
      </w:r>
    </w:p>
    <w:p w14:paraId="54487B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ADC 引脚悬空读数乱跳是正常的，判断故障先看有没有接信号、有没有共地。</w:t>
      </w:r>
    </w:p>
    <w:p w14:paraId="38557CDE">
      <w:pPr>
        <w:keepNext/>
        <w:pageBreakBefore/>
        <w:spacing w:before="0" w:after="200"/>
        <w:outlineLvl w:val="0"/>
      </w:pPr>
      <w:bookmarkStart w:id="257" w:name="ch29"/>
      <w:bookmarkStart w:id="258" w:name="_Toc4000"/>
      <w:r>
        <w:rPr>
          <w:rFonts w:ascii="微软雅黑" w:hAnsi="微软雅黑" w:eastAsia="微软雅黑"/>
          <w:b/>
          <w:color w:val="1F2D3D"/>
          <w:sz w:val="44"/>
        </w:rPr>
        <w:t>第29章 DAC数模转换实验</w:t>
      </w:r>
      <w:bookmarkEnd w:id="257"/>
      <w:bookmarkEnd w:id="258"/>
    </w:p>
    <w:p w14:paraId="47407859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D:\51\新实验HEX合集\24-DAC数模转换实验\24-DAC数模转换实验.hex</w:t>
      </w:r>
    </w:p>
    <w:p w14:paraId="6EFC72AB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51 没有真正的 DAC，用定时器产生 1kHz 的 PWM 方波，再靠板上的 RC 滤波把它“抹平”成模拟电压，做出呼吸灯。</w:t>
      </w:r>
    </w:p>
    <w:p w14:paraId="04B07A2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59" w:name="_Toc14578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59"/>
    </w:p>
    <w:p w14:paraId="4791EE2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下载程序后，DAC(PWM) 模块上的指示灯 DA1 开始“呼吸”：从暗慢慢变亮，到最亮后停一下，再慢慢变暗，暗到底再变亮，如此循环。整个过程平滑、没有闪烁感，周期大约一到两秒（取决于代码里的步进延时）。板上没有其他变化，数码管不亮。</w:t>
      </w:r>
    </w:p>
    <w:p w14:paraId="0C0F45C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0" w:name="_Toc1786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60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CA5C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483CAF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8E9151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0CB7B59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3E2986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0C4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54CE7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PWM</w:t>
            </w:r>
          </w:p>
        </w:tc>
        <w:tc>
          <w:tcPr>
            <w:tcW w:w="2381" w:type="dxa"/>
          </w:tcPr>
          <w:p w14:paraId="2650AE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P2^1</w:t>
            </w:r>
          </w:p>
        </w:tc>
        <w:tc>
          <w:tcPr>
            <w:tcW w:w="2381" w:type="dxa"/>
          </w:tcPr>
          <w:p w14:paraId="682173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DAC(PWM) 模块输入 → RC 滤波 → DA1 指示灯</w:t>
            </w:r>
          </w:p>
        </w:tc>
        <w:tc>
          <w:tcPr>
            <w:tcW w:w="2381" w:type="dxa"/>
          </w:tcPr>
          <w:p w14:paraId="33990962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pwm.h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PWM=P2^1</w:t>
            </w:r>
          </w:p>
        </w:tc>
      </w:tr>
      <w:tr w14:paraId="5CEF54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24A6E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定时器 0</w:t>
            </w:r>
          </w:p>
        </w:tc>
        <w:tc>
          <w:tcPr>
            <w:tcW w:w="2381" w:type="dxa"/>
          </w:tcPr>
          <w:p w14:paraId="0A43B00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片内资源</w:t>
            </w:r>
          </w:p>
        </w:tc>
        <w:tc>
          <w:tcPr>
            <w:tcW w:w="2381" w:type="dxa"/>
          </w:tcPr>
          <w:p w14:paraId="4F0FB7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无外部连线</w:t>
            </w:r>
          </w:p>
        </w:tc>
        <w:tc>
          <w:tcPr>
            <w:tcW w:w="2381" w:type="dxa"/>
          </w:tcPr>
          <w:p w14:paraId="20AB1B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只用来定 PWM 的周期</w:t>
            </w:r>
          </w:p>
        </w:tc>
      </w:tr>
      <w:tr w14:paraId="423D9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061942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晶振</w:t>
            </w:r>
          </w:p>
        </w:tc>
        <w:tc>
          <w:tcPr>
            <w:tcW w:w="2381" w:type="dxa"/>
          </w:tcPr>
          <w:p w14:paraId="16820D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4E7445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板载 12MHz（以实物为准）</w:t>
            </w:r>
          </w:p>
        </w:tc>
        <w:tc>
          <w:tcPr>
            <w:tcW w:w="2381" w:type="dxa"/>
          </w:tcPr>
          <w:p w14:paraId="6E6F23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决定 1 个机器周期 = 1us</w:t>
            </w:r>
          </w:p>
        </w:tc>
      </w:tr>
    </w:tbl>
    <w:p w14:paraId="3EE1BFED">
      <w:pPr>
        <w:spacing w:after="40"/>
      </w:pPr>
    </w:p>
    <w:p w14:paraId="2000BDC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P2^1 只输出高低电平，模拟电压是</w:t>
      </w:r>
      <w:r>
        <w:rPr>
          <w:rFonts w:ascii="宋体" w:hAnsi="宋体" w:eastAsia="宋体"/>
          <w:b/>
          <w:color w:val="1F2D3D"/>
          <w:sz w:val="21"/>
        </w:rPr>
        <w:t>板上 RC 滤波电路</w:t>
      </w:r>
      <w:r>
        <w:rPr>
          <w:rFonts w:ascii="宋体" w:hAnsi="宋体" w:eastAsia="宋体"/>
          <w:b w:val="0"/>
          <w:sz w:val="21"/>
        </w:rPr>
        <w:t>做出来的：方波经过电阻电容低通滤波，高频成分被滤掉，剩下的直流分量就等于“平均值”。滤波电路的具体参数以原理图为准。</w:t>
      </w:r>
    </w:p>
    <w:p w14:paraId="19A6E9E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1" w:name="_Toc2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61"/>
    </w:p>
    <w:p w14:paraId="4168D02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pwm_init(0xFF,0xF6,100,0)</w:t>
      </w:r>
      <w:r>
        <w:rPr>
          <w:rFonts w:ascii="宋体" w:hAnsi="宋体" w:eastAsia="宋体"/>
          <w:b w:val="0"/>
          <w:sz w:val="21"/>
        </w:rPr>
        <w:t>：定时器 0 方式 1，初值 0xFFF6，每 10us 中断一次。</w:t>
      </w:r>
    </w:p>
    <w:p w14:paraId="19574DA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中断里 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从 0 数到 99 再归零，一轮就是 100×10us=1ms，即 PWM 周期 1ms（1kHz）。</w:t>
      </w:r>
    </w:p>
    <w:p w14:paraId="45D5FCE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中断里比较 </w:t>
      </w:r>
      <w:r>
        <w:rPr>
          <w:rFonts w:ascii="Consolas" w:hAnsi="Consolas" w:eastAsia="宋体"/>
          <w:b w:val="0"/>
          <w:color w:val="A31D1D"/>
          <w:sz w:val="20"/>
        </w:rPr>
        <w:t>time&lt;=gduty</w:t>
      </w:r>
      <w:r>
        <w:rPr>
          <w:rFonts w:ascii="宋体" w:hAnsi="宋体" w:eastAsia="宋体"/>
          <w:b w:val="0"/>
          <w:sz w:val="21"/>
        </w:rPr>
        <w:t>：成立输出高，否则输出低。</w:t>
      </w:r>
    </w:p>
    <w:p w14:paraId="055FE0A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回到 main，</w:t>
      </w:r>
      <w:r>
        <w:rPr>
          <w:rFonts w:ascii="Consolas" w:hAnsi="Consolas" w:eastAsia="宋体"/>
          <w:b w:val="0"/>
          <w:color w:val="A31D1D"/>
          <w:sz w:val="20"/>
        </w:rPr>
        <w:t>dir=0</w:t>
      </w:r>
      <w:r>
        <w:rPr>
          <w:rFonts w:ascii="宋体" w:hAnsi="宋体" w:eastAsia="宋体"/>
          <w:b w:val="0"/>
          <w:sz w:val="21"/>
        </w:rPr>
        <w:t xml:space="preserve"> 表示正在变亮，</w:t>
      </w:r>
      <w:r>
        <w:rPr>
          <w:rFonts w:ascii="Consolas" w:hAnsi="Consolas" w:eastAsia="宋体"/>
          <w:b w:val="0"/>
          <w:color w:val="A31D1D"/>
          <w:sz w:val="20"/>
        </w:rPr>
        <w:t>duty++</w:t>
      </w:r>
      <w:r>
        <w:rPr>
          <w:rFonts w:ascii="宋体" w:hAnsi="宋体" w:eastAsia="宋体"/>
          <w:b w:val="0"/>
          <w:sz w:val="21"/>
        </w:rPr>
        <w:t>。</w:t>
      </w:r>
    </w:p>
    <w:p w14:paraId="32F857D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duty</w:t>
      </w:r>
      <w:r>
        <w:rPr>
          <w:rFonts w:ascii="宋体" w:hAnsi="宋体" w:eastAsia="宋体"/>
          <w:b w:val="0"/>
          <w:sz w:val="21"/>
        </w:rPr>
        <w:t xml:space="preserve"> 到 70 就把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改成 1，开始变暗。</w:t>
      </w:r>
    </w:p>
    <w:p w14:paraId="0F3E5FB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变暗时 </w:t>
      </w:r>
      <w:r>
        <w:rPr>
          <w:rFonts w:ascii="Consolas" w:hAnsi="Consolas" w:eastAsia="宋体"/>
          <w:b w:val="0"/>
          <w:color w:val="A31D1D"/>
          <w:sz w:val="20"/>
        </w:rPr>
        <w:t>duty--</w:t>
      </w:r>
      <w:r>
        <w:rPr>
          <w:rFonts w:ascii="宋体" w:hAnsi="宋体" w:eastAsia="宋体"/>
          <w:b w:val="0"/>
          <w:sz w:val="21"/>
        </w:rPr>
        <w:t xml:space="preserve">，减到 0 再把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改回 0。</w:t>
      </w:r>
    </w:p>
    <w:p w14:paraId="4503411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每改一次 </w:t>
      </w:r>
      <w:r>
        <w:rPr>
          <w:rFonts w:ascii="Consolas" w:hAnsi="Consolas" w:eastAsia="宋体"/>
          <w:b w:val="0"/>
          <w:color w:val="A31D1D"/>
          <w:sz w:val="20"/>
        </w:rPr>
        <w:t>pwm_set_duty_cycle(duty)</w:t>
      </w:r>
      <w:r>
        <w:rPr>
          <w:rFonts w:ascii="宋体" w:hAnsi="宋体" w:eastAsia="宋体"/>
          <w:b w:val="0"/>
          <w:sz w:val="21"/>
        </w:rPr>
        <w:t xml:space="preserve"> 就更新一次占空比。</w:t>
      </w:r>
    </w:p>
    <w:p w14:paraId="68087F2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让每一步慢一点，肉眼才能看出“呼吸”。</w:t>
      </w:r>
    </w:p>
    <w:p w14:paraId="4D4759E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回到第 4 步，无限循环。</w:t>
      </w:r>
    </w:p>
    <w:p w14:paraId="25762D1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2" w:name="_Toc26511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62"/>
    </w:p>
    <w:p w14:paraId="568CF56D">
      <w:pPr>
        <w:keepNext/>
        <w:spacing w:before="220" w:after="80"/>
        <w:outlineLvl w:val="2"/>
      </w:pPr>
      <w:bookmarkStart w:id="263" w:name="_Toc86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63"/>
    </w:p>
    <w:p w14:paraId="5B29C8A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主程序只干一件事：不停改占空比，让 LED 亮度来回走。</w:t>
      </w:r>
    </w:p>
    <w:p w14:paraId="2CF04A5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3D20423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实验名称：DAC模数转换实验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实验现象：下载程序后，DAC(PWM)模块上的指示灯DA1呈呼吸灯效果，由暗变亮再由亮变暗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"pwm.h"</w:t>
      </w:r>
    </w:p>
    <w:p w14:paraId="4770786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D71357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>。</w:t>
      </w:r>
    </w:p>
    <w:p w14:paraId="2529CFE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pwm.h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sbit PWM=P2^1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extern u8 gtim_scale</w:t>
      </w:r>
      <w:r>
        <w:rPr>
          <w:rFonts w:ascii="宋体" w:hAnsi="宋体" w:eastAsia="宋体"/>
          <w:b w:val="0"/>
          <w:sz w:val="21"/>
        </w:rPr>
        <w:t xml:space="preserve"> 以及两个函数声明。</w:t>
      </w:r>
    </w:p>
    <w:p w14:paraId="284809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本实验没有数码管、没有 ADC，工程最小，最适合拿来理解“定时器 + 中断 + 占空比”。</w:t>
      </w:r>
    </w:p>
    <w:p w14:paraId="17EAB65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</w:t>
      </w:r>
    </w:p>
    <w:p w14:paraId="00B2A32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dir=0;//默认为0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duty=0;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pwm_init(0XFF,0XF6,100,0);//定时时间为0.01ms，PWM周期是100*0.01ms=1ms，占空比为0%</w:t>
      </w:r>
    </w:p>
    <w:p w14:paraId="2145A08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F6A72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是方向标志：0 表示递增（变亮），1 表示递减（变暗）。用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而不是 bool，是 51 的习惯。</w:t>
      </w:r>
    </w:p>
    <w:p w14:paraId="06A37B7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duty</w:t>
      </w:r>
      <w:r>
        <w:rPr>
          <w:rFonts w:ascii="宋体" w:hAnsi="宋体" w:eastAsia="宋体"/>
          <w:b w:val="0"/>
          <w:sz w:val="21"/>
        </w:rPr>
        <w:t xml:space="preserve"> 是当前占空比，范围 0~100，单位是“百分之一”。</w:t>
      </w:r>
    </w:p>
    <w:p w14:paraId="33FA6C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pwm_init</w:t>
      </w:r>
      <w:r>
        <w:rPr>
          <w:rFonts w:ascii="宋体" w:hAnsi="宋体" w:eastAsia="宋体"/>
          <w:b w:val="0"/>
          <w:sz w:val="21"/>
        </w:rPr>
        <w:t xml:space="preserve"> 四个参数：定时器初值高字节、低字节、周期倍数、初始占空比。</w:t>
      </w:r>
    </w:p>
    <w:p w14:paraId="5707E79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0xFFF6</w:t>
      </w:r>
      <w:r>
        <w:rPr>
          <w:rFonts w:ascii="宋体" w:hAnsi="宋体" w:eastAsia="宋体"/>
          <w:b w:val="0"/>
          <w:sz w:val="21"/>
        </w:rPr>
        <w:t xml:space="preserve"> 是怎么来的：定时器方式 1 是 16 位加法计数，计到 0x10000 溢出。</w:t>
      </w:r>
      <w:r>
        <w:rPr>
          <w:rFonts w:ascii="Consolas" w:hAnsi="Consolas" w:eastAsia="宋体"/>
          <w:b w:val="0"/>
          <w:color w:val="A31D1D"/>
          <w:sz w:val="20"/>
        </w:rPr>
        <w:t>0x10000 - 0xFFF6 = 10</w:t>
      </w:r>
      <w:r>
        <w:rPr>
          <w:rFonts w:ascii="宋体" w:hAnsi="宋体" w:eastAsia="宋体"/>
          <w:b w:val="0"/>
          <w:sz w:val="21"/>
        </w:rPr>
        <w:t>，也就是数 10 个机器周期就溢出。12MHz 晶振下 1 个机器周期 1us，所以中断周期 10us，正好是注释里的 0.01ms。</w:t>
      </w:r>
    </w:p>
    <w:p w14:paraId="100483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周期倍数 100：中断 100 次为一个 PWM 周期，100×10us=1ms，频率 1kHz。RC 滤波要滤掉 1kHz 以上的纹波，输出才是平稳直流。</w:t>
      </w:r>
    </w:p>
    <w:p w14:paraId="00A0A5D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初值 </w:t>
      </w:r>
      <w:r>
        <w:rPr>
          <w:rFonts w:ascii="Consolas" w:hAnsi="Consolas" w:eastAsia="宋体"/>
          <w:b w:val="0"/>
          <w:color w:val="A31D1D"/>
          <w:sz w:val="20"/>
        </w:rPr>
        <w:t>duty=0</w:t>
      </w:r>
      <w:r>
        <w:rPr>
          <w:rFonts w:ascii="宋体" w:hAnsi="宋体" w:eastAsia="宋体"/>
          <w:b w:val="0"/>
          <w:sz w:val="21"/>
        </w:rPr>
        <w:t>：上电先全灭，避免一上电就突然亮。</w:t>
      </w:r>
    </w:p>
    <w:p w14:paraId="5321A6B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0XFF</w:t>
      </w:r>
      <w:r>
        <w:rPr>
          <w:rFonts w:ascii="宋体" w:hAnsi="宋体" w:eastAsia="宋体"/>
          <w:b w:val="0"/>
          <w:sz w:val="21"/>
        </w:rPr>
        <w:t xml:space="preserve"> 的 </w:t>
      </w:r>
      <w:r>
        <w:rPr>
          <w:rFonts w:ascii="Consolas" w:hAnsi="Consolas" w:eastAsia="宋体"/>
          <w:b w:val="0"/>
          <w:color w:val="A31D1D"/>
          <w:sz w:val="20"/>
        </w:rPr>
        <w:t>X</w:t>
      </w:r>
      <w:r>
        <w:rPr>
          <w:rFonts w:ascii="宋体" w:hAnsi="宋体" w:eastAsia="宋体"/>
          <w:b w:val="0"/>
          <w:sz w:val="21"/>
        </w:rPr>
        <w:t xml:space="preserve"> 是大写，C 语言里大小写都行，和 </w:t>
      </w:r>
      <w:r>
        <w:rPr>
          <w:rFonts w:ascii="Consolas" w:hAnsi="Consolas" w:eastAsia="宋体"/>
          <w:b w:val="0"/>
          <w:color w:val="A31D1D"/>
          <w:sz w:val="20"/>
        </w:rPr>
        <w:t>0xFF</w:t>
      </w:r>
      <w:r>
        <w:rPr>
          <w:rFonts w:ascii="宋体" w:hAnsi="宋体" w:eastAsia="宋体"/>
          <w:b w:val="0"/>
          <w:sz w:val="21"/>
        </w:rPr>
        <w:t xml:space="preserve"> 等价。</w:t>
      </w:r>
    </w:p>
    <w:p w14:paraId="6D830E3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段：呼吸循环</w:t>
      </w:r>
    </w:p>
    <w:p w14:paraId="4232313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if(dir==0)//当dir为递增方向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duty++;//占空比递增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if(duty==70)dir=1;//当到达一定值切换方向，占空比最大能到100，但到达70左右再递增，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        //肉眼也分辨不出亮度变化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duty--;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if(duty==0)dir=0;//当到达一定值切换方向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pwm_set_duty_cycle(duty);//设置占空比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delay_ms(1);//短暂延时，让呼吸灯有一个流畅的效果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4515CB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66F947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dir==0</w:t>
      </w:r>
      <w:r>
        <w:rPr>
          <w:rFonts w:ascii="宋体" w:hAnsi="宋体" w:eastAsia="宋体"/>
          <w:b w:val="0"/>
          <w:sz w:val="21"/>
        </w:rPr>
        <w:t xml:space="preserve"> 时先 </w:t>
      </w:r>
      <w:r>
        <w:rPr>
          <w:rFonts w:ascii="Consolas" w:hAnsi="Consolas" w:eastAsia="宋体"/>
          <w:b w:val="0"/>
          <w:color w:val="A31D1D"/>
          <w:sz w:val="20"/>
        </w:rPr>
        <w:t>duty++</w:t>
      </w:r>
      <w:r>
        <w:rPr>
          <w:rFonts w:ascii="宋体" w:hAnsi="宋体" w:eastAsia="宋体"/>
          <w:b w:val="0"/>
          <w:sz w:val="21"/>
        </w:rPr>
        <w:t xml:space="preserve"> 再判断，所以 duty 从 1 开始往上走；到 70 时把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置 1，下一轮就走 else 分支。</w:t>
      </w:r>
    </w:p>
    <w:p w14:paraId="1F53EEE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为什么最大只到 70 而不是 100：占空比超过大约 70% 后，人眼对亮度差别已经不敏感，再往上加只是多耗电，看起来还是“最亮”。这是原码注释里写的经验值。</w:t>
      </w:r>
    </w:p>
    <w:p w14:paraId="3A1FD18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duty--</w:t>
      </w:r>
      <w:r>
        <w:rPr>
          <w:rFonts w:ascii="宋体" w:hAnsi="宋体" w:eastAsia="宋体"/>
          <w:b w:val="0"/>
          <w:sz w:val="21"/>
        </w:rPr>
        <w:t xml:space="preserve"> 到 0 时把 </w:t>
      </w:r>
      <w:r>
        <w:rPr>
          <w:rFonts w:ascii="Consolas" w:hAnsi="Consolas" w:eastAsia="宋体"/>
          <w:b w:val="0"/>
          <w:color w:val="A31D1D"/>
          <w:sz w:val="20"/>
        </w:rPr>
        <w:t>dir</w:t>
      </w:r>
      <w:r>
        <w:rPr>
          <w:rFonts w:ascii="宋体" w:hAnsi="宋体" w:eastAsia="宋体"/>
          <w:b w:val="0"/>
          <w:sz w:val="21"/>
        </w:rPr>
        <w:t xml:space="preserve"> 清 0，形成闭环，永远不会减到负数（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减到 0 再减会变成 255，那会突然变最亮，是个典型坑，这里靠 </w:t>
      </w:r>
      <w:r>
        <w:rPr>
          <w:rFonts w:ascii="Consolas" w:hAnsi="Consolas" w:eastAsia="宋体"/>
          <w:b w:val="0"/>
          <w:color w:val="A31D1D"/>
          <w:sz w:val="20"/>
        </w:rPr>
        <w:t>if(duty==0)</w:t>
      </w:r>
      <w:r>
        <w:rPr>
          <w:rFonts w:ascii="宋体" w:hAnsi="宋体" w:eastAsia="宋体"/>
          <w:b w:val="0"/>
          <w:sz w:val="21"/>
        </w:rPr>
        <w:t xml:space="preserve"> 挡住了）。</w:t>
      </w:r>
    </w:p>
    <w:p w14:paraId="230C7D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pwm_set_duty_cycle(duty)</w:t>
      </w:r>
      <w:r>
        <w:rPr>
          <w:rFonts w:ascii="宋体" w:hAnsi="宋体" w:eastAsia="宋体"/>
          <w:b w:val="0"/>
          <w:sz w:val="21"/>
        </w:rPr>
        <w:t xml:space="preserve"> 只是把值写进全局变量 </w:t>
      </w:r>
      <w:r>
        <w:rPr>
          <w:rFonts w:ascii="Consolas" w:hAnsi="Consolas" w:eastAsia="宋体"/>
          <w:b w:val="0"/>
          <w:color w:val="A31D1D"/>
          <w:sz w:val="20"/>
        </w:rPr>
        <w:t>gduty</w:t>
      </w:r>
      <w:r>
        <w:rPr>
          <w:rFonts w:ascii="宋体" w:hAnsi="宋体" w:eastAsia="宋体"/>
          <w:b w:val="0"/>
          <w:sz w:val="21"/>
        </w:rPr>
        <w:t>，中断下一次比较时自然生效，不需要关中断。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的读写是单条指令，不会出现“只写了一半”的竞争。</w:t>
      </w:r>
    </w:p>
    <w:p w14:paraId="1BE56AB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是呼吸速度的调节旋钮：每步 1ms，70 步约 70ms 变亮，再加 70ms 变暗，一个来回约 140ms。如果你觉得太快，把它改成 </w:t>
      </w:r>
      <w:r>
        <w:rPr>
          <w:rFonts w:ascii="Consolas" w:hAnsi="Consolas" w:eastAsia="宋体"/>
          <w:b w:val="0"/>
          <w:color w:val="A31D1D"/>
          <w:sz w:val="20"/>
        </w:rPr>
        <w:t>delay_ms(5)</w:t>
      </w:r>
      <w:r>
        <w:rPr>
          <w:rFonts w:ascii="宋体" w:hAnsi="宋体" w:eastAsia="宋体"/>
          <w:b w:val="0"/>
          <w:sz w:val="21"/>
        </w:rPr>
        <w:t>，呼吸就慢下来。</w:t>
      </w:r>
    </w:p>
    <w:p w14:paraId="549074C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里的循环是“软件延时”，期间中断照样在跑，所以 PWM 不会因为延时停摆。</w:t>
      </w:r>
    </w:p>
    <w:p w14:paraId="350136CC">
      <w:pPr>
        <w:keepNext/>
        <w:spacing w:before="220" w:after="80"/>
        <w:outlineLvl w:val="2"/>
      </w:pPr>
      <w:bookmarkStart w:id="264" w:name="_Toc6448"/>
      <w:r>
        <w:rPr>
          <w:rFonts w:ascii="微软雅黑" w:hAnsi="微软雅黑" w:eastAsia="微软雅黑"/>
          <w:b/>
          <w:color w:val="1F2D3D"/>
          <w:sz w:val="24"/>
        </w:rPr>
        <w:t>2. pwm.c（PWM 驱动）</w:t>
      </w:r>
      <w:bookmarkEnd w:id="264"/>
    </w:p>
    <w:p w14:paraId="1BF6A48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一句话职责：用定时器 0 中断数格子，按占空比把 P2^1 拉高或拉低。</w:t>
      </w:r>
    </w:p>
    <w:p w14:paraId="0C4405B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1B088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68E70CC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6FAA1A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43BE59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5F7C0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0C8C1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pwm_init</w:t>
            </w:r>
          </w:p>
        </w:tc>
        <w:tc>
          <w:tcPr>
            <w:tcW w:w="3175" w:type="dxa"/>
          </w:tcPr>
          <w:p w14:paraId="5BDAD1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保存参数、配置定时器 0 方式 1、开中断、启动</w:t>
            </w:r>
          </w:p>
        </w:tc>
        <w:tc>
          <w:tcPr>
            <w:tcW w:w="3175" w:type="dxa"/>
          </w:tcPr>
          <w:p w14:paraId="1173C04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开头一次</w:t>
            </w:r>
          </w:p>
        </w:tc>
      </w:tr>
      <w:tr w14:paraId="36723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41AAC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pwm_set_duty_cycle</w:t>
            </w:r>
          </w:p>
        </w:tc>
        <w:tc>
          <w:tcPr>
            <w:tcW w:w="3175" w:type="dxa"/>
          </w:tcPr>
          <w:p w14:paraId="4DB8DF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改全局占空比变量</w:t>
            </w:r>
          </w:p>
        </w:tc>
        <w:tc>
          <w:tcPr>
            <w:tcW w:w="3175" w:type="dxa"/>
          </w:tcPr>
          <w:p w14:paraId="635C3C5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每轮循环</w:t>
            </w:r>
          </w:p>
        </w:tc>
      </w:tr>
      <w:tr w14:paraId="537C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264E74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pwm</w:t>
            </w:r>
          </w:p>
        </w:tc>
        <w:tc>
          <w:tcPr>
            <w:tcW w:w="3175" w:type="dxa"/>
          </w:tcPr>
          <w:p w14:paraId="04103B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定时器 0 中断服务函数，产生 PWM 波形</w:t>
            </w:r>
          </w:p>
        </w:tc>
        <w:tc>
          <w:tcPr>
            <w:tcW w:w="3175" w:type="dxa"/>
          </w:tcPr>
          <w:p w14:paraId="6B3CFBC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 10us 由硬件调用</w:t>
            </w:r>
          </w:p>
        </w:tc>
      </w:tr>
    </w:tbl>
    <w:p w14:paraId="26C39677">
      <w:pPr>
        <w:spacing w:after="40"/>
      </w:pPr>
    </w:p>
    <w:p w14:paraId="180B84D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段：全局变量</w:t>
      </w:r>
    </w:p>
    <w:p w14:paraId="0CD80F6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//全局变量定义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gtim_h=0;//保存定时器初值高8位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gtim_l=0;//保存定时器初值低8位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gduty=0;//保存PWM占空比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gtim_scale=0;//保存PWM周期=定时器初值*tim_scale</w:t>
      </w:r>
    </w:p>
    <w:p w14:paraId="0106B78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B7B04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四个全局变量是 main 和中断之间传数据的通道：</w:t>
      </w:r>
    </w:p>
    <w:p w14:paraId="5741429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gtim_h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color w:val="A31D1D"/>
          <w:sz w:val="20"/>
        </w:rPr>
        <w:t>gtim_l</w:t>
      </w:r>
      <w:r>
        <w:rPr>
          <w:rFonts w:ascii="宋体" w:hAnsi="宋体" w:eastAsia="宋体"/>
          <w:b w:val="0"/>
          <w:sz w:val="21"/>
        </w:rPr>
        <w:t>：中断里每次都要重装初值，必须记住这两个数，所以存起来。</w:t>
      </w:r>
    </w:p>
    <w:p w14:paraId="1718BE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gduty</w:t>
      </w:r>
      <w:r>
        <w:rPr>
          <w:rFonts w:ascii="宋体" w:hAnsi="宋体" w:eastAsia="宋体"/>
          <w:b w:val="0"/>
          <w:sz w:val="21"/>
        </w:rPr>
        <w:t>：当前占空比，main 改、中断读。</w:t>
      </w:r>
    </w:p>
    <w:p w14:paraId="3BA23F7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gtim_scale</w:t>
      </w:r>
      <w:r>
        <w:rPr>
          <w:rFonts w:ascii="宋体" w:hAnsi="宋体" w:eastAsia="宋体"/>
          <w:b w:val="0"/>
          <w:sz w:val="21"/>
        </w:rPr>
        <w:t>：一个周期分成多少格，本例是 100。</w:t>
      </w:r>
    </w:p>
    <w:p w14:paraId="37727A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gtim_scale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，最大只能 255。如果想把周期分成 1000 格，这里会溢出，得改成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pwm.h</w:t>
      </w:r>
      <w:r>
        <w:rPr>
          <w:rFonts w:ascii="宋体" w:hAnsi="宋体" w:eastAsia="宋体"/>
          <w:b w:val="0"/>
          <w:sz w:val="21"/>
        </w:rPr>
        <w:t xml:space="preserve"> 里的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也要跟着改。</w:t>
      </w:r>
    </w:p>
    <w:p w14:paraId="4570CC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pwm.h</w:t>
      </w:r>
      <w:r>
        <w:rPr>
          <w:rFonts w:ascii="宋体" w:hAnsi="宋体" w:eastAsia="宋体"/>
          <w:b w:val="0"/>
          <w:sz w:val="21"/>
        </w:rPr>
        <w:t xml:space="preserve"> 只把 </w:t>
      </w:r>
      <w:r>
        <w:rPr>
          <w:rFonts w:ascii="Consolas" w:hAnsi="Consolas" w:eastAsia="宋体"/>
          <w:b w:val="0"/>
          <w:color w:val="A31D1D"/>
          <w:sz w:val="20"/>
        </w:rPr>
        <w:t>gtim_scale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暴露出去，另外三个是“本文件私有”的约定，虽然没加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>。</w:t>
      </w:r>
    </w:p>
    <w:p w14:paraId="47EE1BF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</w:t>
      </w:r>
    </w:p>
    <w:p w14:paraId="50AE490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pwm_init(u8 tim_h,u8 tim_l,u16 tim_scale,u8 duty)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gtim_h=tim_h;//将传入的初值保存在全局变量中，方便中断函数继续调用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gtim_l=tim_l;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gduty=duty;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gtim_scale=tim_scale;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TMOD|=0X01; //选择为定时器0模式，工作方式1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 = gtim_h;   //定时初值设置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 = gtim_l;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ET0=1;//打开定时器0中断允许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TR0=1;//打开定时器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8A10C6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3E204C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先把四个参数搬进全局变量，因为中断函数没有参数，只能靠全局变量拿到这些值。</w:t>
      </w:r>
    </w:p>
    <w:p w14:paraId="549DF3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TMOD|=0x01</w:t>
      </w:r>
      <w:r>
        <w:rPr>
          <w:rFonts w:ascii="宋体" w:hAnsi="宋体" w:eastAsia="宋体"/>
          <w:b w:val="0"/>
          <w:sz w:val="21"/>
        </w:rPr>
        <w:t>：TMOD 高 4 位管定时器 1、低 4 位管定时器 0。低 4 位里 bit1bit0 是方式选择，</w:t>
      </w:r>
      <w:r>
        <w:rPr>
          <w:rFonts w:ascii="Consolas" w:hAnsi="Consolas" w:eastAsia="宋体"/>
          <w:b w:val="0"/>
          <w:color w:val="A31D1D"/>
          <w:sz w:val="20"/>
        </w:rPr>
        <w:t>01</w:t>
      </w:r>
      <w:r>
        <w:rPr>
          <w:rFonts w:ascii="宋体" w:hAnsi="宋体" w:eastAsia="宋体"/>
          <w:b w:val="0"/>
          <w:sz w:val="21"/>
        </w:rPr>
        <w:t xml:space="preserve"> 就是</w:t>
      </w:r>
      <w:r>
        <w:rPr>
          <w:rFonts w:ascii="宋体" w:hAnsi="宋体" w:eastAsia="宋体"/>
          <w:b/>
          <w:color w:val="1F2D3D"/>
          <w:sz w:val="21"/>
        </w:rPr>
        <w:t>方式 1：16 位定时器</w:t>
      </w:r>
      <w:r>
        <w:rPr>
          <w:rFonts w:ascii="宋体" w:hAnsi="宋体" w:eastAsia="宋体"/>
          <w:b w:val="0"/>
          <w:sz w:val="21"/>
        </w:rPr>
        <w:t xml:space="preserve">。用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=</w:t>
      </w:r>
      <w:r>
        <w:rPr>
          <w:rFonts w:ascii="宋体" w:hAnsi="宋体" w:eastAsia="宋体"/>
          <w:b w:val="0"/>
          <w:sz w:val="21"/>
        </w:rPr>
        <w:t>，是为了不破坏高 4 位（万一定时器 1 也在用）。方式 1 的特点是计满溢出后</w:t>
      </w:r>
      <w:r>
        <w:rPr>
          <w:rFonts w:ascii="宋体" w:hAnsi="宋体" w:eastAsia="宋体"/>
          <w:b/>
          <w:color w:val="1F2D3D"/>
          <w:sz w:val="21"/>
        </w:rPr>
        <w:t>不会自动重装</w:t>
      </w:r>
      <w:r>
        <w:rPr>
          <w:rFonts w:ascii="宋体" w:hAnsi="宋体" w:eastAsia="宋体"/>
          <w:b w:val="0"/>
          <w:sz w:val="21"/>
        </w:rPr>
        <w:t>，必须在中断里手动写 TH0/TL0。</w:t>
      </w:r>
    </w:p>
    <w:p w14:paraId="7FBBBC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TH0=gtim_h; TL0=gtim_l;</w:t>
      </w:r>
      <w:r>
        <w:rPr>
          <w:rFonts w:ascii="宋体" w:hAnsi="宋体" w:eastAsia="宋体"/>
          <w:b w:val="0"/>
          <w:sz w:val="21"/>
        </w:rPr>
        <w:t xml:space="preserve"> 装入初值 0xFFF6，从这个值开始往上数 10 个数就溢出。</w:t>
      </w:r>
    </w:p>
    <w:p w14:paraId="1504A3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ET0=1</w:t>
      </w:r>
      <w:r>
        <w:rPr>
          <w:rFonts w:ascii="宋体" w:hAnsi="宋体" w:eastAsia="宋体"/>
          <w:b w:val="0"/>
          <w:sz w:val="21"/>
        </w:rPr>
        <w:t xml:space="preserve"> 允许定时器 0 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打开总开关，两个都开才有效。</w:t>
      </w:r>
    </w:p>
    <w:p w14:paraId="1090A2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 xml:space="preserve"> 启动计数。这一句之后，10us 后就会进第一次中断。</w:t>
      </w:r>
    </w:p>
    <w:p w14:paraId="565013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为什么不用方式 2（8 位自动重装）：方式 2 只能装 8 位初值，最多 256 个机器周期，做不到 10us 这种“短周期 + 多次累加”的组合；方式 1 更灵活，代价是要在中断里重装。</w:t>
      </w:r>
    </w:p>
    <w:p w14:paraId="2DAFC78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段：设置占空比</w:t>
      </w:r>
    </w:p>
    <w:p w14:paraId="64923AA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pwm_set_duty_cycle(u8 duty)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gduty=duty;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4E29DB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DCCEC4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只有一行：把新占空比写进全局变量。</w:t>
      </w:r>
    </w:p>
    <w:p w14:paraId="74CF6ED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不在这里关中断，是因为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赋值在 51 上是原子的（一条 MOV），中断不会读到“半个字节”。</w:t>
      </w:r>
    </w:p>
    <w:p w14:paraId="4DC74FA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，所以只能传 0~255；如果周期倍数大于 255，占空比也就设不到那么大，这是这个驱动的限制。</w:t>
      </w:r>
    </w:p>
    <w:p w14:paraId="5071E8B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段：中断里生成波形</w:t>
      </w:r>
    </w:p>
    <w:p w14:paraId="6A08239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pwm(void) interrupt 1  //定时器0中断函数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u16 time=0;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 = gtim_h;   //定时初值设置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 = gtim_l;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if(time&gt;=gtim_scale)//PWM周期=定时器初值*gtim_scale，重新开始计数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if(time&lt;=gduty)//占空比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PWM=1;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PWM=0;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AC2133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8EAF17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是定时器 0 的中断号，函数名 </w:t>
      </w:r>
      <w:r>
        <w:rPr>
          <w:rFonts w:ascii="Consolas" w:hAnsi="Consolas" w:eastAsia="宋体"/>
          <w:b w:val="0"/>
          <w:color w:val="A31D1D"/>
          <w:sz w:val="20"/>
        </w:rPr>
        <w:t>pwm</w:t>
      </w:r>
      <w:r>
        <w:rPr>
          <w:rFonts w:ascii="宋体" w:hAnsi="宋体" w:eastAsia="宋体"/>
          <w:b w:val="0"/>
          <w:sz w:val="21"/>
        </w:rPr>
        <w:t xml:space="preserve"> 可以随便起，但 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不能错。</w:t>
      </w:r>
    </w:p>
    <w:p w14:paraId="742D62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 u16 time</w:t>
      </w:r>
      <w:r>
        <w:rPr>
          <w:rFonts w:ascii="宋体" w:hAnsi="宋体" w:eastAsia="宋体"/>
          <w:b w:val="0"/>
          <w:sz w:val="21"/>
        </w:rPr>
        <w:t xml:space="preserve">：静态变量，只初始化一次，函数退出后值还保留，正好用来数“这是周期里的第几格”。用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是为了以后把 </w:t>
      </w:r>
      <w:r>
        <w:rPr>
          <w:rFonts w:ascii="Consolas" w:hAnsi="Consolas" w:eastAsia="宋体"/>
          <w:b w:val="0"/>
          <w:color w:val="A31D1D"/>
          <w:sz w:val="20"/>
        </w:rPr>
        <w:t>gtim_scale</w:t>
      </w:r>
      <w:r>
        <w:rPr>
          <w:rFonts w:ascii="宋体" w:hAnsi="宋体" w:eastAsia="宋体"/>
          <w:b w:val="0"/>
          <w:sz w:val="21"/>
        </w:rPr>
        <w:t xml:space="preserve"> 改大也不溢出。</w:t>
      </w:r>
    </w:p>
    <w:p w14:paraId="293F20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头两行重装初值，这是方式 1 必须做的动作。</w:t>
      </w:r>
      <w:r>
        <w:rPr>
          <w:rFonts w:ascii="宋体" w:hAnsi="宋体" w:eastAsia="宋体"/>
          <w:b/>
          <w:color w:val="1F2D3D"/>
          <w:sz w:val="21"/>
        </w:rPr>
        <w:t>重装本身要花时间</w:t>
      </w:r>
      <w:r>
        <w:rPr>
          <w:rFonts w:ascii="宋体" w:hAnsi="宋体" w:eastAsia="宋体"/>
          <w:b w:val="0"/>
          <w:sz w:val="21"/>
        </w:rPr>
        <w:t>，加上中断响应和现场保护，实际周期会比 10us 略长，所以输出频率会比 1kHz 稍低一点。要求精确时要在初值里补上这段开销。</w:t>
      </w:r>
    </w:p>
    <w:p w14:paraId="3300B7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time++</w:t>
      </w:r>
      <w:r>
        <w:rPr>
          <w:rFonts w:ascii="宋体" w:hAnsi="宋体" w:eastAsia="宋体"/>
          <w:b w:val="0"/>
          <w:sz w:val="21"/>
        </w:rPr>
        <w:t xml:space="preserve"> 后如果到 100 就归零，于是 time 在 0~99 之间循环，一格 10us，一轮 1ms。</w:t>
      </w:r>
    </w:p>
    <w:p w14:paraId="070A7A2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if(time&lt;=gduty) PWM=1; else PWM=0;</w:t>
      </w:r>
      <w:r>
        <w:rPr>
          <w:rFonts w:ascii="宋体" w:hAnsi="宋体" w:eastAsia="宋体"/>
          <w:b w:val="0"/>
          <w:sz w:val="21"/>
        </w:rPr>
        <w:t xml:space="preserve"> 这就是占空比的本质：</w:t>
      </w:r>
      <w:r>
        <w:rPr>
          <w:rFonts w:ascii="宋体" w:hAnsi="宋体" w:eastAsia="宋体"/>
          <w:b/>
          <w:color w:val="1F2D3D"/>
          <w:sz w:val="21"/>
        </w:rPr>
        <w:t>一个周期里前 gduty 格输出高，后面的输出低</w:t>
      </w:r>
      <w:r>
        <w:rPr>
          <w:rFonts w:ascii="宋体" w:hAnsi="宋体" w:eastAsia="宋体"/>
          <w:b w:val="0"/>
          <w:sz w:val="21"/>
        </w:rPr>
        <w:t>。gduty=30 就是前 30% 时间高电平。</w:t>
      </w:r>
    </w:p>
    <w:p w14:paraId="19D2459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有个细节值得注意：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归零的那一格也会参与比较，</w:t>
      </w:r>
      <w:r>
        <w:rPr>
          <w:rFonts w:ascii="Consolas" w:hAnsi="Consolas" w:eastAsia="宋体"/>
          <w:b w:val="0"/>
          <w:color w:val="A31D1D"/>
          <w:sz w:val="20"/>
        </w:rPr>
        <w:t>0&lt;=gduty</w:t>
      </w:r>
      <w:r>
        <w:rPr>
          <w:rFonts w:ascii="宋体" w:hAnsi="宋体" w:eastAsia="宋体"/>
          <w:b w:val="0"/>
          <w:sz w:val="21"/>
        </w:rPr>
        <w:t xml:space="preserve"> 恒成立，所以高电平实际是 </w:t>
      </w:r>
      <w:r>
        <w:rPr>
          <w:rFonts w:ascii="Consolas" w:hAnsi="Consolas" w:eastAsia="宋体"/>
          <w:b w:val="0"/>
          <w:color w:val="A31D1D"/>
          <w:sz w:val="20"/>
        </w:rPr>
        <w:t>gduty+1</w:t>
      </w:r>
      <w:r>
        <w:rPr>
          <w:rFonts w:ascii="宋体" w:hAnsi="宋体" w:eastAsia="宋体"/>
          <w:b w:val="0"/>
          <w:sz w:val="21"/>
        </w:rPr>
        <w:t xml:space="preserve"> 格。也就是说 </w:t>
      </w:r>
      <w:r>
        <w:rPr>
          <w:rFonts w:ascii="Consolas" w:hAnsi="Consolas" w:eastAsia="宋体"/>
          <w:b w:val="0"/>
          <w:color w:val="A31D1D"/>
          <w:sz w:val="20"/>
        </w:rPr>
        <w:t>duty=0</w:t>
      </w:r>
      <w:r>
        <w:rPr>
          <w:rFonts w:ascii="宋体" w:hAnsi="宋体" w:eastAsia="宋体"/>
          <w:b w:val="0"/>
          <w:sz w:val="21"/>
        </w:rPr>
        <w:t xml:space="preserve"> 时仍有 1% 的高电平，</w:t>
      </w:r>
      <w:r>
        <w:rPr>
          <w:rFonts w:ascii="Consolas" w:hAnsi="Consolas" w:eastAsia="宋体"/>
          <w:b w:val="0"/>
          <w:color w:val="A31D1D"/>
          <w:sz w:val="20"/>
        </w:rPr>
        <w:t>duty=70</w:t>
      </w:r>
      <w:r>
        <w:rPr>
          <w:rFonts w:ascii="宋体" w:hAnsi="宋体" w:eastAsia="宋体"/>
          <w:b w:val="0"/>
          <w:sz w:val="21"/>
        </w:rPr>
        <w:t xml:space="preserve"> 实际约 71%。差别很小，但调试时如果发现“设 0 还微亮”，原因就在这里。</w:t>
      </w:r>
    </w:p>
    <w:p w14:paraId="07FD41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中断里只做赋值和比较，非常短，不会影响主循环的按键、显示等任务。</w:t>
      </w:r>
    </w:p>
    <w:p w14:paraId="4452AE2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5" w:name="_Toc1538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65"/>
    </w:p>
    <w:p w14:paraId="4C326B5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51 没有 DAC，模拟电压是 PWM 方波经 RC 低通滤波后的</w:t>
      </w:r>
      <w:r>
        <w:rPr>
          <w:rFonts w:ascii="宋体" w:hAnsi="宋体" w:eastAsia="宋体"/>
          <w:b/>
          <w:color w:val="1F2D3D"/>
          <w:sz w:val="21"/>
        </w:rPr>
        <w:t>平均值</w:t>
      </w:r>
      <w:r>
        <w:rPr>
          <w:rFonts w:ascii="宋体" w:hAnsi="宋体" w:eastAsia="宋体"/>
          <w:b w:val="0"/>
          <w:sz w:val="21"/>
        </w:rPr>
        <w:t>，占空比越大电压越高。</w:t>
      </w:r>
    </w:p>
    <w:p w14:paraId="34E9B0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PWM 频率要远高于滤波截止频率，本例 1kHz；频率太低会看到闪，太高则滤波不足、纹波大。</w:t>
      </w:r>
    </w:p>
    <w:p w14:paraId="414606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定时器方式 1 溢出后不自动重装，必须在中断里重新写 TH0/TL0，这会带来一点周期误差。</w:t>
      </w:r>
    </w:p>
    <w:p w14:paraId="5A1F531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占空比就是“一个周期里高电平占几格”，代码用 </w:t>
      </w:r>
      <w:r>
        <w:rPr>
          <w:rFonts w:ascii="Consolas" w:hAnsi="Consolas" w:eastAsia="宋体"/>
          <w:b w:val="0"/>
          <w:color w:val="A31D1D"/>
          <w:sz w:val="20"/>
        </w:rPr>
        <w:t>time&lt;=gduty</w:t>
      </w:r>
      <w:r>
        <w:rPr>
          <w:rFonts w:ascii="宋体" w:hAnsi="宋体" w:eastAsia="宋体"/>
          <w:b w:val="0"/>
          <w:sz w:val="21"/>
        </w:rPr>
        <w:t xml:space="preserve"> 实现。</w:t>
      </w:r>
    </w:p>
    <w:p w14:paraId="334A82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归零那一格也算高电平，所以实际占空比是 </w:t>
      </w:r>
      <w:r>
        <w:rPr>
          <w:rFonts w:ascii="Consolas" w:hAnsi="Consolas" w:eastAsia="宋体"/>
          <w:b w:val="0"/>
          <w:color w:val="A31D1D"/>
          <w:sz w:val="20"/>
        </w:rPr>
        <w:t>duty+1</w:t>
      </w:r>
      <w:r>
        <w:rPr>
          <w:rFonts w:ascii="宋体" w:hAnsi="宋体" w:eastAsia="宋体"/>
          <w:b w:val="0"/>
          <w:sz w:val="21"/>
        </w:rPr>
        <w:t xml:space="preserve"> 格，duty=0 时仍有 1%。</w:t>
      </w:r>
    </w:p>
    <w:p w14:paraId="6F59679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呼吸灯的速度由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决定，亮度上限由 </w:t>
      </w:r>
      <w:r>
        <w:rPr>
          <w:rFonts w:ascii="Consolas" w:hAnsi="Consolas" w:eastAsia="宋体"/>
          <w:b w:val="0"/>
          <w:color w:val="A31D1D"/>
          <w:sz w:val="20"/>
        </w:rPr>
        <w:t>duty==70</w:t>
      </w:r>
      <w:r>
        <w:rPr>
          <w:rFonts w:ascii="宋体" w:hAnsi="宋体" w:eastAsia="宋体"/>
          <w:b w:val="0"/>
          <w:sz w:val="21"/>
        </w:rPr>
        <w:t xml:space="preserve"> 决定，改这两个数就能改效果。</w:t>
      </w:r>
    </w:p>
    <w:p w14:paraId="67C69378">
      <w:pPr>
        <w:keepNext/>
        <w:pageBreakBefore/>
        <w:spacing w:before="0" w:after="200"/>
        <w:outlineLvl w:val="0"/>
      </w:pPr>
      <w:bookmarkStart w:id="266" w:name="ch30"/>
      <w:bookmarkStart w:id="267" w:name="_Toc1499"/>
      <w:r>
        <w:rPr>
          <w:rFonts w:ascii="微软雅黑" w:hAnsi="微软雅黑" w:eastAsia="微软雅黑"/>
          <w:b/>
          <w:color w:val="1F2D3D"/>
          <w:sz w:val="44"/>
        </w:rPr>
        <w:t>第30章 LCD1602液晶显示实验</w:t>
      </w:r>
      <w:bookmarkEnd w:id="266"/>
      <w:bookmarkEnd w:id="267"/>
    </w:p>
    <w:p w14:paraId="3525A0C6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D:\51\新实验HEX合集\25-LCD1602液晶显示实验\25-LCD1602液晶显示实验.hex</w:t>
      </w:r>
    </w:p>
    <w:p w14:paraId="537E8CD2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8 位并口驱动 LCD1602，讲清 RS/RW/EN 三根控制线、写命令与写数据、初始化序列和显示地址，让屏幕显示两行字符。</w:t>
      </w:r>
    </w:p>
    <w:p w14:paraId="315925A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8" w:name="_Toc13010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68"/>
    </w:p>
    <w:p w14:paraId="1B0B1BF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下载程序后，LCD1602 背光点亮，第一行显示 </w:t>
      </w:r>
      <w:r>
        <w:rPr>
          <w:rFonts w:ascii="Consolas" w:hAnsi="Consolas" w:eastAsia="宋体"/>
          <w:b w:val="0"/>
          <w:color w:val="A31D1D"/>
          <w:sz w:val="20"/>
        </w:rPr>
        <w:t>Hello World!</w:t>
      </w:r>
      <w:r>
        <w:rPr>
          <w:rFonts w:ascii="宋体" w:hAnsi="宋体" w:eastAsia="宋体"/>
          <w:b w:val="0"/>
          <w:sz w:val="21"/>
        </w:rPr>
        <w:t xml:space="preserve">，第二行显示 </w:t>
      </w:r>
      <w:r>
        <w:rPr>
          <w:rFonts w:ascii="Consolas" w:hAnsi="Consolas" w:eastAsia="宋体"/>
          <w:b w:val="0"/>
          <w:color w:val="A31D1D"/>
          <w:sz w:val="20"/>
        </w:rPr>
        <w:t>0123456789</w:t>
      </w:r>
      <w:r>
        <w:rPr>
          <w:rFonts w:ascii="宋体" w:hAnsi="宋体" w:eastAsia="宋体"/>
          <w:b w:val="0"/>
          <w:sz w:val="21"/>
        </w:rPr>
        <w:t>。字符白底黑字（蓝屏白字，视模块而定），没有闪烁的光标。因为 main 里最后是空死循环，所以画面定住不动，断电再上电还是这两行。</w:t>
      </w:r>
    </w:p>
    <w:p w14:paraId="5277112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69" w:name="_Toc26670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69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69953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05EAFD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62C5F6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43023B0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E4CB08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748F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194E5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RS</w:t>
            </w:r>
          </w:p>
        </w:tc>
        <w:tc>
          <w:tcPr>
            <w:tcW w:w="2381" w:type="dxa"/>
          </w:tcPr>
          <w:p w14:paraId="483BCE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P2^6</w:t>
            </w:r>
          </w:p>
        </w:tc>
        <w:tc>
          <w:tcPr>
            <w:tcW w:w="2381" w:type="dxa"/>
          </w:tcPr>
          <w:p w14:paraId="1162F2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 的 RS</w:t>
            </w:r>
          </w:p>
        </w:tc>
        <w:tc>
          <w:tcPr>
            <w:tcW w:w="2381" w:type="dxa"/>
          </w:tcPr>
          <w:p w14:paraId="3CF732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数据/命令选择，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LCD1602_RS=P2^6</w:t>
            </w:r>
          </w:p>
        </w:tc>
      </w:tr>
      <w:tr w14:paraId="4A08E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1424A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RW</w:t>
            </w:r>
          </w:p>
        </w:tc>
        <w:tc>
          <w:tcPr>
            <w:tcW w:w="2381" w:type="dxa"/>
          </w:tcPr>
          <w:p w14:paraId="53AA8C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425F306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 的 RW</w:t>
            </w:r>
          </w:p>
        </w:tc>
        <w:tc>
          <w:tcPr>
            <w:tcW w:w="2381" w:type="dxa"/>
          </w:tcPr>
          <w:p w14:paraId="31A0FF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读/写选择，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LCD1602_RW=P2^5</w:t>
            </w:r>
          </w:p>
        </w:tc>
      </w:tr>
      <w:tr w14:paraId="0266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95267D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2381" w:type="dxa"/>
          </w:tcPr>
          <w:p w14:paraId="4E0962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P2^7</w:t>
            </w:r>
          </w:p>
        </w:tc>
        <w:tc>
          <w:tcPr>
            <w:tcW w:w="2381" w:type="dxa"/>
          </w:tcPr>
          <w:p w14:paraId="331550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 的 E</w:t>
            </w:r>
          </w:p>
        </w:tc>
        <w:tc>
          <w:tcPr>
            <w:tcW w:w="2381" w:type="dxa"/>
          </w:tcPr>
          <w:p w14:paraId="6CC76A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使能，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LCD1602_E=P2^7</w:t>
            </w:r>
          </w:p>
        </w:tc>
      </w:tr>
      <w:tr w14:paraId="180BD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4D1B0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D0~D7</w:t>
            </w:r>
          </w:p>
        </w:tc>
        <w:tc>
          <w:tcPr>
            <w:tcW w:w="2381" w:type="dxa"/>
          </w:tcPr>
          <w:p w14:paraId="5BBC9D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29E408D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 数据口</w:t>
            </w:r>
          </w:p>
        </w:tc>
        <w:tc>
          <w:tcPr>
            <w:tcW w:w="2381" w:type="dxa"/>
          </w:tcPr>
          <w:p w14:paraId="761BFE57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LCD1602_DATAPORT P0</w:t>
            </w:r>
          </w:p>
        </w:tc>
      </w:tr>
      <w:tr w14:paraId="6898C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B855D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背光、对比度</w:t>
            </w:r>
          </w:p>
        </w:tc>
        <w:tc>
          <w:tcPr>
            <w:tcW w:w="2381" w:type="dxa"/>
          </w:tcPr>
          <w:p w14:paraId="78D338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2381" w:type="dxa"/>
          </w:tcPr>
          <w:p w14:paraId="16BCF2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板上电位器/限流电阻</w:t>
            </w:r>
          </w:p>
        </w:tc>
        <w:tc>
          <w:tcPr>
            <w:tcW w:w="2381" w:type="dxa"/>
          </w:tcPr>
          <w:p w14:paraId="4BE252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具体接法以原理图为准</w:t>
            </w:r>
          </w:p>
        </w:tc>
      </w:tr>
    </w:tbl>
    <w:p w14:paraId="3ECFD730">
      <w:pPr>
        <w:spacing w:after="40"/>
      </w:pPr>
    </w:p>
    <w:p w14:paraId="4A3CC8A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P0 口内部没有上拉电阻，做输出时靠板上排阻拉高，所以 P0 不要外接别的负载。本章用的是</w:t>
      </w:r>
      <w:r>
        <w:rPr>
          <w:rFonts w:ascii="宋体" w:hAnsi="宋体" w:eastAsia="宋体"/>
          <w:b/>
          <w:color w:val="1F2D3D"/>
          <w:sz w:val="21"/>
        </w:rPr>
        <w:t>8 位数据口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lcd1602.h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宋体"/>
          <w:b w:val="0"/>
          <w:color w:val="A31D1D"/>
          <w:sz w:val="20"/>
        </w:rPr>
        <w:t>LCD1602_4OR8_DATA_INTERFACE</w:t>
      </w:r>
      <w:r>
        <w:rPr>
          <w:rFonts w:ascii="宋体" w:hAnsi="宋体" w:eastAsia="宋体"/>
          <w:b w:val="0"/>
          <w:sz w:val="21"/>
        </w:rPr>
        <w:t xml:space="preserve"> 定义为 0，D0~D7 八根线都要接。</w:t>
      </w:r>
    </w:p>
    <w:p w14:paraId="6B5E3B2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0" w:name="_Toc17027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70"/>
    </w:p>
    <w:p w14:paraId="110923FD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上电调用 </w:t>
      </w:r>
      <w:r>
        <w:rPr>
          <w:rFonts w:ascii="Consolas" w:hAnsi="Consolas" w:eastAsia="宋体"/>
          <w:b w:val="0"/>
          <w:color w:val="A31D1D"/>
          <w:sz w:val="20"/>
        </w:rPr>
        <w:t>lcd1602_init()</w:t>
      </w:r>
      <w:r>
        <w:rPr>
          <w:rFonts w:ascii="宋体" w:hAnsi="宋体" w:eastAsia="宋体"/>
          <w:b w:val="0"/>
          <w:sz w:val="21"/>
        </w:rPr>
        <w:t>。</w:t>
      </w:r>
    </w:p>
    <w:p w14:paraId="3A1C43D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初始化里依次发 4 条命令：</w:t>
      </w:r>
      <w:r>
        <w:rPr>
          <w:rFonts w:ascii="Consolas" w:hAnsi="Consolas" w:eastAsia="宋体"/>
          <w:b w:val="0"/>
          <w:color w:val="A31D1D"/>
          <w:sz w:val="20"/>
        </w:rPr>
        <w:t>0x38</w:t>
      </w:r>
      <w:r>
        <w:rPr>
          <w:rFonts w:ascii="宋体" w:hAnsi="宋体" w:eastAsia="宋体"/>
          <w:b w:val="0"/>
          <w:sz w:val="21"/>
        </w:rPr>
        <w:t xml:space="preserve"> 设 8 位两行、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 开显示、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光标右移、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清屏。</w:t>
      </w:r>
    </w:p>
    <w:p w14:paraId="5C03AE7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每条命令都经过 </w:t>
      </w:r>
      <w:r>
        <w:rPr>
          <w:rFonts w:ascii="Consolas" w:hAnsi="Consolas" w:eastAsia="宋体"/>
          <w:b w:val="0"/>
          <w:color w:val="A31D1D"/>
          <w:sz w:val="20"/>
        </w:rPr>
        <w:t>lcd1602_write_cmd</w:t>
      </w:r>
      <w:r>
        <w:rPr>
          <w:rFonts w:ascii="宋体" w:hAnsi="宋体" w:eastAsia="宋体"/>
          <w:b w:val="0"/>
          <w:sz w:val="21"/>
        </w:rPr>
        <w:t>：RS=0、RW=0、数据放 P0、E 一个正脉冲。</w:t>
      </w:r>
    </w:p>
    <w:p w14:paraId="4512AAB6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调 </w:t>
      </w:r>
      <w:r>
        <w:rPr>
          <w:rFonts w:ascii="Consolas" w:hAnsi="Consolas" w:eastAsia="宋体"/>
          <w:b w:val="0"/>
          <w:color w:val="A31D1D"/>
          <w:sz w:val="20"/>
        </w:rPr>
        <w:t>lcd1602_show_string(0,0,"Hello World!")</w:t>
      </w:r>
      <w:r>
        <w:rPr>
          <w:rFonts w:ascii="宋体" w:hAnsi="宋体" w:eastAsia="宋体"/>
          <w:b w:val="0"/>
          <w:sz w:val="21"/>
        </w:rPr>
        <w:t>：从第 1 行第 0 列开始，逐个字符“设地址 + 写数据”。</w:t>
      </w:r>
    </w:p>
    <w:p w14:paraId="556923C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每个字符先发 </w:t>
      </w:r>
      <w:r>
        <w:rPr>
          <w:rFonts w:ascii="Consolas" w:hAnsi="Consolas" w:eastAsia="宋体"/>
          <w:b w:val="0"/>
          <w:color w:val="A31D1D"/>
          <w:sz w:val="20"/>
        </w:rPr>
        <w:t>0x80+地址</w:t>
      </w:r>
      <w:r>
        <w:rPr>
          <w:rFonts w:ascii="宋体" w:hAnsi="宋体" w:eastAsia="宋体"/>
          <w:b w:val="0"/>
          <w:sz w:val="21"/>
        </w:rPr>
        <w:t xml:space="preserve">，再 </w:t>
      </w:r>
      <w:r>
        <w:rPr>
          <w:rFonts w:ascii="Consolas" w:hAnsi="Consolas" w:eastAsia="宋体"/>
          <w:b w:val="0"/>
          <w:color w:val="A31D1D"/>
          <w:sz w:val="20"/>
        </w:rPr>
        <w:t>lcd1602_write_data</w:t>
      </w:r>
      <w:r>
        <w:rPr>
          <w:rFonts w:ascii="宋体" w:hAnsi="宋体" w:eastAsia="宋体"/>
          <w:b w:val="0"/>
          <w:sz w:val="21"/>
        </w:rPr>
        <w:t xml:space="preserve"> 把 ASCII 码送进 DDRAM。</w:t>
      </w:r>
    </w:p>
    <w:p w14:paraId="41A5AB8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调 </w:t>
      </w:r>
      <w:r>
        <w:rPr>
          <w:rFonts w:ascii="Consolas" w:hAnsi="Consolas" w:eastAsia="宋体"/>
          <w:b w:val="0"/>
          <w:color w:val="A31D1D"/>
          <w:sz w:val="20"/>
        </w:rPr>
        <w:t>lcd1602_show_string(0,1,"0123456789")</w:t>
      </w:r>
      <w:r>
        <w:rPr>
          <w:rFonts w:ascii="宋体" w:hAnsi="宋体" w:eastAsia="宋体"/>
          <w:b w:val="0"/>
          <w:sz w:val="21"/>
        </w:rPr>
        <w:t xml:space="preserve">：地址换成 </w:t>
      </w:r>
      <w:r>
        <w:rPr>
          <w:rFonts w:ascii="Consolas" w:hAnsi="Consolas" w:eastAsia="宋体"/>
          <w:b w:val="0"/>
          <w:color w:val="A31D1D"/>
          <w:sz w:val="20"/>
        </w:rPr>
        <w:t>0x80+0x40+列号</w:t>
      </w:r>
      <w:r>
        <w:rPr>
          <w:rFonts w:ascii="宋体" w:hAnsi="宋体" w:eastAsia="宋体"/>
          <w:b w:val="0"/>
          <w:sz w:val="21"/>
        </w:rPr>
        <w:t>，写第 2 行。</w:t>
      </w:r>
    </w:p>
    <w:p w14:paraId="69FF941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进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空循环，什么都不做，画面保持。</w:t>
      </w:r>
    </w:p>
    <w:p w14:paraId="6D0E43E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1" w:name="_Toc30392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71"/>
    </w:p>
    <w:p w14:paraId="2050E07C">
      <w:pPr>
        <w:keepNext/>
        <w:spacing w:before="220" w:after="80"/>
        <w:outlineLvl w:val="2"/>
      </w:pPr>
      <w:bookmarkStart w:id="272" w:name="_Toc1464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72"/>
    </w:p>
    <w:p w14:paraId="0EA0CE4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主程序短得只有三行有效代码，因为所有细节都封在驱动里。</w:t>
      </w:r>
    </w:p>
    <w:p w14:paraId="122F567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6A903DD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实验名称：LCD1602液晶显示实验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实验现象：下载程序后，LCD1602上显示字符信息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"lcd1602.h"</w:t>
      </w:r>
    </w:p>
    <w:p w14:paraId="359B2E9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BD5D33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>；LCD 驱动里大量用到 1ms 延时，所以必须包含。</w:t>
      </w:r>
    </w:p>
    <w:p w14:paraId="01A4256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lcd1602.h</w:t>
      </w:r>
      <w:r>
        <w:rPr>
          <w:rFonts w:ascii="宋体" w:hAnsi="宋体" w:eastAsia="宋体"/>
          <w:b w:val="0"/>
          <w:sz w:val="21"/>
        </w:rPr>
        <w:t xml:space="preserve"> 给三个引脚定义、数据口宏、</w:t>
      </w:r>
      <w:r>
        <w:rPr>
          <w:rFonts w:ascii="Consolas" w:hAnsi="Consolas" w:eastAsia="宋体"/>
          <w:b w:val="0"/>
          <w:color w:val="A31D1D"/>
          <w:sz w:val="20"/>
        </w:rPr>
        <w:t>LCD1602_4OR8_DATA_INTERFACE</w:t>
      </w:r>
      <w:r>
        <w:rPr>
          <w:rFonts w:ascii="宋体" w:hAnsi="宋体" w:eastAsia="宋体"/>
          <w:b w:val="0"/>
          <w:sz w:val="21"/>
        </w:rPr>
        <w:t xml:space="preserve"> 宏和三个函数声明。</w:t>
      </w:r>
    </w:p>
    <w:p w14:paraId="5C4594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注意头文件里</w:t>
      </w:r>
      <w:r>
        <w:rPr>
          <w:rFonts w:ascii="宋体" w:hAnsi="宋体" w:eastAsia="宋体"/>
          <w:b/>
          <w:color w:val="1F2D3D"/>
          <w:sz w:val="21"/>
        </w:rPr>
        <w:t>没有</w:t>
      </w:r>
      <w:r>
        <w:rPr>
          <w:rFonts w:ascii="宋体" w:hAnsi="宋体" w:eastAsia="宋体"/>
          <w:b w:val="0"/>
          <w:sz w:val="21"/>
        </w:rPr>
        <w:t xml:space="preserve">声明 </w:t>
      </w:r>
      <w:r>
        <w:rPr>
          <w:rFonts w:ascii="Consolas" w:hAnsi="Consolas" w:eastAsia="宋体"/>
          <w:b w:val="0"/>
          <w:color w:val="A31D1D"/>
          <w:sz w:val="20"/>
        </w:rPr>
        <w:t>lcd1602_write_cmd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lcd1602_write_data</w:t>
      </w:r>
      <w:r>
        <w:rPr>
          <w:rFonts w:ascii="宋体" w:hAnsi="宋体" w:eastAsia="宋体"/>
          <w:b w:val="0"/>
          <w:sz w:val="21"/>
        </w:rPr>
        <w:t xml:space="preserve">，它们只在本文件内部用，main 只能用 </w:t>
      </w:r>
      <w:r>
        <w:rPr>
          <w:rFonts w:ascii="Consolas" w:hAnsi="Consolas" w:eastAsia="宋体"/>
          <w:b w:val="0"/>
          <w:color w:val="A31D1D"/>
          <w:sz w:val="20"/>
        </w:rPr>
        <w:t>init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clear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这三个“对外接口”。</w:t>
      </w:r>
    </w:p>
    <w:p w14:paraId="465E96E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段：初始化与两行显示</w:t>
      </w:r>
    </w:p>
    <w:p w14:paraId="50A111D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lcd1602_init();//LCD1602初始化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lcd1602_show_string(0,0,"Hello World!");//第一行显示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lcd1602_show_string(0,1,"0123456789");//第二行显示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0366D6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9EB358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lcd1602_init()</w:t>
      </w:r>
      <w:r>
        <w:rPr>
          <w:rFonts w:ascii="宋体" w:hAnsi="宋体" w:eastAsia="宋体"/>
          <w:b w:val="0"/>
          <w:sz w:val="21"/>
        </w:rPr>
        <w:t xml:space="preserve"> 内部发了 4 条命令，把屏幕设成“8 位总线、两行、5×7 点阵、开显示、无光标、写入后光标右移、清屏”。这 4 条命令的顺序不能乱，下面驱动部分逐条讲。</w:t>
      </w:r>
    </w:p>
    <w:p w14:paraId="1BF2870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lcd1602_show_string(0,0,...)</w:t>
      </w:r>
      <w:r>
        <w:rPr>
          <w:rFonts w:ascii="宋体" w:hAnsi="宋体" w:eastAsia="宋体"/>
          <w:b w:val="0"/>
          <w:sz w:val="21"/>
        </w:rPr>
        <w:t>：第一个参数是列（x，0~15），第二个是行（y，0 第一行、1 第二行），第三个是字符串指针。</w:t>
      </w:r>
    </w:p>
    <w:p w14:paraId="4A62877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"Hello World!"</w:t>
      </w:r>
      <w:r>
        <w:rPr>
          <w:rFonts w:ascii="宋体" w:hAnsi="宋体" w:eastAsia="宋体"/>
          <w:b w:val="0"/>
          <w:sz w:val="21"/>
        </w:rPr>
        <w:t xml:space="preserve"> 一共 12 个字符，从第 1 行第 0 列开始，写到第 11 列，不会换行。</w:t>
      </w:r>
    </w:p>
    <w:p w14:paraId="485943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"0123456789"</w:t>
      </w:r>
      <w:r>
        <w:rPr>
          <w:rFonts w:ascii="宋体" w:hAnsi="宋体" w:eastAsia="宋体"/>
          <w:b w:val="0"/>
          <w:sz w:val="21"/>
        </w:rPr>
        <w:t xml:space="preserve"> 是 10 个字符，从第 2 行第 0 列开始。</w:t>
      </w:r>
    </w:p>
    <w:p w14:paraId="69A9A1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字符串末尾的 </w:t>
      </w:r>
      <w:r>
        <w:rPr>
          <w:rFonts w:ascii="Consolas" w:hAnsi="Consolas" w:eastAsia="宋体"/>
          <w:b w:val="0"/>
          <w:color w:val="A31D1D"/>
          <w:sz w:val="20"/>
        </w:rPr>
        <w:t>\0</w:t>
      </w:r>
      <w:r>
        <w:rPr>
          <w:rFonts w:ascii="宋体" w:hAnsi="宋体" w:eastAsia="宋体"/>
          <w:b w:val="0"/>
          <w:sz w:val="21"/>
        </w:rPr>
        <w:t xml:space="preserve"> 是编译器自动加的，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靠它判断结束，所以</w:t>
      </w:r>
      <w:r>
        <w:rPr>
          <w:rFonts w:ascii="宋体" w:hAnsi="宋体" w:eastAsia="宋体"/>
          <w:b/>
          <w:color w:val="1F2D3D"/>
          <w:sz w:val="21"/>
        </w:rPr>
        <w:t>不用手动传长度</w:t>
      </w:r>
      <w:r>
        <w:rPr>
          <w:rFonts w:ascii="宋体" w:hAnsi="宋体" w:eastAsia="宋体"/>
          <w:b w:val="0"/>
          <w:sz w:val="21"/>
        </w:rPr>
        <w:t>。</w:t>
      </w:r>
    </w:p>
    <w:p w14:paraId="0DB3030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while(1){}</w:t>
      </w:r>
      <w:r>
        <w:rPr>
          <w:rFonts w:ascii="宋体" w:hAnsi="宋体" w:eastAsia="宋体"/>
          <w:b w:val="0"/>
          <w:sz w:val="21"/>
        </w:rPr>
        <w:t xml:space="preserve"> 是空循环，程序停在这里。LCD 自己会保持显示内容（DDRAM 有电就不会丢），所以不需要不停刷新。这一点和数码管完全不同：数码管必须一直扫描，LCD 写一次就永久显示。</w:t>
      </w:r>
    </w:p>
    <w:p w14:paraId="07A0E48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空循环里什么都没写，编译器可能给个警告，不影响运行。</w:t>
      </w:r>
    </w:p>
    <w:p w14:paraId="69FC922D">
      <w:pPr>
        <w:keepNext/>
        <w:spacing w:before="220" w:after="80"/>
        <w:outlineLvl w:val="2"/>
      </w:pPr>
      <w:bookmarkStart w:id="273" w:name="_Toc6763"/>
      <w:r>
        <w:rPr>
          <w:rFonts w:ascii="微软雅黑" w:hAnsi="微软雅黑" w:eastAsia="微软雅黑"/>
          <w:b/>
          <w:color w:val="1F2D3D"/>
          <w:sz w:val="24"/>
        </w:rPr>
        <w:t>2. lcd1602.c（LCD1602 驱动）</w:t>
      </w:r>
      <w:bookmarkEnd w:id="273"/>
    </w:p>
    <w:p w14:paraId="4113FDD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一句话职责：把“写命令/写数据/初始化/清屏/显示字符串”包装成 5 个函数，main 不用关心时序。</w:t>
      </w:r>
    </w:p>
    <w:p w14:paraId="6C881F7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先记住三根控制线的作用：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8B5D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26829BE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引脚</w:t>
            </w:r>
          </w:p>
        </w:tc>
        <w:tc>
          <w:tcPr>
            <w:tcW w:w="3175" w:type="dxa"/>
            <w:shd w:val="clear" w:color="auto" w:fill="E8F0F7"/>
          </w:tcPr>
          <w:p w14:paraId="474059E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电平</w:t>
            </w:r>
          </w:p>
        </w:tc>
        <w:tc>
          <w:tcPr>
            <w:tcW w:w="3175" w:type="dxa"/>
            <w:shd w:val="clear" w:color="auto" w:fill="E8F0F7"/>
          </w:tcPr>
          <w:p w14:paraId="5A04931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 w14:paraId="4C694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3AFB9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RS</w:t>
            </w:r>
          </w:p>
        </w:tc>
        <w:tc>
          <w:tcPr>
            <w:tcW w:w="3175" w:type="dxa"/>
          </w:tcPr>
          <w:p w14:paraId="49C36B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3175" w:type="dxa"/>
          </w:tcPr>
          <w:p w14:paraId="2A9C32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这次送的是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命令</w:t>
            </w:r>
            <w:r>
              <w:rPr>
                <w:rFonts w:ascii="宋体" w:hAnsi="宋体" w:eastAsia="宋体"/>
                <w:b w:val="0"/>
                <w:sz w:val="18"/>
              </w:rPr>
              <w:t>（清屏、设地址等）</w:t>
            </w:r>
          </w:p>
        </w:tc>
      </w:tr>
      <w:tr w14:paraId="7B73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28D18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RS</w:t>
            </w:r>
          </w:p>
        </w:tc>
        <w:tc>
          <w:tcPr>
            <w:tcW w:w="3175" w:type="dxa"/>
          </w:tcPr>
          <w:p w14:paraId="075135E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5F091D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这次送的是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数据</w:t>
            </w:r>
            <w:r>
              <w:rPr>
                <w:rFonts w:ascii="宋体" w:hAnsi="宋体" w:eastAsia="宋体"/>
                <w:b w:val="0"/>
                <w:sz w:val="18"/>
              </w:rPr>
              <w:t>（要显示的字符）</w:t>
            </w:r>
          </w:p>
        </w:tc>
      </w:tr>
      <w:tr w14:paraId="73A1F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2E060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RW</w:t>
            </w:r>
          </w:p>
        </w:tc>
        <w:tc>
          <w:tcPr>
            <w:tcW w:w="3175" w:type="dxa"/>
          </w:tcPr>
          <w:p w14:paraId="7BD980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3175" w:type="dxa"/>
          </w:tcPr>
          <w:p w14:paraId="7B3C469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单片机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写</w:t>
            </w:r>
            <w:r>
              <w:rPr>
                <w:rFonts w:ascii="宋体" w:hAnsi="宋体" w:eastAsia="宋体"/>
                <w:b w:val="0"/>
                <w:sz w:val="18"/>
              </w:rPr>
              <w:t>给 LCD</w:t>
            </w:r>
          </w:p>
        </w:tc>
      </w:tr>
      <w:tr w14:paraId="30A07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7A48F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RW</w:t>
            </w:r>
          </w:p>
        </w:tc>
        <w:tc>
          <w:tcPr>
            <w:tcW w:w="3175" w:type="dxa"/>
          </w:tcPr>
          <w:p w14:paraId="2B5704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w="3175" w:type="dxa"/>
          </w:tcPr>
          <w:p w14:paraId="67299A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单片机从 LCD 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读</w:t>
            </w:r>
            <w:r>
              <w:rPr>
                <w:rFonts w:ascii="宋体" w:hAnsi="宋体" w:eastAsia="宋体"/>
                <w:b w:val="0"/>
                <w:sz w:val="18"/>
              </w:rPr>
              <w:t>（读忙标志、读数据）</w:t>
            </w:r>
          </w:p>
        </w:tc>
      </w:tr>
      <w:tr w14:paraId="36364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FE93A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3175" w:type="dxa"/>
          </w:tcPr>
          <w:p w14:paraId="647F88E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上升沿</w:t>
            </w:r>
          </w:p>
        </w:tc>
        <w:tc>
          <w:tcPr>
            <w:tcW w:w="3175" w:type="dxa"/>
          </w:tcPr>
          <w:p w14:paraId="35D725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 开始接收</w:t>
            </w:r>
          </w:p>
        </w:tc>
      </w:tr>
      <w:tr w14:paraId="41BD7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6B935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3175" w:type="dxa"/>
          </w:tcPr>
          <w:p w14:paraId="6062C18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下降沿</w:t>
            </w:r>
          </w:p>
        </w:tc>
        <w:tc>
          <w:tcPr>
            <w:tcW w:w="3175" w:type="dxa"/>
          </w:tcPr>
          <w:p w14:paraId="04D42B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 真正锁存数据，这一下才算写进去</w:t>
            </w:r>
          </w:p>
        </w:tc>
      </w:tr>
    </w:tbl>
    <w:p w14:paraId="0E4EDD90">
      <w:pPr>
        <w:spacing w:after="40"/>
      </w:pPr>
    </w:p>
    <w:p w14:paraId="1E60E37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函数一览表：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191EB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53DAE4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B90EAA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1EDD1C1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45BD8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79FC8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lcd1602_write_cmd</w:t>
            </w:r>
          </w:p>
        </w:tc>
        <w:tc>
          <w:tcPr>
            <w:tcW w:w="3175" w:type="dxa"/>
          </w:tcPr>
          <w:p w14:paraId="33977F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 1 条命令（RS=0）</w:t>
            </w:r>
          </w:p>
        </w:tc>
        <w:tc>
          <w:tcPr>
            <w:tcW w:w="3175" w:type="dxa"/>
          </w:tcPr>
          <w:p w14:paraId="392559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初始化、设显示地址、清屏</w:t>
            </w:r>
          </w:p>
        </w:tc>
      </w:tr>
      <w:tr w14:paraId="22683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84BE1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lcd1602_write_data</w:t>
            </w:r>
          </w:p>
        </w:tc>
        <w:tc>
          <w:tcPr>
            <w:tcW w:w="3175" w:type="dxa"/>
          </w:tcPr>
          <w:p w14:paraId="0029DA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 1 个字符（RS=1）</w:t>
            </w:r>
          </w:p>
        </w:tc>
        <w:tc>
          <w:tcPr>
            <w:tcW w:w="3175" w:type="dxa"/>
          </w:tcPr>
          <w:p w14:paraId="0AD9F1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显示字符串时每个字符一次</w:t>
            </w:r>
          </w:p>
        </w:tc>
      </w:tr>
      <w:tr w14:paraId="783A8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336A7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lcd1602_init</w:t>
            </w:r>
          </w:p>
        </w:tc>
        <w:tc>
          <w:tcPr>
            <w:tcW w:w="3175" w:type="dxa"/>
          </w:tcPr>
          <w:p w14:paraId="2CE1A52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 4 条初始化命令</w:t>
            </w:r>
          </w:p>
        </w:tc>
        <w:tc>
          <w:tcPr>
            <w:tcW w:w="3175" w:type="dxa"/>
          </w:tcPr>
          <w:p w14:paraId="0DA61D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开头一次</w:t>
            </w:r>
          </w:p>
        </w:tc>
      </w:tr>
      <w:tr w14:paraId="44F07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95E19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lcd1602_clear</w:t>
            </w:r>
          </w:p>
        </w:tc>
        <w:tc>
          <w:tcPr>
            <w:tcW w:w="3175" w:type="dxa"/>
          </w:tcPr>
          <w:p w14:paraId="2F500D7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清屏（0x01）</w:t>
            </w:r>
          </w:p>
        </w:tc>
        <w:tc>
          <w:tcPr>
            <w:tcW w:w="3175" w:type="dxa"/>
          </w:tcPr>
          <w:p w14:paraId="71882F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需要清屏时调用，本章 main 没调</w:t>
            </w:r>
          </w:p>
        </w:tc>
      </w:tr>
      <w:tr w14:paraId="7104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C0999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lcd1602_show_string</w:t>
            </w:r>
          </w:p>
        </w:tc>
        <w:tc>
          <w:tcPr>
            <w:tcW w:w="3175" w:type="dxa"/>
          </w:tcPr>
          <w:p w14:paraId="55D93F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按行列显示字符串，自动换行</w:t>
            </w:r>
          </w:p>
        </w:tc>
        <w:tc>
          <w:tcPr>
            <w:tcW w:w="3175" w:type="dxa"/>
          </w:tcPr>
          <w:p w14:paraId="49396B7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调两次</w:t>
            </w:r>
          </w:p>
        </w:tc>
      </w:tr>
    </w:tbl>
    <w:p w14:paraId="338F08BC">
      <w:pPr>
        <w:spacing w:after="40"/>
      </w:pPr>
    </w:p>
    <w:p w14:paraId="6F7CD2B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段：写命令</w:t>
      </w:r>
    </w:p>
    <w:p w14:paraId="1EB993B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 (LCD1602_4OR8_DATA_INTERFACE==0)//8位LCD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lcd1602_write_cmd(u8 cmd)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LCD1602_RS=0;//选择命令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LCD1602_DATAPORT=cmd;//准备命令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#else   //4位LCD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lcd1602_write_cmd(u8 cmd)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LCD1602_RS=0;//选择命令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LCD1602_DATAPORT=cmd;//准备命令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LCD1602_DATAPORT=cmd&lt;&lt;4;//准备命令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63260A5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42EDB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#if (LCD1602_4OR8_DATA_INTERFACE==0)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条件编译</w:t>
      </w:r>
      <w:r>
        <w:rPr>
          <w:rFonts w:ascii="宋体" w:hAnsi="宋体" w:eastAsia="宋体"/>
          <w:b w:val="0"/>
          <w:sz w:val="21"/>
        </w:rPr>
        <w:t xml:space="preserve">：宏为 0 才编译上面那段 8 位版本，为 1 就只编译 </w:t>
      </w:r>
      <w:r>
        <w:rPr>
          <w:rFonts w:ascii="Consolas" w:hAnsi="Consolas" w:eastAsia="宋体"/>
          <w:b w:val="0"/>
          <w:color w:val="A31D1D"/>
          <w:sz w:val="20"/>
        </w:rPr>
        <w:t>#else</w:t>
      </w:r>
      <w:r>
        <w:rPr>
          <w:rFonts w:ascii="宋体" w:hAnsi="宋体" w:eastAsia="宋体"/>
          <w:b w:val="0"/>
          <w:sz w:val="21"/>
        </w:rPr>
        <w:t xml:space="preserve"> 下面的 4 位版本。同一份代码支持两种接线，改宏即可，不用删代码。本章宏是 0，所以下面那段 4 位代码根本不参与编译。</w:t>
      </w:r>
    </w:p>
    <w:p w14:paraId="0BBDD05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RS=0</w:t>
      </w:r>
      <w:r>
        <w:rPr>
          <w:rFonts w:ascii="宋体" w:hAnsi="宋体" w:eastAsia="宋体"/>
          <w:b w:val="0"/>
          <w:sz w:val="21"/>
        </w:rPr>
        <w:t xml:space="preserve"> 告诉 LCD“接下来 P0 上是命令，不是字符”。</w:t>
      </w:r>
    </w:p>
    <w:p w14:paraId="04E5B01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RW=0</w:t>
      </w:r>
      <w:r>
        <w:rPr>
          <w:rFonts w:ascii="宋体" w:hAnsi="宋体" w:eastAsia="宋体"/>
          <w:b w:val="0"/>
          <w:sz w:val="21"/>
        </w:rPr>
        <w:t xml:space="preserve"> 表示“我要写”，此时 LCD 的数据口是输入方向。</w:t>
      </w:r>
    </w:p>
    <w:p w14:paraId="09BD93B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E=0</w:t>
      </w:r>
      <w:r>
        <w:rPr>
          <w:rFonts w:ascii="宋体" w:hAnsi="宋体" w:eastAsia="宋体"/>
          <w:b w:val="0"/>
          <w:sz w:val="21"/>
        </w:rPr>
        <w:t xml:space="preserve"> 先拉低，是为了后面制造一个干净的</w:t>
      </w:r>
      <w:r>
        <w:rPr>
          <w:rFonts w:ascii="宋体" w:hAnsi="宋体" w:eastAsia="宋体"/>
          <w:b/>
          <w:color w:val="1F2D3D"/>
          <w:sz w:val="21"/>
        </w:rPr>
        <w:t>上升沿</w:t>
      </w:r>
      <w:r>
        <w:rPr>
          <w:rFonts w:ascii="宋体" w:hAnsi="宋体" w:eastAsia="宋体"/>
          <w:b w:val="0"/>
          <w:sz w:val="21"/>
        </w:rPr>
        <w:t>。如果 E 本来就是高，直接给数据就没有边沿，LCD 不会理你。</w:t>
      </w:r>
    </w:p>
    <w:p w14:paraId="14E34D0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DATAPORT=cmd</w:t>
      </w:r>
      <w:r>
        <w:rPr>
          <w:rFonts w:ascii="宋体" w:hAnsi="宋体" w:eastAsia="宋体"/>
          <w:b w:val="0"/>
          <w:sz w:val="21"/>
        </w:rPr>
        <w:t xml:space="preserve"> 把 8 位命令一次性摆到 P0 的 D0~D7 上。</w:t>
      </w:r>
    </w:p>
    <w:p w14:paraId="78C294D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等数据稳定。这个延时同时也是“代替忙检测”的手段：LCD 执行命令需要时间（清屏要 1.64ms），等 1ms 再加 E 脉冲的时间和下一次调用前的延时，实际够用。</w:t>
      </w:r>
    </w:p>
    <w:p w14:paraId="29F749C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E=1</w:t>
      </w:r>
      <w:r>
        <w:rPr>
          <w:rFonts w:ascii="宋体" w:hAnsi="宋体" w:eastAsia="宋体"/>
          <w:b w:val="0"/>
          <w:sz w:val="21"/>
        </w:rPr>
        <w:t xml:space="preserve"> 上升沿，LCD 开始采样；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保证 E 高电平足够宽（手册要求最小 450ns，1ms 远远够）；</w:t>
      </w:r>
      <w:r>
        <w:rPr>
          <w:rFonts w:ascii="Consolas" w:hAnsi="Consolas" w:eastAsia="宋体"/>
          <w:b w:val="0"/>
          <w:color w:val="A31D1D"/>
          <w:sz w:val="20"/>
        </w:rPr>
        <w:t>E=0</w:t>
      </w:r>
      <w:r>
        <w:rPr>
          <w:rFonts w:ascii="宋体" w:hAnsi="宋体" w:eastAsia="宋体"/>
          <w:b w:val="0"/>
          <w:sz w:val="21"/>
        </w:rPr>
        <w:t xml:space="preserve"> 下降沿，LCD 在</w:t>
      </w:r>
      <w:r>
        <w:rPr>
          <w:rFonts w:ascii="宋体" w:hAnsi="宋体" w:eastAsia="宋体"/>
          <w:b/>
          <w:color w:val="1F2D3D"/>
          <w:sz w:val="21"/>
        </w:rPr>
        <w:t>这一下降沿锁存</w:t>
      </w:r>
      <w:r>
        <w:rPr>
          <w:rFonts w:ascii="宋体" w:hAnsi="宋体" w:eastAsia="宋体"/>
          <w:b w:val="0"/>
          <w:sz w:val="21"/>
        </w:rPr>
        <w:t>数据，命令真正生效。</w:t>
      </w:r>
    </w:p>
    <w:p w14:paraId="42EAE6C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顺序不能颠倒：数据必须在 E 上升沿之前就摆好，E 的下降沿才是“确认”。</w:t>
      </w:r>
    </w:p>
    <w:p w14:paraId="0F928CC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 位分支里，一个字节要</w:t>
      </w:r>
      <w:r>
        <w:rPr>
          <w:rFonts w:ascii="宋体" w:hAnsi="宋体" w:eastAsia="宋体"/>
          <w:b/>
          <w:color w:val="1F2D3D"/>
          <w:sz w:val="21"/>
        </w:rPr>
        <w:t>分两次</w:t>
      </w:r>
      <w:r>
        <w:rPr>
          <w:rFonts w:ascii="宋体" w:hAnsi="宋体" w:eastAsia="宋体"/>
          <w:b w:val="0"/>
          <w:sz w:val="21"/>
        </w:rPr>
        <w:t xml:space="preserve">送：第一次是 </w:t>
      </w:r>
      <w:r>
        <w:rPr>
          <w:rFonts w:ascii="Consolas" w:hAnsi="Consolas" w:eastAsia="宋体"/>
          <w:b w:val="0"/>
          <w:color w:val="A31D1D"/>
          <w:sz w:val="20"/>
        </w:rPr>
        <w:t>DATAPORT=cmd</w:t>
      </w:r>
      <w:r>
        <w:rPr>
          <w:rFonts w:ascii="宋体" w:hAnsi="宋体" w:eastAsia="宋体"/>
          <w:b w:val="0"/>
          <w:sz w:val="21"/>
        </w:rPr>
        <w:t xml:space="preserve">，第二次是 </w:t>
      </w:r>
      <w:r>
        <w:rPr>
          <w:rFonts w:ascii="Consolas" w:hAnsi="Consolas" w:eastAsia="宋体"/>
          <w:b w:val="0"/>
          <w:color w:val="A31D1D"/>
          <w:sz w:val="20"/>
        </w:rPr>
        <w:t>DATAPORT=cmd&lt;&lt;4</w:t>
      </w:r>
      <w:r>
        <w:rPr>
          <w:rFonts w:ascii="宋体" w:hAnsi="宋体" w:eastAsia="宋体"/>
          <w:b w:val="0"/>
          <w:sz w:val="21"/>
        </w:rPr>
        <w:t xml:space="preserve">。因为 4 位接线下只有 P0 的高 4 位连到 LCD 的 D4~D7，这两次实际送出去的都是 </w:t>
      </w:r>
      <w:r>
        <w:rPr>
          <w:rFonts w:ascii="Consolas" w:hAnsi="Consolas" w:eastAsia="宋体"/>
          <w:b w:val="0"/>
          <w:color w:val="A31D1D"/>
          <w:sz w:val="20"/>
        </w:rPr>
        <w:t>cmd</w:t>
      </w:r>
      <w:r>
        <w:rPr>
          <w:rFonts w:ascii="宋体" w:hAnsi="宋体" w:eastAsia="宋体"/>
          <w:b w:val="0"/>
          <w:sz w:val="21"/>
        </w:rPr>
        <w:t xml:space="preserve"> 的低 4 位；按标准 4 位时序应“先高半字节后低半字节”，这段原码顺序相反，属于模板遗留、未被使用的分支。真要改成 4 位，应该写 </w:t>
      </w:r>
      <w:r>
        <w:rPr>
          <w:rFonts w:ascii="Consolas" w:hAnsi="Consolas" w:eastAsia="宋体"/>
          <w:b w:val="0"/>
          <w:color w:val="A31D1D"/>
          <w:sz w:val="20"/>
        </w:rPr>
        <w:t>cmd&gt;&gt;4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cmd&amp;0x0f</w:t>
      </w:r>
      <w:r>
        <w:rPr>
          <w:rFonts w:ascii="宋体" w:hAnsi="宋体" w:eastAsia="宋体"/>
          <w:b w:val="0"/>
          <w:sz w:val="21"/>
        </w:rPr>
        <w:t>。</w:t>
      </w:r>
    </w:p>
    <w:p w14:paraId="52291D7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段：写数据</w:t>
      </w:r>
    </w:p>
    <w:p w14:paraId="0859EE8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 (LCD1602_4OR8_DATA_INTERFACE==0)//8位LCD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LCD1602_RS=1;//选择数据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LCD1602_DATAPORT=dat;//准备数据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LCD1602_RS=1;//选择数据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LCD1602_DATAPORT=dat;//准备数据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LCD1602_DATAPORT=dat&lt;&lt;4;//准备数据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74B4EDA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AAC3C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和写命令</w:t>
      </w:r>
      <w:r>
        <w:rPr>
          <w:rFonts w:ascii="宋体" w:hAnsi="宋体" w:eastAsia="宋体"/>
          <w:b/>
          <w:color w:val="1F2D3D"/>
          <w:sz w:val="21"/>
        </w:rPr>
        <w:t>只差第一行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RS=1</w:t>
      </w:r>
      <w:r>
        <w:rPr>
          <w:rFonts w:ascii="宋体" w:hAnsi="宋体" w:eastAsia="宋体"/>
          <w:b w:val="0"/>
          <w:sz w:val="21"/>
        </w:rPr>
        <w:t>。这就是“命令”和“数据”的唯一区别，其他时序完全一样。</w:t>
      </w:r>
    </w:p>
    <w:p w14:paraId="50B447A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送进去的 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是字符的 ASCII 码，比如 </w:t>
      </w:r>
      <w:r>
        <w:rPr>
          <w:rFonts w:ascii="Consolas" w:hAnsi="Consolas" w:eastAsia="宋体"/>
          <w:b w:val="0"/>
          <w:color w:val="A31D1D"/>
          <w:sz w:val="20"/>
        </w:rPr>
        <w:t>'H'</w:t>
      </w:r>
      <w:r>
        <w:rPr>
          <w:rFonts w:ascii="宋体" w:hAnsi="宋体" w:eastAsia="宋体"/>
          <w:b w:val="0"/>
          <w:sz w:val="21"/>
        </w:rPr>
        <w:t xml:space="preserve"> 是 0x48，LCD 内部用这个码去字库（CGROM）里找 5×7 点阵，显示出来。</w:t>
      </w:r>
    </w:p>
    <w:p w14:paraId="76FB74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写完一个字符后，光标自动右移一格（因为初始化发了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），所以连续写就能连续显示，不用每次重设地址。但本章的 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仍然每个字符都重设一次地址，这样更保险、也方便换行。</w:t>
      </w:r>
    </w:p>
    <w:p w14:paraId="41929F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 位分支同样是“发两遍”，逻辑和写命令的 4 位分支一模一样，只是 RS 变成 1。本章用不到。</w:t>
      </w:r>
    </w:p>
    <w:p w14:paraId="2132F9C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段：初始化序列</w:t>
      </w:r>
    </w:p>
    <w:p w14:paraId="38293CD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 (LCD1602_4OR8_DATA_INTERFACE==0)//8位LCD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lcd1602_write_cmd(0x38);//数据总线8位，显示2行，5*7点阵/字符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lcd1602_write_cmd(0x0c);//显示功能开，无光标，光标闪烁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lcd1602_write_cmd(0x06);//写入新数据后光标右移，显示屏不移动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lcd1602_write_cmd(0x01);//清屏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lcd1602_init(void)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lcd1602_write_cmd(0x28);//数据总线4位，显示2行，5*7点阵/字符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lcd1602_write_cmd(0x0c);//显示功能开，无光标，光标闪烁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lcd1602_write_cmd(0x06);//写入新数据后光标右移，显示屏不移动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lcd1602_write_cmd(0x01);//清屏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475921B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B21A17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 4 条命令是 LCD1602 的“标准开机流程”，顺序有讲究：</w:t>
      </w:r>
    </w:p>
    <w:p w14:paraId="4209052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0x38</w:t>
      </w:r>
      <w:r>
        <w:rPr>
          <w:rFonts w:ascii="宋体" w:hAnsi="宋体" w:eastAsia="宋体"/>
          <w:b w:val="0"/>
          <w:sz w:val="21"/>
        </w:rPr>
        <w:t xml:space="preserve"> = </w:t>
      </w:r>
      <w:r>
        <w:rPr>
          <w:rFonts w:ascii="Consolas" w:hAnsi="Consolas" w:eastAsia="宋体"/>
          <w:b w:val="0"/>
          <w:color w:val="A31D1D"/>
          <w:sz w:val="20"/>
        </w:rPr>
        <w:t>0011 1000</w:t>
      </w:r>
      <w:r>
        <w:rPr>
          <w:rFonts w:ascii="宋体" w:hAnsi="宋体" w:eastAsia="宋体"/>
          <w:b w:val="0"/>
          <w:sz w:val="21"/>
        </w:rPr>
        <w:t>：DL=1 选 8 位总线，N=1 选两行显示，F=0 选 5×7 点阵。</w:t>
      </w:r>
      <w:r>
        <w:rPr>
          <w:rFonts w:ascii="宋体" w:hAnsi="宋体" w:eastAsia="宋体"/>
          <w:b/>
          <w:color w:val="1F2D3D"/>
          <w:sz w:val="21"/>
        </w:rPr>
        <w:t>必须第一条发</w:t>
      </w:r>
      <w:r>
        <w:rPr>
          <w:rFonts w:ascii="宋体" w:hAnsi="宋体" w:eastAsia="宋体"/>
          <w:b w:val="0"/>
          <w:sz w:val="21"/>
        </w:rPr>
        <w:t>，因为它决定了后面怎么通信。</w:t>
      </w:r>
    </w:p>
    <w:p w14:paraId="18A3698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 = </w:t>
      </w:r>
      <w:r>
        <w:rPr>
          <w:rFonts w:ascii="Consolas" w:hAnsi="Consolas" w:eastAsia="宋体"/>
          <w:b w:val="0"/>
          <w:color w:val="A31D1D"/>
          <w:sz w:val="20"/>
        </w:rPr>
        <w:t>0000 1100</w:t>
      </w:r>
      <w:r>
        <w:rPr>
          <w:rFonts w:ascii="宋体" w:hAnsi="宋体" w:eastAsia="宋体"/>
          <w:b w:val="0"/>
          <w:sz w:val="21"/>
        </w:rPr>
        <w:t>：D=1 开显示，C=0 关光标，B=0 关闪烁。注意原码注释写的是“无光标，光标闪烁”，</w:t>
      </w:r>
      <w:r>
        <w:rPr>
          <w:rFonts w:ascii="宋体" w:hAnsi="宋体" w:eastAsia="宋体"/>
          <w:b/>
          <w:color w:val="1F2D3D"/>
          <w:sz w:val="21"/>
        </w:rPr>
        <w:t>注释和实际值不符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 是“有显示、无光标、不闪烁”，要光标闪烁应该是 </w:t>
      </w:r>
      <w:r>
        <w:rPr>
          <w:rFonts w:ascii="Consolas" w:hAnsi="Consolas" w:eastAsia="宋体"/>
          <w:b w:val="0"/>
          <w:color w:val="A31D1D"/>
          <w:sz w:val="20"/>
        </w:rPr>
        <w:t>0x0F</w:t>
      </w:r>
      <w:r>
        <w:rPr>
          <w:rFonts w:ascii="宋体" w:hAnsi="宋体" w:eastAsia="宋体"/>
          <w:b w:val="0"/>
          <w:sz w:val="21"/>
        </w:rPr>
        <w:t>。以代码值为准，屏幕上确实看不到光标。</w:t>
      </w:r>
    </w:p>
    <w:p w14:paraId="31D35A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= </w:t>
      </w:r>
      <w:r>
        <w:rPr>
          <w:rFonts w:ascii="Consolas" w:hAnsi="Consolas" w:eastAsia="宋体"/>
          <w:b w:val="0"/>
          <w:color w:val="A31D1D"/>
          <w:sz w:val="20"/>
        </w:rPr>
        <w:t>0000 0110</w:t>
      </w:r>
      <w:r>
        <w:rPr>
          <w:rFonts w:ascii="宋体" w:hAnsi="宋体" w:eastAsia="宋体"/>
          <w:b w:val="0"/>
          <w:sz w:val="21"/>
        </w:rPr>
        <w:t>：I/D=1 写入后地址加 1（光标右移），S=0 整屏不滚动。这条决定了连续写字符时是往右排。</w:t>
      </w:r>
    </w:p>
    <w:p w14:paraId="56CC058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= 清屏：把 DDRAM 全填空格，地址计数器归 0，光标回左上角。清屏指令执行时间最长（约 1.64ms），好在 </w:t>
      </w:r>
      <w:r>
        <w:rPr>
          <w:rFonts w:ascii="Consolas" w:hAnsi="Consolas" w:eastAsia="宋体"/>
          <w:b w:val="0"/>
          <w:color w:val="A31D1D"/>
          <w:sz w:val="20"/>
        </w:rPr>
        <w:t>write_cmd</w:t>
      </w:r>
      <w:r>
        <w:rPr>
          <w:rFonts w:ascii="宋体" w:hAnsi="宋体" w:eastAsia="宋体"/>
          <w:b w:val="0"/>
          <w:sz w:val="21"/>
        </w:rPr>
        <w:t xml:space="preserve"> 里有 1ms 延时，后面紧接着的写操作也有延时，实际不会出问题。</w:t>
      </w:r>
    </w:p>
    <w:p w14:paraId="091F9B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严格按手册，上电后要等 15ms 以上再发第一条命令。这里的 </w:t>
      </w:r>
      <w:r>
        <w:rPr>
          <w:rFonts w:ascii="Consolas" w:hAnsi="Consolas" w:eastAsia="宋体"/>
          <w:b w:val="0"/>
          <w:color w:val="A31D1D"/>
          <w:sz w:val="20"/>
        </w:rPr>
        <w:t>write_cmd</w:t>
      </w:r>
      <w:r>
        <w:rPr>
          <w:rFonts w:ascii="宋体" w:hAnsi="宋体" w:eastAsia="宋体"/>
          <w:b w:val="0"/>
          <w:sz w:val="21"/>
        </w:rPr>
        <w:t xml:space="preserve"> 内部自带 1ms 延时、加上复位和初始化耗时，实际能正常工作；如果要更稳，可以在 </w:t>
      </w:r>
      <w:r>
        <w:rPr>
          <w:rFonts w:ascii="Consolas" w:hAnsi="Consolas" w:eastAsia="宋体"/>
          <w:b w:val="0"/>
          <w:color w:val="A31D1D"/>
          <w:sz w:val="20"/>
        </w:rPr>
        <w:t>init</w:t>
      </w:r>
      <w:r>
        <w:rPr>
          <w:rFonts w:ascii="宋体" w:hAnsi="宋体" w:eastAsia="宋体"/>
          <w:b w:val="0"/>
          <w:sz w:val="21"/>
        </w:rPr>
        <w:t xml:space="preserve"> 最前面加一句 </w:t>
      </w:r>
      <w:r>
        <w:rPr>
          <w:rFonts w:ascii="Consolas" w:hAnsi="Consolas" w:eastAsia="宋体"/>
          <w:b w:val="0"/>
          <w:color w:val="A31D1D"/>
          <w:sz w:val="20"/>
        </w:rPr>
        <w:t>delay_ms(15)</w:t>
      </w:r>
      <w:r>
        <w:rPr>
          <w:rFonts w:ascii="宋体" w:hAnsi="宋体" w:eastAsia="宋体"/>
          <w:b w:val="0"/>
          <w:sz w:val="21"/>
        </w:rPr>
        <w:t>。</w:t>
      </w:r>
    </w:p>
    <w:p w14:paraId="06670BF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#else</w:t>
      </w:r>
      <w:r>
        <w:rPr>
          <w:rFonts w:ascii="宋体" w:hAnsi="宋体" w:eastAsia="宋体"/>
          <w:b w:val="0"/>
          <w:sz w:val="21"/>
        </w:rPr>
        <w:t xml:space="preserve"> 里的 4 位分支只是把 </w:t>
      </w:r>
      <w:r>
        <w:rPr>
          <w:rFonts w:ascii="Consolas" w:hAnsi="Consolas" w:eastAsia="宋体"/>
          <w:b w:val="0"/>
          <w:color w:val="A31D1D"/>
          <w:sz w:val="20"/>
        </w:rPr>
        <w:t>0x38</w:t>
      </w:r>
      <w:r>
        <w:rPr>
          <w:rFonts w:ascii="宋体" w:hAnsi="宋体" w:eastAsia="宋体"/>
          <w:b w:val="0"/>
          <w:sz w:val="21"/>
        </w:rPr>
        <w:t xml:space="preserve"> 换成 </w:t>
      </w:r>
      <w:r>
        <w:rPr>
          <w:rFonts w:ascii="Consolas" w:hAnsi="Consolas" w:eastAsia="宋体"/>
          <w:b w:val="0"/>
          <w:color w:val="A31D1D"/>
          <w:sz w:val="20"/>
        </w:rPr>
        <w:t>0x28</w:t>
      </w:r>
      <w:r>
        <w:rPr>
          <w:rFonts w:ascii="宋体" w:hAnsi="宋体" w:eastAsia="宋体"/>
          <w:b w:val="0"/>
          <w:sz w:val="21"/>
        </w:rPr>
        <w:t>（DL=0 表示 4 位总线），其余三条一样。</w:t>
      </w:r>
    </w:p>
    <w:p w14:paraId="1333C59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段：清屏</w:t>
      </w:r>
    </w:p>
    <w:p w14:paraId="336CB55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lcd1602_clear(void)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31EFCE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0917F4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就是发一条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>，功能与初始化里最后一条完全相同。</w:t>
      </w:r>
    </w:p>
    <w:p w14:paraId="18F939D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 main 没有调用它，因为初始化已经清过屏。以后做“刷新显示”的实验时，每轮先 </w:t>
      </w:r>
      <w:r>
        <w:rPr>
          <w:rFonts w:ascii="Consolas" w:hAnsi="Consolas" w:eastAsia="宋体"/>
          <w:b w:val="0"/>
          <w:color w:val="A31D1D"/>
          <w:sz w:val="20"/>
        </w:rPr>
        <w:t>clear</w:t>
      </w:r>
      <w:r>
        <w:rPr>
          <w:rFonts w:ascii="宋体" w:hAnsi="宋体" w:eastAsia="宋体"/>
          <w:b w:val="0"/>
          <w:sz w:val="21"/>
        </w:rPr>
        <w:t xml:space="preserve"> 再写，可以避免旧字符残留（比如上次显示 </w:t>
      </w:r>
      <w:r>
        <w:rPr>
          <w:rFonts w:ascii="Consolas" w:hAnsi="Consolas" w:eastAsia="宋体"/>
          <w:b w:val="0"/>
          <w:color w:val="A31D1D"/>
          <w:sz w:val="20"/>
        </w:rPr>
        <w:t>1234</w:t>
      </w:r>
      <w:r>
        <w:rPr>
          <w:rFonts w:ascii="宋体" w:hAnsi="宋体" w:eastAsia="宋体"/>
          <w:b w:val="0"/>
          <w:sz w:val="21"/>
        </w:rPr>
        <w:t xml:space="preserve">，这次只写 </w:t>
      </w:r>
      <w:r>
        <w:rPr>
          <w:rFonts w:ascii="Consolas" w:hAnsi="Consolas" w:eastAsia="宋体"/>
          <w:b w:val="0"/>
          <w:color w:val="A31D1D"/>
          <w:sz w:val="20"/>
        </w:rPr>
        <w:t>12</w:t>
      </w:r>
      <w:r>
        <w:rPr>
          <w:rFonts w:ascii="宋体" w:hAnsi="宋体" w:eastAsia="宋体"/>
          <w:b w:val="0"/>
          <w:sz w:val="21"/>
        </w:rPr>
        <w:t xml:space="preserve">，后面会留着 </w:t>
      </w:r>
      <w:r>
        <w:rPr>
          <w:rFonts w:ascii="Consolas" w:hAnsi="Consolas" w:eastAsia="宋体"/>
          <w:b w:val="0"/>
          <w:color w:val="A31D1D"/>
          <w:sz w:val="20"/>
        </w:rPr>
        <w:t>34</w:t>
      </w:r>
      <w:r>
        <w:rPr>
          <w:rFonts w:ascii="宋体" w:hAnsi="宋体" w:eastAsia="宋体"/>
          <w:b w:val="0"/>
          <w:sz w:val="21"/>
        </w:rPr>
        <w:t>）。</w:t>
      </w:r>
    </w:p>
    <w:p w14:paraId="3F2E98A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清屏后光标回到 0x00 地址，也就是第一行第一列。</w:t>
      </w:r>
    </w:p>
    <w:p w14:paraId="50FFF6B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段：按行列显示字符串</w:t>
      </w:r>
    </w:p>
    <w:p w14:paraId="28F379A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lcd1602_show_string(u8 x,u8 y,u8 *str)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if(y&gt;1||x&gt;15)return;//行列参数不对则强制退出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if(y&lt;1) //第1行显示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while(*str!='\0')//字符串是以'\0'结尾，只要前面有内容就显示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if(i&lt;16-x)//如果字符长度超过第一行显示范围，则在第二行继续显示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lcd1602_write_cmd(0x80+i+x);//第一行显示地址设置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lcd1602_write_cmd(0x40+0x80+i+x-16);//第二行显示地址设置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lcd1602_write_data(*str);//显示内容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str++;//指针递增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   //第2行显示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while(*str!='\0')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if(i&lt;16-x) //如果字符长度超过第二行显示范围，则在第一行继续显示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lcd1602_write_cmd(0x80+0x40+i+x);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lcd1602_write_cmd(0x80+i+x-16);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lcd1602_write_data(*str);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str++;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F0C6C7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56699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x</w:t>
      </w:r>
      <w:r>
        <w:rPr>
          <w:rFonts w:ascii="宋体" w:hAnsi="宋体" w:eastAsia="宋体"/>
          <w:b w:val="0"/>
          <w:sz w:val="21"/>
        </w:rPr>
        <w:t xml:space="preserve"> 是列（0~15），</w:t>
      </w:r>
      <w:r>
        <w:rPr>
          <w:rFonts w:ascii="Consolas" w:hAnsi="Consolas" w:eastAsia="宋体"/>
          <w:b w:val="0"/>
          <w:color w:val="A31D1D"/>
          <w:sz w:val="20"/>
        </w:rPr>
        <w:t>y</w:t>
      </w:r>
      <w:r>
        <w:rPr>
          <w:rFonts w:ascii="宋体" w:hAnsi="宋体" w:eastAsia="宋体"/>
          <w:b w:val="0"/>
          <w:sz w:val="21"/>
        </w:rPr>
        <w:t xml:space="preserve"> 是行（0 或 1），</w:t>
      </w:r>
      <w:r>
        <w:rPr>
          <w:rFonts w:ascii="Consolas" w:hAnsi="Consolas" w:eastAsia="宋体"/>
          <w:b w:val="0"/>
          <w:color w:val="A31D1D"/>
          <w:sz w:val="20"/>
        </w:rPr>
        <w:t>str</w:t>
      </w:r>
      <w:r>
        <w:rPr>
          <w:rFonts w:ascii="宋体" w:hAnsi="宋体" w:eastAsia="宋体"/>
          <w:b w:val="0"/>
          <w:sz w:val="21"/>
        </w:rPr>
        <w:t xml:space="preserve"> 是字符串首地址。</w:t>
      </w:r>
    </w:p>
    <w:p w14:paraId="58F4852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if(y&gt;1||x&gt;15)return;</w:t>
      </w:r>
      <w:r>
        <w:rPr>
          <w:rFonts w:ascii="宋体" w:hAnsi="宋体" w:eastAsia="宋体"/>
          <w:b w:val="0"/>
          <w:sz w:val="21"/>
        </w:rPr>
        <w:t xml:space="preserve"> 是</w:t>
      </w:r>
      <w:r>
        <w:rPr>
          <w:rFonts w:ascii="宋体" w:hAnsi="宋体" w:eastAsia="宋体"/>
          <w:b/>
          <w:color w:val="1F2D3D"/>
          <w:sz w:val="21"/>
        </w:rPr>
        <w:t>参数保护</w:t>
      </w:r>
      <w:r>
        <w:rPr>
          <w:rFonts w:ascii="宋体" w:hAnsi="宋体" w:eastAsia="宋体"/>
          <w:b w:val="0"/>
          <w:sz w:val="21"/>
        </w:rPr>
        <w:t>：行只有 0、1，列只有 0~15，超了直接退出，避免算出非法地址让屏幕乱显示。</w:t>
      </w:r>
    </w:p>
    <w:p w14:paraId="270D659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if(y&lt;1)</w:t>
      </w:r>
      <w:r>
        <w:rPr>
          <w:rFonts w:ascii="宋体" w:hAnsi="宋体" w:eastAsia="宋体"/>
          <w:b w:val="0"/>
          <w:sz w:val="21"/>
        </w:rPr>
        <w:t xml:space="preserve"> 判断是不是第一行，</w:t>
      </w:r>
      <w:r>
        <w:rPr>
          <w:rFonts w:ascii="Consolas" w:hAnsi="Consolas" w:eastAsia="宋体"/>
          <w:b w:val="0"/>
          <w:color w:val="A31D1D"/>
          <w:sz w:val="20"/>
        </w:rPr>
        <w:t>else</w:t>
      </w:r>
      <w:r>
        <w:rPr>
          <w:rFonts w:ascii="宋体" w:hAnsi="宋体" w:eastAsia="宋体"/>
          <w:b w:val="0"/>
          <w:sz w:val="21"/>
        </w:rPr>
        <w:t xml:space="preserve"> 就是第二行，两条分支结构完全对称，只是地址算法不同。</w:t>
      </w:r>
    </w:p>
    <w:p w14:paraId="7DD7F7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while(*str!='\0')</w:t>
      </w:r>
      <w:r>
        <w:rPr>
          <w:rFonts w:ascii="宋体" w:hAnsi="宋体" w:eastAsia="宋体"/>
          <w:b w:val="0"/>
          <w:sz w:val="21"/>
        </w:rPr>
        <w:t xml:space="preserve">：C 字符串以 </w:t>
      </w:r>
      <w:r>
        <w:rPr>
          <w:rFonts w:ascii="Consolas" w:hAnsi="Consolas" w:eastAsia="宋体"/>
          <w:b w:val="0"/>
          <w:color w:val="A31D1D"/>
          <w:sz w:val="20"/>
        </w:rPr>
        <w:t>\0</w:t>
      </w:r>
      <w:r>
        <w:rPr>
          <w:rFonts w:ascii="宋体" w:hAnsi="宋体" w:eastAsia="宋体"/>
          <w:b w:val="0"/>
          <w:sz w:val="21"/>
        </w:rPr>
        <w:t xml:space="preserve"> 结尾，</w:t>
      </w:r>
      <w:r>
        <w:rPr>
          <w:rFonts w:ascii="Consolas" w:hAnsi="Consolas" w:eastAsia="宋体"/>
          <w:b w:val="0"/>
          <w:color w:val="A31D1D"/>
          <w:sz w:val="20"/>
        </w:rPr>
        <w:t>*str</w:t>
      </w:r>
      <w:r>
        <w:rPr>
          <w:rFonts w:ascii="宋体" w:hAnsi="宋体" w:eastAsia="宋体"/>
          <w:b w:val="0"/>
          <w:sz w:val="21"/>
        </w:rPr>
        <w:t xml:space="preserve"> 取当前字符，遇到 0 就停。</w:t>
      </w:r>
      <w:r>
        <w:rPr>
          <w:rFonts w:ascii="Consolas" w:hAnsi="Consolas" w:eastAsia="宋体"/>
          <w:b w:val="0"/>
          <w:color w:val="A31D1D"/>
          <w:sz w:val="20"/>
        </w:rPr>
        <w:t>str++</w:t>
      </w:r>
      <w:r>
        <w:rPr>
          <w:rFonts w:ascii="宋体" w:hAnsi="宋体" w:eastAsia="宋体"/>
          <w:b w:val="0"/>
          <w:sz w:val="21"/>
        </w:rPr>
        <w:t xml:space="preserve"> 让指针指向下一个字符，</w:t>
      </w:r>
      <w:r>
        <w:rPr>
          <w:rFonts w:ascii="Consolas" w:hAnsi="Consolas" w:eastAsia="宋体"/>
          <w:b w:val="0"/>
          <w:color w:val="A31D1D"/>
          <w:sz w:val="20"/>
        </w:rPr>
        <w:t>i++</w:t>
      </w:r>
      <w:r>
        <w:rPr>
          <w:rFonts w:ascii="宋体" w:hAnsi="宋体" w:eastAsia="宋体"/>
          <w:b w:val="0"/>
          <w:sz w:val="21"/>
        </w:rPr>
        <w:t xml:space="preserve"> 记录已经写了几个字符。</w:t>
      </w:r>
    </w:p>
    <w:p w14:paraId="086B21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显示地址</w:t>
      </w:r>
      <w:r>
        <w:rPr>
          <w:rFonts w:ascii="宋体" w:hAnsi="宋体" w:eastAsia="宋体"/>
          <w:b w:val="0"/>
          <w:sz w:val="21"/>
        </w:rPr>
        <w:t xml:space="preserve">是这一章的核心：LCD1602 内部 DDRAM 第一行地址 0x00~0x0F，第二行地址 0x40~0x4F。要定位到某个位置，命令 = </w:t>
      </w:r>
      <w:r>
        <w:rPr>
          <w:rFonts w:ascii="Consolas" w:hAnsi="Consolas" w:eastAsia="宋体"/>
          <w:b w:val="0"/>
          <w:color w:val="A31D1D"/>
          <w:sz w:val="20"/>
        </w:rPr>
        <w:t>0x80 + 地址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是“设置 DDRAM 地址”指令的标志位，低 7 位才是真实地址。</w:t>
      </w:r>
    </w:p>
    <w:p w14:paraId="093AF4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第一行第 x 列 = </w:t>
      </w:r>
      <w:r>
        <w:rPr>
          <w:rFonts w:ascii="Consolas" w:hAnsi="Consolas" w:eastAsia="宋体"/>
          <w:b w:val="0"/>
          <w:color w:val="A31D1D"/>
          <w:sz w:val="20"/>
        </w:rPr>
        <w:t>0x80 + x</w:t>
      </w:r>
      <w:r>
        <w:rPr>
          <w:rFonts w:ascii="宋体" w:hAnsi="宋体" w:eastAsia="宋体"/>
          <w:b w:val="0"/>
          <w:sz w:val="21"/>
        </w:rPr>
        <w:t xml:space="preserve">，代码写成 </w:t>
      </w:r>
      <w:r>
        <w:rPr>
          <w:rFonts w:ascii="Consolas" w:hAnsi="Consolas" w:eastAsia="宋体"/>
          <w:b w:val="0"/>
          <w:color w:val="A31D1D"/>
          <w:sz w:val="20"/>
        </w:rPr>
        <w:t>0x80+i+x</w:t>
      </w:r>
      <w:r>
        <w:rPr>
          <w:rFonts w:ascii="宋体" w:hAnsi="宋体" w:eastAsia="宋体"/>
          <w:b w:val="0"/>
          <w:sz w:val="21"/>
        </w:rPr>
        <w:t xml:space="preserve">；第二行第 x 列 = </w:t>
      </w:r>
      <w:r>
        <w:rPr>
          <w:rFonts w:ascii="Consolas" w:hAnsi="Consolas" w:eastAsia="宋体"/>
          <w:b w:val="0"/>
          <w:color w:val="A31D1D"/>
          <w:sz w:val="20"/>
        </w:rPr>
        <w:t>0x80 + 0x40 + x</w:t>
      </w:r>
      <w:r>
        <w:rPr>
          <w:rFonts w:ascii="宋体" w:hAnsi="宋体" w:eastAsia="宋体"/>
          <w:b w:val="0"/>
          <w:sz w:val="21"/>
        </w:rPr>
        <w:t xml:space="preserve">，代码写成 </w:t>
      </w:r>
      <w:r>
        <w:rPr>
          <w:rFonts w:ascii="Consolas" w:hAnsi="Consolas" w:eastAsia="宋体"/>
          <w:b w:val="0"/>
          <w:color w:val="A31D1D"/>
          <w:sz w:val="20"/>
        </w:rPr>
        <w:t>0x40+0x80+i+x-16</w:t>
      </w:r>
      <w:r>
        <w:rPr>
          <w:rFonts w:ascii="宋体" w:hAnsi="宋体" w:eastAsia="宋体"/>
          <w:b w:val="0"/>
          <w:sz w:val="21"/>
        </w:rPr>
        <w:t xml:space="preserve">，也就是 </w:t>
      </w:r>
      <w:r>
        <w:rPr>
          <w:rFonts w:ascii="Consolas" w:hAnsi="Consolas" w:eastAsia="宋体"/>
          <w:b w:val="0"/>
          <w:color w:val="A31D1D"/>
          <w:sz w:val="20"/>
        </w:rPr>
        <w:t>0xC0 + (i+x-16)</w:t>
      </w:r>
      <w:r>
        <w:rPr>
          <w:rFonts w:ascii="宋体" w:hAnsi="宋体" w:eastAsia="宋体"/>
          <w:b w:val="0"/>
          <w:sz w:val="21"/>
        </w:rPr>
        <w:t xml:space="preserve">，其中 </w:t>
      </w:r>
      <w:r>
        <w:rPr>
          <w:rFonts w:ascii="Consolas" w:hAnsi="Consolas" w:eastAsia="宋体"/>
          <w:b w:val="0"/>
          <w:color w:val="A31D1D"/>
          <w:sz w:val="20"/>
        </w:rPr>
        <w:t>i+x-16</w:t>
      </w:r>
      <w:r>
        <w:rPr>
          <w:rFonts w:ascii="宋体" w:hAnsi="宋体" w:eastAsia="宋体"/>
          <w:b w:val="0"/>
          <w:sz w:val="21"/>
        </w:rPr>
        <w:t xml:space="preserve"> 是越过第一行末尾后在第 2 行的列号。</w:t>
      </w:r>
    </w:p>
    <w:p w14:paraId="055C5FC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if(i&lt;16-x)</w:t>
      </w:r>
      <w:r>
        <w:rPr>
          <w:rFonts w:ascii="宋体" w:hAnsi="宋体" w:eastAsia="宋体"/>
          <w:b w:val="0"/>
          <w:sz w:val="21"/>
        </w:rPr>
        <w:t xml:space="preserve"> 处理</w:t>
      </w:r>
      <w:r>
        <w:rPr>
          <w:rFonts w:ascii="宋体" w:hAnsi="宋体" w:eastAsia="宋体"/>
          <w:b/>
          <w:color w:val="1F2D3D"/>
          <w:sz w:val="21"/>
        </w:rPr>
        <w:t>自动换行</w:t>
      </w:r>
      <w:r>
        <w:rPr>
          <w:rFonts w:ascii="宋体" w:hAnsi="宋体" w:eastAsia="宋体"/>
          <w:b w:val="0"/>
          <w:sz w:val="21"/>
        </w:rPr>
        <w:t xml:space="preserve">：没写满第一行就继续在第一行，写满 16 个才跳到第二行开头。本章 </w:t>
      </w:r>
      <w:r>
        <w:rPr>
          <w:rFonts w:ascii="Consolas" w:hAnsi="Consolas" w:eastAsia="宋体"/>
          <w:b w:val="0"/>
          <w:color w:val="A31D1D"/>
          <w:sz w:val="20"/>
        </w:rPr>
        <w:t>"Hello World!"</w:t>
      </w:r>
      <w:r>
        <w:rPr>
          <w:rFonts w:ascii="宋体" w:hAnsi="宋体" w:eastAsia="宋体"/>
          <w:b w:val="0"/>
          <w:sz w:val="21"/>
        </w:rPr>
        <w:t xml:space="preserve"> 只有 12 个字符，不会触发换行。</w:t>
      </w:r>
    </w:p>
    <w:p w14:paraId="1CD360E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第二行的分支只是把两个地址公式对调：留在第二行用 </w:t>
      </w:r>
      <w:r>
        <w:rPr>
          <w:rFonts w:ascii="Consolas" w:hAnsi="Consolas" w:eastAsia="宋体"/>
          <w:b w:val="0"/>
          <w:color w:val="A31D1D"/>
          <w:sz w:val="20"/>
        </w:rPr>
        <w:t>0x80+0x40+i+x</w:t>
      </w:r>
      <w:r>
        <w:rPr>
          <w:rFonts w:ascii="宋体" w:hAnsi="宋体" w:eastAsia="宋体"/>
          <w:b w:val="0"/>
          <w:sz w:val="21"/>
        </w:rPr>
        <w:t xml:space="preserve">，写满 16 个回卷到第一行用 </w:t>
      </w:r>
      <w:r>
        <w:rPr>
          <w:rFonts w:ascii="Consolas" w:hAnsi="Consolas" w:eastAsia="宋体"/>
          <w:b w:val="0"/>
          <w:color w:val="A31D1D"/>
          <w:sz w:val="20"/>
        </w:rPr>
        <w:t>0x80+i+x-16</w:t>
      </w:r>
      <w:r>
        <w:rPr>
          <w:rFonts w:ascii="宋体" w:hAnsi="宋体" w:eastAsia="宋体"/>
          <w:b w:val="0"/>
          <w:sz w:val="21"/>
        </w:rPr>
        <w:t>。</w:t>
      </w:r>
    </w:p>
    <w:p w14:paraId="31ADAC4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这种“写满一行自动绕到另一行”的写法让调用者不用关心长度，但字符串太长会“绕回去覆盖”，实际用最好自己控制长度不超过一行剩余空间。</w:t>
      </w:r>
    </w:p>
    <w:p w14:paraId="58A959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每个字符都是“先设地址、再写数据”两步。因为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已经让地址自动加 1，其实可以只在开头设一次地址；逐字符设地址更直观，也不怕中途被打断。</w:t>
      </w:r>
    </w:p>
    <w:p w14:paraId="3027664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4" w:name="_Toc27389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74"/>
    </w:p>
    <w:p w14:paraId="2C0E2A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RS 决定“命令还是数据”，RW 决定“读还是写”，E 的</w:t>
      </w:r>
      <w:r>
        <w:rPr>
          <w:rFonts w:ascii="宋体" w:hAnsi="宋体" w:eastAsia="宋体"/>
          <w:b/>
          <w:color w:val="1F2D3D"/>
          <w:sz w:val="21"/>
        </w:rPr>
        <w:t>下降沿</w:t>
      </w:r>
      <w:r>
        <w:rPr>
          <w:rFonts w:ascii="宋体" w:hAnsi="宋体" w:eastAsia="宋体"/>
          <w:b w:val="0"/>
          <w:sz w:val="21"/>
        </w:rPr>
        <w:t>才真正把数据锁进 LCD，上升沿只是开始。</w:t>
      </w:r>
    </w:p>
    <w:p w14:paraId="20B6D1F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写命令和写数据的代码只差 RS 这一位，其他时序完全一样。</w:t>
      </w:r>
    </w:p>
    <w:p w14:paraId="22B3C0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初始化顺序固定：0x38 设接口 → 0x0C 开显示 → 0x06 光标右移 → 0x01 清屏；0x0C 是“无光标不闪烁”，不是注释写的“光标闪烁”。</w:t>
      </w:r>
    </w:p>
    <w:p w14:paraId="1961E0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显示地址 = 0x80 + DDRAM 地址，第一行 0x00~0x0F，第二行 0x40~0x4F，所以第二行是 0xC0 开头。</w:t>
      </w:r>
    </w:p>
    <w:p w14:paraId="6AAD84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本章没有读忙标志，用 1ms 延时代替；忙标志是 RS=0、RW=1 时读 D7，想提速可以改成忙检测。</w:t>
      </w:r>
    </w:p>
    <w:p w14:paraId="19C743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LCD 写一次就保持显示，不需要像数码管那样不停扫描；main 里的空死循环就是让程序停住。</w:t>
      </w:r>
    </w:p>
    <w:p w14:paraId="032741BF">
      <w:pPr>
        <w:keepNext/>
        <w:pageBreakBefore/>
        <w:spacing w:before="0" w:after="200"/>
        <w:outlineLvl w:val="0"/>
      </w:pPr>
      <w:bookmarkStart w:id="275" w:name="ch31"/>
      <w:bookmarkStart w:id="276" w:name="_Toc4602"/>
      <w:r>
        <w:rPr>
          <w:rFonts w:ascii="微软雅黑" w:hAnsi="微软雅黑" w:eastAsia="微软雅黑"/>
          <w:b/>
          <w:color w:val="1F2D3D"/>
          <w:sz w:val="44"/>
        </w:rPr>
        <w:t>第31章 TFTLCD显示实验</w:t>
      </w:r>
      <w:bookmarkEnd w:id="275"/>
      <w:bookmarkEnd w:id="276"/>
    </w:p>
    <w:p w14:paraId="178E505B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D:\51\新实验HEX合集\26-TFTLCD显示实验\26-TFTLCD显示实验.hex</w:t>
      </w:r>
    </w:p>
    <w:p w14:paraId="3C2A6816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给 51 单片机接一块 8080 并口的 TFT 彩屏，用驱动库在屏幕上画出三行英文、一行数字、四个汉字和一张图片。</w:t>
      </w:r>
    </w:p>
    <w:p w14:paraId="050FB33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7" w:name="_Toc12951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77"/>
    </w:p>
    <w:p w14:paraId="4BA08C7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下载程序后，把 TFT 彩屏插到板上标着 TFT 的插座里，初始化完成后屏幕变成白底。左上角从上到下依次是蓝色的小号、中号、大号 “Hello World”，接着是 “0123456789”，再下面是“伍陆电子”四个黑体字模的汉字（同样是蓝色），最下面是一张 80×80 的小图片。程序最后停在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空循环里，画面不再变化。</w:t>
      </w:r>
    </w:p>
    <w:p w14:paraId="7B5DF05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因为屏幕初始化时会读一次 ID 并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出去，如果你的串口助手能收到数据，会看到一行类似 </w:t>
      </w:r>
      <w:r>
        <w:rPr>
          <w:rFonts w:ascii="Consolas" w:hAnsi="Consolas" w:eastAsia="宋体"/>
          <w:b w:val="0"/>
          <w:color w:val="A31D1D"/>
          <w:sz w:val="20"/>
        </w:rPr>
        <w:t xml:space="preserve"> LCD ID:xx</w:t>
      </w:r>
      <w:r>
        <w:rPr>
          <w:rFonts w:ascii="宋体" w:hAnsi="宋体" w:eastAsia="宋体"/>
          <w:b w:val="0"/>
          <w:sz w:val="21"/>
        </w:rPr>
        <w:t xml:space="preserve"> 的打印（能不能收到取决于工程里有没有重定向 </w:t>
      </w:r>
      <w:r>
        <w:rPr>
          <w:rFonts w:ascii="Consolas" w:hAnsi="Consolas" w:eastAsia="宋体"/>
          <w:b w:val="0"/>
          <w:color w:val="A31D1D"/>
          <w:sz w:val="20"/>
        </w:rPr>
        <w:t>putchar</w:t>
      </w:r>
      <w:r>
        <w:rPr>
          <w:rFonts w:ascii="宋体" w:hAnsi="宋体" w:eastAsia="宋体"/>
          <w:b w:val="0"/>
          <w:sz w:val="21"/>
        </w:rPr>
        <w:t>，见后面的 uart.c）。</w:t>
      </w:r>
    </w:p>
    <w:p w14:paraId="7E2DA89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8" w:name="_Toc12534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78"/>
    </w:p>
    <w:p w14:paraId="4E08A41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引脚全部来自 </w:t>
      </w:r>
      <w:r>
        <w:rPr>
          <w:rFonts w:ascii="Consolas" w:hAnsi="Consolas" w:eastAsia="宋体"/>
          <w:b w:val="0"/>
          <w:color w:val="A31D1D"/>
          <w:sz w:val="20"/>
        </w:rPr>
        <w:t>tftlcd.h</w:t>
      </w:r>
      <w:r>
        <w:rPr>
          <w:rFonts w:ascii="宋体" w:hAnsi="宋体" w:eastAsia="宋体"/>
          <w:b w:val="0"/>
          <w:sz w:val="21"/>
        </w:rPr>
        <w:t xml:space="preserve"> 的宏定义，屏幕型号以 </w:t>
      </w:r>
      <w:r>
        <w:rPr>
          <w:rFonts w:ascii="Consolas" w:hAnsi="Consolas" w:eastAsia="宋体"/>
          <w:b w:val="0"/>
          <w:color w:val="A31D1D"/>
          <w:sz w:val="20"/>
        </w:rPr>
        <w:t>tftlcd.h</w:t>
      </w:r>
      <w:r>
        <w:rPr>
          <w:rFonts w:ascii="宋体" w:hAnsi="宋体" w:eastAsia="宋体"/>
          <w:b w:val="0"/>
          <w:sz w:val="21"/>
        </w:rPr>
        <w:t xml:space="preserve"> 里打开的那个宏为准（本工程是 </w:t>
      </w:r>
      <w:r>
        <w:rPr>
          <w:rFonts w:ascii="Consolas" w:hAnsi="Consolas" w:eastAsia="宋体"/>
          <w:b w:val="0"/>
          <w:color w:val="A31D1D"/>
          <w:sz w:val="20"/>
        </w:rPr>
        <w:t>TFT20_ILI9341</w:t>
      </w:r>
      <w:r>
        <w:rPr>
          <w:rFonts w:ascii="宋体" w:hAnsi="宋体" w:eastAsia="宋体"/>
          <w:b w:val="0"/>
          <w:sz w:val="21"/>
        </w:rPr>
        <w:t>）。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1A33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2D9CC9B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432DDD6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75A0214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4B1233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45CE0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FE950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TFT_CS</w:t>
            </w:r>
          </w:p>
        </w:tc>
        <w:tc>
          <w:tcPr>
            <w:tcW w:w="2381" w:type="dxa"/>
          </w:tcPr>
          <w:p w14:paraId="1A414C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P2^7</w:t>
            </w:r>
          </w:p>
        </w:tc>
        <w:tc>
          <w:tcPr>
            <w:tcW w:w="2381" w:type="dxa"/>
          </w:tcPr>
          <w:p w14:paraId="3BE24E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CS</w:t>
            </w:r>
          </w:p>
        </w:tc>
        <w:tc>
          <w:tcPr>
            <w:tcW w:w="2381" w:type="dxa"/>
          </w:tcPr>
          <w:p w14:paraId="6675AD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片选，低电平有效</w:t>
            </w:r>
          </w:p>
        </w:tc>
      </w:tr>
      <w:tr w14:paraId="4267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371DD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TFT_RS</w:t>
            </w:r>
          </w:p>
        </w:tc>
        <w:tc>
          <w:tcPr>
            <w:tcW w:w="2381" w:type="dxa"/>
          </w:tcPr>
          <w:p w14:paraId="632EEC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P2^6</w:t>
            </w:r>
          </w:p>
        </w:tc>
        <w:tc>
          <w:tcPr>
            <w:tcW w:w="2381" w:type="dxa"/>
          </w:tcPr>
          <w:p w14:paraId="51132D9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RS（DC）</w:t>
            </w:r>
          </w:p>
        </w:tc>
        <w:tc>
          <w:tcPr>
            <w:tcW w:w="2381" w:type="dxa"/>
          </w:tcPr>
          <w:p w14:paraId="592063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0 写命令，1 写数据</w:t>
            </w:r>
          </w:p>
        </w:tc>
      </w:tr>
      <w:tr w14:paraId="08AA1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F8DA1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TFT_WR</w:t>
            </w:r>
          </w:p>
        </w:tc>
        <w:tc>
          <w:tcPr>
            <w:tcW w:w="2381" w:type="dxa"/>
          </w:tcPr>
          <w:p w14:paraId="3669BAA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15D4CA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WR</w:t>
            </w:r>
          </w:p>
        </w:tc>
        <w:tc>
          <w:tcPr>
            <w:tcW w:w="2381" w:type="dxa"/>
          </w:tcPr>
          <w:p w14:paraId="6B322F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写脉冲，上升沿锁存数据</w:t>
            </w:r>
          </w:p>
        </w:tc>
      </w:tr>
      <w:tr w14:paraId="78AB6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D1B5A1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TFT_RD</w:t>
            </w:r>
          </w:p>
        </w:tc>
        <w:tc>
          <w:tcPr>
            <w:tcW w:w="2381" w:type="dxa"/>
          </w:tcPr>
          <w:p w14:paraId="4A8D74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0B0F42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RD</w:t>
            </w:r>
          </w:p>
        </w:tc>
        <w:tc>
          <w:tcPr>
            <w:tcW w:w="2381" w:type="dxa"/>
          </w:tcPr>
          <w:p w14:paraId="26E3BC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读脉冲，低电平期间数据有效</w:t>
            </w:r>
          </w:p>
        </w:tc>
      </w:tr>
      <w:tr w14:paraId="167C9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121D8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TFT_RST</w:t>
            </w:r>
          </w:p>
        </w:tc>
        <w:tc>
          <w:tcPr>
            <w:tcW w:w="2381" w:type="dxa"/>
          </w:tcPr>
          <w:p w14:paraId="5C97BA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P3^3</w:t>
            </w:r>
          </w:p>
        </w:tc>
        <w:tc>
          <w:tcPr>
            <w:tcW w:w="2381" w:type="dxa"/>
          </w:tcPr>
          <w:p w14:paraId="757033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RESET</w:t>
            </w:r>
          </w:p>
        </w:tc>
        <w:tc>
          <w:tcPr>
            <w:tcW w:w="2381" w:type="dxa"/>
          </w:tcPr>
          <w:p w14:paraId="37087E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低电平复位</w:t>
            </w:r>
          </w:p>
        </w:tc>
      </w:tr>
      <w:tr w14:paraId="23FAA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778648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数据口 D0~D7</w:t>
            </w:r>
          </w:p>
        </w:tc>
        <w:tc>
          <w:tcPr>
            <w:tcW w:w="2381" w:type="dxa"/>
          </w:tcPr>
          <w:p w14:paraId="09CC2A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P1 口</w:t>
            </w:r>
          </w:p>
        </w:tc>
        <w:tc>
          <w:tcPr>
            <w:tcW w:w="2381" w:type="dxa"/>
          </w:tcPr>
          <w:p w14:paraId="3EDF97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D0~D7</w:t>
            </w:r>
          </w:p>
        </w:tc>
        <w:tc>
          <w:tcPr>
            <w:tcW w:w="2381" w:type="dxa"/>
          </w:tcPr>
          <w:p w14:paraId="1D7CB647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TFT_DATAPORTH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P1；本驱动 ILI9341 分支只用 8 位</w:t>
            </w:r>
          </w:p>
        </w:tc>
      </w:tr>
      <w:tr w14:paraId="2A424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DC6570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背光、电源</w:t>
            </w:r>
          </w:p>
        </w:tc>
        <w:tc>
          <w:tcPr>
            <w:tcW w:w="2381" w:type="dxa"/>
          </w:tcPr>
          <w:p w14:paraId="6ADFB4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见原理图</w:t>
            </w:r>
          </w:p>
        </w:tc>
        <w:tc>
          <w:tcPr>
            <w:tcW w:w="2381" w:type="dxa"/>
          </w:tcPr>
          <w:p w14:paraId="54B2ED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彩屏 BL、VCC、GND</w:t>
            </w:r>
          </w:p>
        </w:tc>
        <w:tc>
          <w:tcPr>
            <w:tcW w:w="2381" w:type="dxa"/>
          </w:tcPr>
          <w:p w14:paraId="560688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具体以原理图为准</w:t>
            </w:r>
          </w:p>
        </w:tc>
      </w:tr>
    </w:tbl>
    <w:p w14:paraId="22D9E4AB">
      <w:pPr>
        <w:spacing w:after="40"/>
      </w:pPr>
    </w:p>
    <w:p w14:paraId="450C54C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需要注意两点：</w:t>
      </w:r>
    </w:p>
    <w:p w14:paraId="18E412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tftlcd.h</w:t>
      </w:r>
      <w:r>
        <w:rPr>
          <w:rFonts w:ascii="宋体" w:hAnsi="宋体" w:eastAsia="宋体"/>
          <w:b w:val="0"/>
          <w:sz w:val="21"/>
        </w:rPr>
        <w:t xml:space="preserve"> 里同时写了 </w:t>
      </w:r>
      <w:r>
        <w:rPr>
          <w:rFonts w:ascii="Consolas" w:hAnsi="Consolas" w:eastAsia="宋体"/>
          <w:b w:val="0"/>
          <w:color w:val="A31D1D"/>
          <w:sz w:val="20"/>
        </w:rPr>
        <w:t>TFT_DATAPORTH P1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TFT_DATAPORTL P0</w:t>
      </w:r>
      <w:r>
        <w:rPr>
          <w:rFonts w:ascii="宋体" w:hAnsi="宋体" w:eastAsia="宋体"/>
          <w:b w:val="0"/>
          <w:sz w:val="21"/>
        </w:rPr>
        <w:t xml:space="preserve">，那是给 16 位并口的屏准备的。当前打开的 ILI9341 分支只往 P1 写一个字节，P0 不参与，所以是 </w:t>
      </w:r>
      <w:r>
        <w:rPr>
          <w:rFonts w:ascii="宋体" w:hAnsi="宋体" w:eastAsia="宋体"/>
          <w:b/>
          <w:color w:val="1F2D3D"/>
          <w:sz w:val="21"/>
        </w:rPr>
        <w:t>8 位 8080 并口</w:t>
      </w:r>
      <w:r>
        <w:rPr>
          <w:rFonts w:ascii="宋体" w:hAnsi="宋体" w:eastAsia="宋体"/>
          <w:b w:val="0"/>
          <w:sz w:val="21"/>
        </w:rPr>
        <w:t>。</w:t>
      </w:r>
    </w:p>
    <w:p w14:paraId="36827B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同一份代码支持十几种屏，靠的是 </w:t>
      </w:r>
      <w:r>
        <w:rPr>
          <w:rFonts w:ascii="Consolas" w:hAnsi="Consolas" w:eastAsia="宋体"/>
          <w:b w:val="0"/>
          <w:color w:val="A31D1D"/>
          <w:sz w:val="20"/>
        </w:rPr>
        <w:t>#ifdef</w:t>
      </w:r>
      <w:r>
        <w:rPr>
          <w:rFonts w:ascii="宋体" w:hAnsi="宋体" w:eastAsia="宋体"/>
          <w:b w:val="0"/>
          <w:sz w:val="21"/>
        </w:rPr>
        <w:t xml:space="preserve"> 一大堆分支。换屏时</w:t>
      </w:r>
      <w:r>
        <w:rPr>
          <w:rFonts w:ascii="宋体" w:hAnsi="宋体" w:eastAsia="宋体"/>
          <w:b/>
          <w:color w:val="1F2D3D"/>
          <w:sz w:val="21"/>
        </w:rPr>
        <w:t>只能打开一个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宋体"/>
          <w:b w:val="0"/>
          <w:color w:val="A31D1D"/>
          <w:sz w:val="20"/>
        </w:rPr>
        <w:t>#define TFTxx_xxx</w:t>
      </w:r>
      <w:r>
        <w:rPr>
          <w:rFonts w:ascii="宋体" w:hAnsi="宋体" w:eastAsia="宋体"/>
          <w:b w:val="0"/>
          <w:sz w:val="21"/>
        </w:rPr>
        <w:t xml:space="preserve">，并且分辨率宏 </w:t>
      </w:r>
      <w:r>
        <w:rPr>
          <w:rFonts w:ascii="Consolas" w:hAnsi="Consolas" w:eastAsia="宋体"/>
          <w:b w:val="0"/>
          <w:color w:val="A31D1D"/>
          <w:sz w:val="20"/>
        </w:rPr>
        <w:t>WIDTH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color w:val="A31D1D"/>
          <w:sz w:val="20"/>
        </w:rPr>
        <w:t>HEIGHT</w:t>
      </w:r>
      <w:r>
        <w:rPr>
          <w:rFonts w:ascii="宋体" w:hAnsi="宋体" w:eastAsia="宋体"/>
          <w:b w:val="0"/>
          <w:sz w:val="21"/>
        </w:rPr>
        <w:t xml:space="preserve"> 会跟着变。本工程 </w:t>
      </w:r>
      <w:r>
        <w:rPr>
          <w:rFonts w:ascii="Consolas" w:hAnsi="Consolas" w:eastAsia="宋体"/>
          <w:b w:val="0"/>
          <w:color w:val="A31D1D"/>
          <w:sz w:val="20"/>
        </w:rPr>
        <w:t>TFT20_ILI9341</w:t>
      </w:r>
      <w:r>
        <w:rPr>
          <w:rFonts w:ascii="宋体" w:hAnsi="宋体" w:eastAsia="宋体"/>
          <w:b w:val="0"/>
          <w:sz w:val="21"/>
        </w:rPr>
        <w:t xml:space="preserve"> 对应 240×320，虽然名字里写着 20，但分辨率以宏为准。</w:t>
      </w:r>
    </w:p>
    <w:p w14:paraId="40C8035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79" w:name="_Toc29286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79"/>
    </w:p>
    <w:p w14:paraId="7295621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UART_Init()</w:t>
      </w:r>
      <w:r>
        <w:rPr>
          <w:rFonts w:ascii="宋体" w:hAnsi="宋体" w:eastAsia="宋体"/>
          <w:b w:val="0"/>
          <w:sz w:val="21"/>
        </w:rPr>
        <w:t xml:space="preserve">：串口配成 9600、8 位、1 停止位，给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调试用。</w:t>
      </w:r>
    </w:p>
    <w:p w14:paraId="17DFE07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TFTLCD_Init()</w:t>
      </w:r>
      <w:r>
        <w:rPr>
          <w:rFonts w:ascii="宋体" w:hAnsi="宋体" w:eastAsia="宋体"/>
          <w:b w:val="0"/>
          <w:sz w:val="21"/>
        </w:rPr>
        <w:t xml:space="preserve">：拉低 RST 复位屏幕，读 ID，按 ILI9341 的寄存器表逐条写入初始化参数，最后发 </w:t>
      </w:r>
      <w:r>
        <w:rPr>
          <w:rFonts w:ascii="Consolas" w:hAnsi="Consolas" w:eastAsia="宋体"/>
          <w:b w:val="0"/>
          <w:color w:val="A31D1D"/>
          <w:sz w:val="20"/>
        </w:rPr>
        <w:t>0x29</w:t>
      </w:r>
      <w:r>
        <w:rPr>
          <w:rFonts w:ascii="宋体" w:hAnsi="宋体" w:eastAsia="宋体"/>
          <w:b w:val="0"/>
          <w:sz w:val="21"/>
        </w:rPr>
        <w:t xml:space="preserve"> 开显示。</w:t>
      </w:r>
    </w:p>
    <w:p w14:paraId="348A75A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TFTLCD_Init()</w:t>
      </w:r>
      <w:r>
        <w:rPr>
          <w:rFonts w:ascii="宋体" w:hAnsi="宋体" w:eastAsia="宋体"/>
          <w:b w:val="0"/>
          <w:sz w:val="21"/>
        </w:rPr>
        <w:t xml:space="preserve"> 内部调用 </w:t>
      </w:r>
      <w:r>
        <w:rPr>
          <w:rFonts w:ascii="Consolas" w:hAnsi="Consolas" w:eastAsia="宋体"/>
          <w:b w:val="0"/>
          <w:color w:val="A31D1D"/>
          <w:sz w:val="20"/>
        </w:rPr>
        <w:t>LCD_Display_Dir(TFTLCD_DIR)</w:t>
      </w:r>
      <w:r>
        <w:rPr>
          <w:rFonts w:ascii="宋体" w:hAnsi="宋体" w:eastAsia="宋体"/>
          <w:b w:val="0"/>
          <w:sz w:val="21"/>
        </w:rPr>
        <w:t xml:space="preserve">：设成竖屏，并把 </w:t>
      </w:r>
      <w:r>
        <w:rPr>
          <w:rFonts w:ascii="Consolas" w:hAnsi="Consolas" w:eastAsia="宋体"/>
          <w:b w:val="0"/>
          <w:color w:val="A31D1D"/>
          <w:sz w:val="20"/>
        </w:rPr>
        <w:t>tftlcd_data.width/height</w:t>
      </w:r>
      <w:r>
        <w:rPr>
          <w:rFonts w:ascii="宋体" w:hAnsi="宋体" w:eastAsia="宋体"/>
          <w:b w:val="0"/>
          <w:sz w:val="21"/>
        </w:rPr>
        <w:t xml:space="preserve"> 填成 240/320。</w:t>
      </w:r>
    </w:p>
    <w:p w14:paraId="43CA626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Consolas" w:hAnsi="Consolas" w:eastAsia="宋体"/>
          <w:b w:val="0"/>
          <w:color w:val="A31D1D"/>
          <w:sz w:val="20"/>
        </w:rPr>
        <w:t>TFTLCD_Init()</w:t>
      </w:r>
      <w:r>
        <w:rPr>
          <w:rFonts w:ascii="宋体" w:hAnsi="宋体" w:eastAsia="宋体"/>
          <w:b w:val="0"/>
          <w:sz w:val="21"/>
        </w:rPr>
        <w:t xml:space="preserve"> 内部再调 </w:t>
      </w:r>
      <w:r>
        <w:rPr>
          <w:rFonts w:ascii="Consolas" w:hAnsi="Consolas" w:eastAsia="宋体"/>
          <w:b w:val="0"/>
          <w:color w:val="A31D1D"/>
          <w:sz w:val="20"/>
        </w:rPr>
        <w:t>LCD_Clear(BACK_COLOR)</w:t>
      </w:r>
      <w:r>
        <w:rPr>
          <w:rFonts w:ascii="宋体" w:hAnsi="宋体" w:eastAsia="宋体"/>
          <w:b w:val="0"/>
          <w:sz w:val="21"/>
        </w:rPr>
        <w:t>：整屏填背景色（白色）。</w:t>
      </w:r>
    </w:p>
    <w:p w14:paraId="058AF33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Consolas" w:hAnsi="Consolas" w:eastAsia="宋体"/>
          <w:b w:val="0"/>
          <w:color w:val="A31D1D"/>
          <w:sz w:val="20"/>
        </w:rPr>
        <w:t>FRONT_COLOR=BLUE</w:t>
      </w:r>
      <w:r>
        <w:rPr>
          <w:rFonts w:ascii="宋体" w:hAnsi="宋体" w:eastAsia="宋体"/>
          <w:b w:val="0"/>
          <w:sz w:val="21"/>
        </w:rPr>
        <w:t>：把全局画笔颜色改成蓝色，后面画字都用它。</w:t>
      </w:r>
    </w:p>
    <w:p w14:paraId="5C861DC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连调四次 </w:t>
      </w:r>
      <w:r>
        <w:rPr>
          <w:rFonts w:ascii="Consolas" w:hAnsi="Consolas" w:eastAsia="宋体"/>
          <w:b w:val="0"/>
          <w:color w:val="A31D1D"/>
          <w:sz w:val="20"/>
        </w:rPr>
        <w:t>LCD_ShowString</w:t>
      </w:r>
      <w:r>
        <w:rPr>
          <w:rFonts w:ascii="宋体" w:hAnsi="宋体" w:eastAsia="宋体"/>
          <w:b w:val="0"/>
          <w:sz w:val="21"/>
        </w:rPr>
        <w:t>，用 12、16、24 号字各写一行，再写一行数字。</w:t>
      </w:r>
    </w:p>
    <w:p w14:paraId="3A280DE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LCD_ShowFontHZ(10,100,"伍陆电子")</w:t>
      </w:r>
      <w:r>
        <w:rPr>
          <w:rFonts w:ascii="宋体" w:hAnsi="宋体" w:eastAsia="宋体"/>
          <w:b w:val="0"/>
          <w:sz w:val="21"/>
        </w:rPr>
        <w:t>：查 32×29 汉字字模，逐点写出四个汉字。</w:t>
      </w:r>
    </w:p>
    <w:p w14:paraId="079FBAE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Consolas" w:hAnsi="Consolas" w:eastAsia="宋体"/>
          <w:b w:val="0"/>
          <w:color w:val="A31D1D"/>
          <w:sz w:val="20"/>
        </w:rPr>
        <w:t>LCD_ShowPicture(10,140,80,80,(u8 *) gImage_1)</w:t>
      </w:r>
      <w:r>
        <w:rPr>
          <w:rFonts w:ascii="宋体" w:hAnsi="宋体" w:eastAsia="宋体"/>
          <w:b w:val="0"/>
          <w:sz w:val="21"/>
        </w:rPr>
        <w:t xml:space="preserve">：把 </w:t>
      </w:r>
      <w:r>
        <w:rPr>
          <w:rFonts w:ascii="Consolas" w:hAnsi="Consolas" w:eastAsia="宋体"/>
          <w:b w:val="0"/>
          <w:color w:val="A31D1D"/>
          <w:sz w:val="20"/>
        </w:rPr>
        <w:t>1.h</w:t>
      </w:r>
      <w:r>
        <w:rPr>
          <w:rFonts w:ascii="宋体" w:hAnsi="宋体" w:eastAsia="宋体"/>
          <w:b w:val="0"/>
          <w:sz w:val="21"/>
        </w:rPr>
        <w:t xml:space="preserve"> 里的图片数组逐点写进 80×80 的窗口。</w:t>
      </w:r>
    </w:p>
    <w:p w14:paraId="5F72EBA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空循环，画面保持不动。</w:t>
      </w:r>
    </w:p>
    <w:p w14:paraId="147FB33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80" w:name="_Toc840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80"/>
    </w:p>
    <w:p w14:paraId="3E5D660D">
      <w:pPr>
        <w:keepNext/>
        <w:spacing w:before="220" w:after="80"/>
        <w:outlineLvl w:val="2"/>
      </w:pPr>
      <w:bookmarkStart w:id="281" w:name="_Toc1005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81"/>
    </w:p>
    <w:p w14:paraId="3AF67E1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main 只做两件事：初始化，然后按固定坐标“贴”内容。所有画图细节都藏在驱动库里。</w:t>
      </w:r>
    </w:p>
    <w:p w14:paraId="707C98A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A7CAD9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实验名称：TFTLCD显示实验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实验现象：下载程序后，插上TFTLCD彩屏（要购买含TFTLCD彩屏套餐）显示汉字字符信息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注意事项：将TFTLCD屏幕插入TFT处，按照屏幕信号修改tftlcd.h中的宏定义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"uart.h"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"tftlcd.h"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"gui.h"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"1.h"</w:t>
      </w:r>
    </w:p>
    <w:p w14:paraId="3A0B6E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A642F9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u8/u16/u32</w:t>
      </w:r>
      <w:r>
        <w:rPr>
          <w:rFonts w:ascii="宋体" w:hAnsi="宋体" w:eastAsia="宋体"/>
          <w:b w:val="0"/>
          <w:sz w:val="21"/>
        </w:rPr>
        <w:t xml:space="preserve"> 类型、</w:t>
      </w:r>
      <w:r>
        <w:rPr>
          <w:rFonts w:ascii="Consolas" w:hAnsi="Consolas" w:eastAsia="宋体"/>
          <w:b w:val="0"/>
          <w:color w:val="A31D1D"/>
          <w:sz w:val="20"/>
        </w:rPr>
        <w:t>FunctionalState</w:t>
      </w:r>
      <w:r>
        <w:rPr>
          <w:rFonts w:ascii="宋体" w:hAnsi="宋体" w:eastAsia="宋体"/>
          <w:b w:val="0"/>
          <w:sz w:val="21"/>
        </w:rPr>
        <w:t xml:space="preserve"> 枚举和两个延时函数声明，几乎所有模块都先包含它。</w:t>
      </w:r>
    </w:p>
    <w:p w14:paraId="6E1E685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uart.h</w:t>
      </w:r>
      <w:r>
        <w:rPr>
          <w:rFonts w:ascii="宋体" w:hAnsi="宋体" w:eastAsia="宋体"/>
          <w:b w:val="0"/>
          <w:sz w:val="21"/>
        </w:rPr>
        <w:t xml:space="preserve"> 里又包含了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stdio.h</w:t>
      </w:r>
      <w:r>
        <w:rPr>
          <w:rFonts w:ascii="宋体" w:hAnsi="宋体" w:eastAsia="宋体"/>
          <w:b w:val="0"/>
          <w:sz w:val="21"/>
        </w:rPr>
        <w:t xml:space="preserve">，所以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能用。</w:t>
      </w:r>
    </w:p>
    <w:p w14:paraId="0C41EB3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tftlcd.h</w:t>
      </w:r>
      <w:r>
        <w:rPr>
          <w:rFonts w:ascii="宋体" w:hAnsi="宋体" w:eastAsia="宋体"/>
          <w:b w:val="0"/>
          <w:sz w:val="21"/>
        </w:rPr>
        <w:t xml:space="preserve"> 是本章的核心：引脚、分辨率、颜色宏、函数声明都在里面。</w:t>
      </w:r>
    </w:p>
    <w:p w14:paraId="7A42A1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gui.h</w:t>
      </w:r>
      <w:r>
        <w:rPr>
          <w:rFonts w:ascii="宋体" w:hAnsi="宋体" w:eastAsia="宋体"/>
          <w:b w:val="0"/>
          <w:sz w:val="21"/>
        </w:rPr>
        <w:t xml:space="preserve"> 声明了一套画圆角矩形、渐变、带白边文字的函数。</w:t>
      </w:r>
      <w:r>
        <w:rPr>
          <w:rFonts w:ascii="宋体" w:hAnsi="宋体" w:eastAsia="宋体"/>
          <w:b/>
          <w:color w:val="1F2D3D"/>
          <w:sz w:val="21"/>
        </w:rPr>
        <w:t>本工程的 main 一个都没调用</w:t>
      </w:r>
      <w:r>
        <w:rPr>
          <w:rFonts w:ascii="宋体" w:hAnsi="宋体" w:eastAsia="宋体"/>
          <w:b w:val="0"/>
          <w:sz w:val="21"/>
        </w:rPr>
        <w:t xml:space="preserve">，而且 </w:t>
      </w:r>
      <w:r>
        <w:rPr>
          <w:rFonts w:ascii="Consolas" w:hAnsi="Consolas" w:eastAsia="宋体"/>
          <w:b w:val="0"/>
          <w:color w:val="A31D1D"/>
          <w:sz w:val="20"/>
        </w:rPr>
        <w:t>gui.c</w:t>
      </w:r>
      <w:r>
        <w:rPr>
          <w:rFonts w:ascii="宋体" w:hAnsi="宋体" w:eastAsia="宋体"/>
          <w:b w:val="0"/>
          <w:sz w:val="21"/>
        </w:rPr>
        <w:t xml:space="preserve"> 整个文件被 </w:t>
      </w:r>
      <w:r>
        <w:rPr>
          <w:rFonts w:ascii="Consolas" w:hAnsi="Consolas" w:eastAsia="宋体"/>
          <w:b w:val="0"/>
          <w:color w:val="A31D1D"/>
          <w:sz w:val="20"/>
        </w:rPr>
        <w:t>#if 0</w:t>
      </w:r>
      <w:r>
        <w:rPr>
          <w:rFonts w:ascii="宋体" w:hAnsi="宋体" w:eastAsia="宋体"/>
          <w:b w:val="0"/>
          <w:sz w:val="21"/>
        </w:rPr>
        <w:t xml:space="preserve"> 包住（见后面的 gui.c），包含它只是为了保持工程模板完整。</w:t>
      </w:r>
    </w:p>
    <w:p w14:paraId="0F45B7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1.h</w:t>
      </w:r>
      <w:r>
        <w:rPr>
          <w:rFonts w:ascii="宋体" w:hAnsi="宋体" w:eastAsia="宋体"/>
          <w:b w:val="0"/>
          <w:sz w:val="21"/>
        </w:rPr>
        <w:t xml:space="preserve"> 不是标准头文件，里面只有一个大数组 </w:t>
      </w:r>
      <w:r>
        <w:rPr>
          <w:rFonts w:ascii="Consolas" w:hAnsi="Consolas" w:eastAsia="宋体"/>
          <w:b w:val="0"/>
          <w:color w:val="A31D1D"/>
          <w:sz w:val="20"/>
        </w:rPr>
        <w:t>gImage_1[]</w:t>
      </w:r>
      <w:r>
        <w:rPr>
          <w:rFonts w:ascii="宋体" w:hAnsi="宋体" w:eastAsia="宋体"/>
          <w:b w:val="0"/>
          <w:sz w:val="21"/>
        </w:rPr>
        <w:t>，就是最后要显示的那张图。</w:t>
      </w:r>
    </w:p>
    <w:p w14:paraId="07C01BE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段：初始化和第一行字</w:t>
      </w:r>
    </w:p>
    <w:p w14:paraId="32C542B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UART_Init();//串口初始化，方便使用printf调试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TFTLCD_Init();//TFTLCD初始化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FRONT_COLOR=BLUE;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LCD_ShowString(10,10,tftlcd_data.width,tftlcd_data.height,12,"Hello World");</w:t>
      </w:r>
    </w:p>
    <w:p w14:paraId="7139129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F0DC0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UART_Init()</w:t>
      </w:r>
      <w:r>
        <w:rPr>
          <w:rFonts w:ascii="宋体" w:hAnsi="宋体" w:eastAsia="宋体"/>
          <w:b w:val="0"/>
          <w:sz w:val="21"/>
        </w:rPr>
        <w:t xml:space="preserve"> 必须在 </w:t>
      </w:r>
      <w:r>
        <w:rPr>
          <w:rFonts w:ascii="Consolas" w:hAnsi="Consolas" w:eastAsia="宋体"/>
          <w:b w:val="0"/>
          <w:color w:val="A31D1D"/>
          <w:sz w:val="20"/>
        </w:rPr>
        <w:t>TFTLCD_Init()</w:t>
      </w:r>
      <w:r>
        <w:rPr>
          <w:rFonts w:ascii="宋体" w:hAnsi="宋体" w:eastAsia="宋体"/>
          <w:b w:val="0"/>
          <w:sz w:val="21"/>
        </w:rPr>
        <w:t xml:space="preserve"> 之前，因为初始化函数内部要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打印读到的屏幕 ID。</w:t>
      </w:r>
    </w:p>
    <w:p w14:paraId="7EFF6ED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TFTLCD_Init()</w:t>
      </w:r>
      <w:r>
        <w:rPr>
          <w:rFonts w:ascii="宋体" w:hAnsi="宋体" w:eastAsia="宋体"/>
          <w:b w:val="0"/>
          <w:sz w:val="21"/>
        </w:rPr>
        <w:t xml:space="preserve"> 里包含复位、读 ID、写几十条寄存器、清屏。它执行完，屏幕已经是白底、竖屏、可写状态。</w:t>
      </w:r>
    </w:p>
    <w:p w14:paraId="4F61ED1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FRONT_COLOR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tftlcd.c</w:t>
      </w:r>
      <w:r>
        <w:rPr>
          <w:rFonts w:ascii="宋体" w:hAnsi="宋体" w:eastAsia="宋体"/>
          <w:b w:val="0"/>
          <w:sz w:val="21"/>
        </w:rPr>
        <w:t xml:space="preserve"> 里定义的全局变量，初值 </w:t>
      </w:r>
      <w:r>
        <w:rPr>
          <w:rFonts w:ascii="Consolas" w:hAnsi="Consolas" w:eastAsia="宋体"/>
          <w:b w:val="0"/>
          <w:color w:val="A31D1D"/>
          <w:sz w:val="20"/>
        </w:rPr>
        <w:t>WHITE</w:t>
      </w:r>
      <w:r>
        <w:rPr>
          <w:rFonts w:ascii="宋体" w:hAnsi="宋体" w:eastAsia="宋体"/>
          <w:b w:val="0"/>
          <w:sz w:val="21"/>
        </w:rPr>
        <w:t xml:space="preserve">。这里改成 </w:t>
      </w:r>
      <w:r>
        <w:rPr>
          <w:rFonts w:ascii="Consolas" w:hAnsi="Consolas" w:eastAsia="宋体"/>
          <w:b w:val="0"/>
          <w:color w:val="A31D1D"/>
          <w:sz w:val="20"/>
        </w:rPr>
        <w:t>BLUE</w:t>
      </w:r>
      <w:r>
        <w:rPr>
          <w:rFonts w:ascii="宋体" w:hAnsi="宋体" w:eastAsia="宋体"/>
          <w:b w:val="0"/>
          <w:sz w:val="21"/>
        </w:rPr>
        <w:t xml:space="preserve">（0x001F），之后 </w:t>
      </w:r>
      <w:r>
        <w:rPr>
          <w:rFonts w:ascii="Consolas" w:hAnsi="Consolas" w:eastAsia="宋体"/>
          <w:b w:val="0"/>
          <w:color w:val="A31D1D"/>
          <w:sz w:val="20"/>
        </w:rPr>
        <w:t>LCD_ShowChar</w:t>
      </w:r>
      <w:r>
        <w:rPr>
          <w:rFonts w:ascii="宋体" w:hAnsi="宋体" w:eastAsia="宋体"/>
          <w:b w:val="0"/>
          <w:sz w:val="21"/>
        </w:rPr>
        <w:t xml:space="preserve"> 画“亮点”用的就是它。</w:t>
      </w:r>
    </w:p>
    <w:p w14:paraId="5109413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LCD_ShowString(10,10,tftlcd_data.width,tftlcd_data.height,12,"Hello World")</w:t>
      </w:r>
      <w:r>
        <w:rPr>
          <w:rFonts w:ascii="宋体" w:hAnsi="宋体" w:eastAsia="宋体"/>
          <w:b w:val="0"/>
          <w:sz w:val="21"/>
        </w:rPr>
        <w:t>：左上角从 (10,10) 开始，12 号字，字高 12、字宽 6，11 个字符占 10~75 列、10~21 行。</w:t>
      </w:r>
    </w:p>
    <w:p w14:paraId="0D8F202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段：三种字号、数字、汉字、图片</w:t>
      </w:r>
    </w:p>
    <w:p w14:paraId="24C76BF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LCD_ShowString(10,30,tftlcd_data.width,tftlcd_data.height,16,"Hello World");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LCD_ShowString(10,50,tftlcd_data.width,tftlcd_data.height,24,"Hello World");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LCD_ShowString(10,80,tftlcd_data.width,tftlcd_data.height,16,"0123456789");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LCD_ShowFontHZ(10,100,"伍陆电子");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LCD_ShowPicture(10,140,80,80,(u8 *) gImage_1);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4E0A19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09474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三行英文的 y 分别是 10、30、50：12 号字高 12，占 10~21；16 号占 30~45；24 号占 50~73，互不重叠。y 之间的空隙是留给行距的。</w:t>
      </w:r>
    </w:p>
    <w:p w14:paraId="6368177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第四行 y=80，16 号字，10 个数字每个宽 8，占 80~159 列。</w:t>
      </w:r>
    </w:p>
    <w:p w14:paraId="78CD066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汉字从 y=100 开始，字模高 29，占 100~128；图片从 y=140 开始，高 80，占 140~219，都在 320 行以内。</w:t>
      </w:r>
    </w:p>
    <w:p w14:paraId="15970C9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汉字每个宽 32，四个字从 x=10 排到 10+32×4-1=137，也在 240 列以内。</w:t>
      </w:r>
    </w:p>
    <w:p w14:paraId="02AA2A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里是空的：TFT 是“写完就保持”的器件，只要不断电、不重新初始化，画面就一直显示，不需要主循环反复刷新。这一点和数码管动态扫描完全不同。</w:t>
      </w:r>
    </w:p>
    <w:p w14:paraId="5B74E2A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LCD_ShowString 的每个参数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61C9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4F6E192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w="3175" w:type="dxa"/>
            <w:shd w:val="clear" w:color="auto" w:fill="E8F0F7"/>
          </w:tcPr>
          <w:p w14:paraId="2BEA769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w="3175" w:type="dxa"/>
            <w:shd w:val="clear" w:color="auto" w:fill="E8F0F7"/>
          </w:tcPr>
          <w:p w14:paraId="72AEFDB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本工程取值</w:t>
            </w:r>
          </w:p>
        </w:tc>
      </w:tr>
      <w:tr w14:paraId="3293B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E55B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x</w:t>
            </w:r>
          </w:p>
        </w:tc>
        <w:tc>
          <w:tcPr>
            <w:tcW w:w="3175" w:type="dxa"/>
          </w:tcPr>
          <w:p w14:paraId="16731C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文字左上角横坐标（列）</w:t>
            </w:r>
          </w:p>
        </w:tc>
        <w:tc>
          <w:tcPr>
            <w:tcW w:w="3175" w:type="dxa"/>
          </w:tcPr>
          <w:p w14:paraId="663335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 w14:paraId="69DCC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BEFF5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y</w:t>
            </w:r>
          </w:p>
        </w:tc>
        <w:tc>
          <w:tcPr>
            <w:tcW w:w="3175" w:type="dxa"/>
          </w:tcPr>
          <w:p w14:paraId="4B44B3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文字左上角纵坐标（行）</w:t>
            </w:r>
          </w:p>
        </w:tc>
        <w:tc>
          <w:tcPr>
            <w:tcW w:w="3175" w:type="dxa"/>
          </w:tcPr>
          <w:p w14:paraId="1C7D9D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10、30、50、80</w:t>
            </w:r>
          </w:p>
        </w:tc>
      </w:tr>
      <w:tr w14:paraId="321AA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F4EF3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width</w:t>
            </w:r>
          </w:p>
        </w:tc>
        <w:tc>
          <w:tcPr>
            <w:tcW w:w="3175" w:type="dxa"/>
          </w:tcPr>
          <w:p w14:paraId="19DE14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 x 起算的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可用宽度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，函数内部做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width+=x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变成右边界</w:t>
            </w:r>
          </w:p>
        </w:tc>
        <w:tc>
          <w:tcPr>
            <w:tcW w:w="3175" w:type="dxa"/>
          </w:tcPr>
          <w:p w14:paraId="1CFD37E2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tftlcd_data.width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即 240</w:t>
            </w:r>
          </w:p>
        </w:tc>
      </w:tr>
      <w:tr w14:paraId="5A4B7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FABEE1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height</w:t>
            </w:r>
          </w:p>
        </w:tc>
        <w:tc>
          <w:tcPr>
            <w:tcW w:w="3175" w:type="dxa"/>
          </w:tcPr>
          <w:p w14:paraId="6AD8D2F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 y 起算的</w:t>
            </w:r>
            <w:r>
              <w:rPr>
                <w:rFonts w:ascii="宋体" w:hAnsi="宋体" w:eastAsia="宋体"/>
                <w:b/>
                <w:color w:val="1F2D3D"/>
                <w:sz w:val="18"/>
              </w:rPr>
              <w:t>可用高度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，函数内部做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height+=y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变成下边界</w:t>
            </w:r>
          </w:p>
        </w:tc>
        <w:tc>
          <w:tcPr>
            <w:tcW w:w="3175" w:type="dxa"/>
          </w:tcPr>
          <w:p w14:paraId="5FA2932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tftlcd_data.height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即 320</w:t>
            </w:r>
          </w:p>
        </w:tc>
      </w:tr>
      <w:tr w14:paraId="5CCB2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710DF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size</w:t>
            </w:r>
          </w:p>
        </w:tc>
        <w:tc>
          <w:tcPr>
            <w:tcW w:w="3175" w:type="dxa"/>
          </w:tcPr>
          <w:p w14:paraId="0F6F58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字高（像素），只能是 12、16、24；字宽固定为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size/2</w:t>
            </w:r>
          </w:p>
        </w:tc>
        <w:tc>
          <w:tcPr>
            <w:tcW w:w="3175" w:type="dxa"/>
          </w:tcPr>
          <w:p w14:paraId="57F1D2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12、16、24</w:t>
            </w:r>
          </w:p>
        </w:tc>
      </w:tr>
      <w:tr w14:paraId="78DDB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D07735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</w:t>
            </w:r>
          </w:p>
        </w:tc>
        <w:tc>
          <w:tcPr>
            <w:tcW w:w="3175" w:type="dxa"/>
          </w:tcPr>
          <w:p w14:paraId="44BFBF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字符串首地址</w:t>
            </w:r>
          </w:p>
        </w:tc>
        <w:tc>
          <w:tcPr>
            <w:tcW w:w="3175" w:type="dxa"/>
          </w:tcPr>
          <w:p w14:paraId="5C227B4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"Hello World"</w:t>
            </w:r>
          </w:p>
        </w:tc>
      </w:tr>
    </w:tbl>
    <w:p w14:paraId="26375813">
      <w:pPr>
        <w:spacing w:after="40"/>
      </w:pPr>
    </w:p>
    <w:p w14:paraId="6F7C2A7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width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height</w:t>
      </w:r>
      <w:r>
        <w:rPr>
          <w:rFonts w:ascii="宋体" w:hAnsi="宋体" w:eastAsia="宋体"/>
          <w:b w:val="0"/>
          <w:sz w:val="21"/>
        </w:rPr>
        <w:t xml:space="preserve"> 不是“屏幕宽高”，而是“这块文字区域允许多大”。写 </w:t>
      </w:r>
      <w:r>
        <w:rPr>
          <w:rFonts w:ascii="Consolas" w:hAnsi="Consolas" w:eastAsia="宋体"/>
          <w:b w:val="0"/>
          <w:color w:val="A31D1D"/>
          <w:sz w:val="20"/>
        </w:rPr>
        <w:t>240,320</w:t>
      </w:r>
      <w:r>
        <w:rPr>
          <w:rFonts w:ascii="宋体" w:hAnsi="宋体" w:eastAsia="宋体"/>
          <w:b w:val="0"/>
          <w:sz w:val="21"/>
        </w:rPr>
        <w:t xml:space="preserve"> 表示从起点到屏幕边缘都可以用；如果写 </w:t>
      </w:r>
      <w:r>
        <w:rPr>
          <w:rFonts w:ascii="Consolas" w:hAnsi="Consolas" w:eastAsia="宋体"/>
          <w:b w:val="0"/>
          <w:color w:val="A31D1D"/>
          <w:sz w:val="20"/>
        </w:rPr>
        <w:t>50,20</w:t>
      </w:r>
      <w:r>
        <w:rPr>
          <w:rFonts w:ascii="宋体" w:hAnsi="宋体" w:eastAsia="宋体"/>
          <w:b w:val="0"/>
          <w:sz w:val="21"/>
        </w:rPr>
        <w:t>，文字超出这个框就会自动换行或被截断。</w:t>
      </w:r>
    </w:p>
    <w:p w14:paraId="21C6C246">
      <w:pPr>
        <w:keepNext/>
        <w:spacing w:before="220" w:after="80"/>
        <w:outlineLvl w:val="2"/>
      </w:pPr>
      <w:bookmarkStart w:id="282" w:name="_Toc31583"/>
      <w:r>
        <w:rPr>
          <w:rFonts w:ascii="微软雅黑" w:hAnsi="微软雅黑" w:eastAsia="微软雅黑"/>
          <w:b/>
          <w:color w:val="1F2D3D"/>
          <w:sz w:val="24"/>
        </w:rPr>
        <w:t>2. uart.c（串口，只为调试）</w:t>
      </w:r>
      <w:bookmarkEnd w:id="282"/>
    </w:p>
    <w:p w14:paraId="3192A5E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这个文件在本实验里不参与显示，只负责把串口配好，让驱动里的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有一个出口。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0BDB5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2BF473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</w:t>
            </w:r>
          </w:p>
        </w:tc>
        <w:tc>
          <w:tcPr>
            <w:tcW w:w="3175" w:type="dxa"/>
            <w:shd w:val="clear" w:color="auto" w:fill="E8F0F7"/>
          </w:tcPr>
          <w:p w14:paraId="3F0FFC1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45DCE39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本工程是否调用</w:t>
            </w:r>
          </w:p>
        </w:tc>
      </w:tr>
      <w:tr w14:paraId="1D32F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977A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UART_Init</w:t>
            </w:r>
          </w:p>
        </w:tc>
        <w:tc>
          <w:tcPr>
            <w:tcW w:w="3175" w:type="dxa"/>
          </w:tcPr>
          <w:p w14:paraId="578519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配 9600 波特率、开串口</w:t>
            </w:r>
          </w:p>
        </w:tc>
        <w:tc>
          <w:tcPr>
            <w:tcW w:w="3175" w:type="dxa"/>
          </w:tcPr>
          <w:p w14:paraId="2F34BC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main 第一句</w:t>
            </w:r>
          </w:p>
        </w:tc>
      </w:tr>
      <w:tr w14:paraId="31C0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837011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UART_Cmd</w:t>
            </w:r>
          </w:p>
        </w:tc>
        <w:tc>
          <w:tcPr>
            <w:tcW w:w="3175" w:type="dxa"/>
          </w:tcPr>
          <w:p w14:paraId="5EC330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开关串口中断（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ES=ensta</w:t>
            </w:r>
            <w:r>
              <w:rPr>
                <w:rFonts w:ascii="宋体" w:hAnsi="宋体" w:eastAsia="宋体"/>
                <w:b w:val="0"/>
                <w:sz w:val="18"/>
              </w:rPr>
              <w:t>）</w:t>
            </w:r>
          </w:p>
        </w:tc>
        <w:tc>
          <w:tcPr>
            <w:tcW w:w="3175" w:type="dxa"/>
          </w:tcPr>
          <w:p w14:paraId="526F9C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未调用</w:t>
            </w:r>
          </w:p>
        </w:tc>
      </w:tr>
      <w:tr w14:paraId="53A0C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6FB27C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UART_SendData</w:t>
            </w:r>
          </w:p>
        </w:tc>
        <w:tc>
          <w:tcPr>
            <w:tcW w:w="3175" w:type="dxa"/>
          </w:tcPr>
          <w:p w14:paraId="126B38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阻塞发送一个字节</w:t>
            </w:r>
          </w:p>
        </w:tc>
        <w:tc>
          <w:tcPr>
            <w:tcW w:w="3175" w:type="dxa"/>
          </w:tcPr>
          <w:p w14:paraId="3B74A2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未直接调用</w:t>
            </w:r>
          </w:p>
        </w:tc>
      </w:tr>
      <w:tr w14:paraId="11C0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5395F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UART_SendString</w:t>
            </w:r>
          </w:p>
        </w:tc>
        <w:tc>
          <w:tcPr>
            <w:tcW w:w="3175" w:type="dxa"/>
          </w:tcPr>
          <w:p w14:paraId="66ED73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逐个发送字符串，每个字节后延时</w:t>
            </w:r>
          </w:p>
        </w:tc>
        <w:tc>
          <w:tcPr>
            <w:tcW w:w="3175" w:type="dxa"/>
          </w:tcPr>
          <w:p w14:paraId="007200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未调用</w:t>
            </w:r>
          </w:p>
        </w:tc>
      </w:tr>
      <w:tr w14:paraId="09703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48E1D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UART_IRQn</w:t>
            </w:r>
          </w:p>
        </w:tc>
        <w:tc>
          <w:tcPr>
            <w:tcW w:w="3175" w:type="dxa"/>
          </w:tcPr>
          <w:p w14:paraId="359668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串口中断，按 0x0D 0x0A 结尾收一帧</w:t>
            </w:r>
          </w:p>
        </w:tc>
        <w:tc>
          <w:tcPr>
            <w:tcW w:w="3175" w:type="dxa"/>
          </w:tcPr>
          <w:p w14:paraId="2AA379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未调用</w:t>
            </w:r>
          </w:p>
        </w:tc>
      </w:tr>
    </w:tbl>
    <w:p w14:paraId="5989F67B">
      <w:pPr>
        <w:spacing w:after="40"/>
      </w:pPr>
    </w:p>
    <w:p w14:paraId="2BA5BCC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UART_Init</w:t>
      </w:r>
    </w:p>
    <w:p w14:paraId="7595BD3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#define RELOAD_COUNT 0xFA //宏定义波特率发生器的载入值 9600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UART_Init(void)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SCON=0X50;          //设置为工作方式1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TMOD=0X20;          //设置计数器工作方式2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PCON=0X80;          //波特率加倍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TH1=RELOAD_COUNT;   //计数器初始值设置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TL1=TH1;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//ES=1;             //关闭接收中断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               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TR1=1;              //打开计数器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TI=1;          //发送中断标记位，如果使用printf函数的必须设置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9942AF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FF03F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SM0 SM1=01</w:t>
      </w:r>
      <w:r>
        <w:rPr>
          <w:rFonts w:ascii="宋体" w:hAnsi="宋体" w:eastAsia="宋体"/>
          <w:b w:val="0"/>
          <w:sz w:val="21"/>
        </w:rPr>
        <w:t xml:space="preserve"> 选工作方式 1（8 位数据，波特率可变），</w:t>
      </w:r>
      <w:r>
        <w:rPr>
          <w:rFonts w:ascii="Consolas" w:hAnsi="Consolas" w:eastAsia="宋体"/>
          <w:b w:val="0"/>
          <w:color w:val="A31D1D"/>
          <w:sz w:val="20"/>
        </w:rPr>
        <w:t>REN=1</w:t>
      </w:r>
      <w:r>
        <w:rPr>
          <w:rFonts w:ascii="宋体" w:hAnsi="宋体" w:eastAsia="宋体"/>
          <w:b w:val="0"/>
          <w:sz w:val="21"/>
        </w:rPr>
        <w:t xml:space="preserve"> 允许接收。</w:t>
      </w:r>
    </w:p>
    <w:p w14:paraId="66E09C1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TMOD=0x20</w:t>
      </w:r>
      <w:r>
        <w:rPr>
          <w:rFonts w:ascii="宋体" w:hAnsi="宋体" w:eastAsia="宋体"/>
          <w:b w:val="0"/>
          <w:sz w:val="21"/>
        </w:rPr>
        <w:t xml:space="preserve">：定时器 1 工作在方式 2（8 位自动重装），专门做波特率发生器。这里用赋值而不是 </w:t>
      </w:r>
      <w:r>
        <w:rPr>
          <w:rFonts w:ascii="Consolas" w:hAnsi="Consolas" w:eastAsia="宋体"/>
          <w:b w:val="0"/>
          <w:color w:val="A31D1D"/>
          <w:sz w:val="20"/>
        </w:rPr>
        <w:t>|=</w:t>
      </w:r>
      <w:r>
        <w:rPr>
          <w:rFonts w:ascii="宋体" w:hAnsi="宋体" w:eastAsia="宋体"/>
          <w:b w:val="0"/>
          <w:sz w:val="21"/>
        </w:rPr>
        <w:t>，因为本工程其他地方没用定时器 1。</w:t>
      </w:r>
    </w:p>
    <w:p w14:paraId="0E750FD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PCON=0x80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SMOD=1</w:t>
      </w:r>
      <w:r>
        <w:rPr>
          <w:rFonts w:ascii="宋体" w:hAnsi="宋体" w:eastAsia="宋体"/>
          <w:b w:val="0"/>
          <w:sz w:val="21"/>
        </w:rPr>
        <w:t>，波特率加倍。</w:t>
      </w:r>
    </w:p>
    <w:p w14:paraId="72098DF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波特率公式：</w:t>
      </w:r>
      <w:r>
        <w:rPr>
          <w:rFonts w:ascii="Consolas" w:hAnsi="Consolas" w:eastAsia="宋体"/>
          <w:b w:val="0"/>
          <w:color w:val="A31D1D"/>
          <w:sz w:val="20"/>
        </w:rPr>
        <w:t>波特率 = 2^SMOD / 384 × fosc / (256 - TH1)</w:t>
      </w:r>
      <w:r>
        <w:rPr>
          <w:rFonts w:ascii="宋体" w:hAnsi="宋体" w:eastAsia="宋体"/>
          <w:b w:val="0"/>
          <w:sz w:val="21"/>
        </w:rPr>
        <w:t>。按板上 11.0592MHz 晶振算（以原理图为准），</w:t>
      </w:r>
      <w:r>
        <w:rPr>
          <w:rFonts w:ascii="Consolas" w:hAnsi="Consolas" w:eastAsia="宋体"/>
          <w:b w:val="0"/>
          <w:color w:val="A31D1D"/>
          <w:sz w:val="20"/>
        </w:rPr>
        <w:t>TH1=0xFA</w:t>
      </w:r>
      <w:r>
        <w:rPr>
          <w:rFonts w:ascii="宋体" w:hAnsi="宋体" w:eastAsia="宋体"/>
          <w:b w:val="0"/>
          <w:sz w:val="21"/>
        </w:rPr>
        <w:t xml:space="preserve">（250）时是 </w:t>
      </w:r>
      <w:r>
        <w:rPr>
          <w:rFonts w:ascii="Consolas" w:hAnsi="Consolas" w:eastAsia="宋体"/>
          <w:b w:val="0"/>
          <w:color w:val="A31D1D"/>
          <w:sz w:val="20"/>
        </w:rPr>
        <w:t>2/384 × 11059200/6 = 9600</w:t>
      </w:r>
      <w:r>
        <w:rPr>
          <w:rFonts w:ascii="宋体" w:hAnsi="宋体" w:eastAsia="宋体"/>
          <w:b w:val="0"/>
          <w:sz w:val="21"/>
        </w:rPr>
        <w:t>。用 11.0592MHz 而不是 12MHz，就是为了除得尽、误差为 0。</w:t>
      </w:r>
    </w:p>
    <w:p w14:paraId="308CEA6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TR1=1</w:t>
      </w:r>
      <w:r>
        <w:rPr>
          <w:rFonts w:ascii="宋体" w:hAnsi="宋体" w:eastAsia="宋体"/>
          <w:b w:val="0"/>
          <w:sz w:val="21"/>
        </w:rPr>
        <w:t xml:space="preserve"> 启动定时器，</w:t>
      </w:r>
      <w:r>
        <w:rPr>
          <w:rFonts w:ascii="Consolas" w:hAnsi="Consolas" w:eastAsia="宋体"/>
          <w:b w:val="0"/>
          <w:color w:val="A31D1D"/>
          <w:sz w:val="20"/>
        </w:rPr>
        <w:t>TI=1</w:t>
      </w:r>
      <w:r>
        <w:rPr>
          <w:rFonts w:ascii="宋体" w:hAnsi="宋体" w:eastAsia="宋体"/>
          <w:b w:val="0"/>
          <w:sz w:val="21"/>
        </w:rPr>
        <w:t xml:space="preserve"> 是给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用的：库函数发第一个字节前会等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>，先置 1 可以避免一上来就死等。</w:t>
      </w:r>
    </w:p>
    <w:p w14:paraId="4213CF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开了总中断，但 </w:t>
      </w:r>
      <w:r>
        <w:rPr>
          <w:rFonts w:ascii="Consolas" w:hAnsi="Consolas" w:eastAsia="宋体"/>
          <w:b w:val="0"/>
          <w:color w:val="A31D1D"/>
          <w:sz w:val="20"/>
        </w:rPr>
        <w:t>ES=1</w:t>
      </w:r>
      <w:r>
        <w:rPr>
          <w:rFonts w:ascii="宋体" w:hAnsi="宋体" w:eastAsia="宋体"/>
          <w:b w:val="0"/>
          <w:sz w:val="21"/>
        </w:rPr>
        <w:t xml:space="preserve"> 被注释掉了，所以收数据的中断不会进。本实验只发不收，没影响。</w:t>
      </w:r>
    </w:p>
    <w:p w14:paraId="3DD233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严格说，Keil 的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最终要调用用户写的 </w:t>
      </w:r>
      <w:r>
        <w:rPr>
          <w:rFonts w:ascii="Consolas" w:hAnsi="Consolas" w:eastAsia="宋体"/>
          <w:b w:val="0"/>
          <w:color w:val="A31D1D"/>
          <w:sz w:val="20"/>
        </w:rPr>
        <w:t>putchar</w:t>
      </w:r>
      <w:r>
        <w:rPr>
          <w:rFonts w:ascii="宋体" w:hAnsi="宋体" w:eastAsia="宋体"/>
          <w:b w:val="0"/>
          <w:sz w:val="21"/>
        </w:rPr>
        <w:t xml:space="preserve">。本工程几个文件里都没有 </w:t>
      </w:r>
      <w:r>
        <w:rPr>
          <w:rFonts w:ascii="Consolas" w:hAnsi="Consolas" w:eastAsia="宋体"/>
          <w:b w:val="0"/>
          <w:color w:val="A31D1D"/>
          <w:sz w:val="20"/>
        </w:rPr>
        <w:t>putchar</w:t>
      </w:r>
      <w:r>
        <w:rPr>
          <w:rFonts w:ascii="宋体" w:hAnsi="宋体" w:eastAsia="宋体"/>
          <w:b w:val="0"/>
          <w:sz w:val="21"/>
        </w:rPr>
        <w:t>，所以串口助手不一定能看到打印；</w:t>
      </w:r>
      <w:r>
        <w:rPr>
          <w:rFonts w:ascii="Consolas" w:hAnsi="Consolas" w:eastAsia="宋体"/>
          <w:b w:val="0"/>
          <w:color w:val="A31D1D"/>
          <w:sz w:val="20"/>
        </w:rPr>
        <w:t>UART_Init</w:t>
      </w:r>
      <w:r>
        <w:rPr>
          <w:rFonts w:ascii="宋体" w:hAnsi="宋体" w:eastAsia="宋体"/>
          <w:b w:val="0"/>
          <w:sz w:val="21"/>
        </w:rPr>
        <w:t xml:space="preserve"> 的作用是把硬件配好，要不要输出取决于你有没有补 </w:t>
      </w:r>
      <w:r>
        <w:rPr>
          <w:rFonts w:ascii="Consolas" w:hAnsi="Consolas" w:eastAsia="宋体"/>
          <w:b w:val="0"/>
          <w:color w:val="A31D1D"/>
          <w:sz w:val="20"/>
        </w:rPr>
        <w:t>putchar</w:t>
      </w:r>
      <w:r>
        <w:rPr>
          <w:rFonts w:ascii="宋体" w:hAnsi="宋体" w:eastAsia="宋体"/>
          <w:b w:val="0"/>
          <w:sz w:val="21"/>
        </w:rPr>
        <w:t>。</w:t>
      </w:r>
    </w:p>
    <w:p w14:paraId="729EDD4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UART_SendData</w:t>
      </w:r>
      <w:r>
        <w:rPr>
          <w:rFonts w:ascii="宋体" w:hAnsi="宋体" w:eastAsia="宋体"/>
          <w:b w:val="0"/>
          <w:sz w:val="21"/>
        </w:rPr>
        <w:t xml:space="preserve"> 的思路是：关中断 → 清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 xml:space="preserve"> → 写 </w:t>
      </w:r>
      <w:r>
        <w:rPr>
          <w:rFonts w:ascii="Consolas" w:hAnsi="Consolas" w:eastAsia="宋体"/>
          <w:b w:val="0"/>
          <w:color w:val="A31D1D"/>
          <w:sz w:val="20"/>
        </w:rPr>
        <w:t>SBUF</w:t>
      </w:r>
      <w:r>
        <w:rPr>
          <w:rFonts w:ascii="宋体" w:hAnsi="宋体" w:eastAsia="宋体"/>
          <w:b w:val="0"/>
          <w:sz w:val="21"/>
        </w:rPr>
        <w:t xml:space="preserve"> → 死等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 xml:space="preserve"> 变 1 → 清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 xml:space="preserve"> → 开中断。</w:t>
      </w:r>
      <w:r>
        <w:rPr>
          <w:rFonts w:ascii="Consolas" w:hAnsi="Consolas" w:eastAsia="宋体"/>
          <w:b w:val="0"/>
          <w:color w:val="A31D1D"/>
          <w:sz w:val="20"/>
        </w:rPr>
        <w:t>UART_SendString</w:t>
      </w:r>
      <w:r>
        <w:rPr>
          <w:rFonts w:ascii="宋体" w:hAnsi="宋体" w:eastAsia="宋体"/>
          <w:b w:val="0"/>
          <w:sz w:val="21"/>
        </w:rPr>
        <w:t xml:space="preserve"> 就是循环调用它，遇到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 停止。</w:t>
      </w:r>
      <w:r>
        <w:rPr>
          <w:rFonts w:ascii="Consolas" w:hAnsi="Consolas" w:eastAsia="宋体"/>
          <w:b w:val="0"/>
          <w:color w:val="A31D1D"/>
          <w:sz w:val="20"/>
        </w:rPr>
        <w:t>UART_IRQn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UART_RX_STA</w:t>
      </w:r>
      <w:r>
        <w:rPr>
          <w:rFonts w:ascii="宋体" w:hAnsi="宋体" w:eastAsia="宋体"/>
          <w:b w:val="0"/>
          <w:sz w:val="21"/>
        </w:rPr>
        <w:t xml:space="preserve"> 的 bit15 表示“收完一帧”、bit14 表示“收到 0x0D”，低 14 位当收件长度，这是串口实验常用的状态机，本章用不到。</w:t>
      </w:r>
    </w:p>
    <w:p w14:paraId="2B817F70">
      <w:pPr>
        <w:keepNext/>
        <w:spacing w:before="220" w:after="80"/>
        <w:outlineLvl w:val="2"/>
      </w:pPr>
      <w:bookmarkStart w:id="283" w:name="_Toc12069"/>
      <w:r>
        <w:rPr>
          <w:rFonts w:ascii="微软雅黑" w:hAnsi="微软雅黑" w:eastAsia="微软雅黑"/>
          <w:b/>
          <w:color w:val="1F2D3D"/>
          <w:sz w:val="24"/>
        </w:rPr>
        <w:t>3. tftlcd.h（引脚、颜色、参数）</w:t>
      </w:r>
      <w:bookmarkEnd w:id="283"/>
    </w:p>
    <w:p w14:paraId="7E4D2EE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这个头文件是整章的地图：选屏、分辨率、引脚、颜色、结构体、函数声明全在这里。</w:t>
      </w:r>
    </w:p>
    <w:p w14:paraId="07F14C7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选屏与分辨率</w:t>
      </w:r>
    </w:p>
    <w:p w14:paraId="5C477C7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文件开头是一长串被注释掉的型号（</w:t>
      </w:r>
      <w:r>
        <w:rPr>
          <w:rFonts w:ascii="Consolas" w:hAnsi="Consolas" w:eastAsia="宋体"/>
          <w:b w:val="0"/>
          <w:color w:val="A31D1D"/>
          <w:sz w:val="20"/>
        </w:rPr>
        <w:t>//#define TFT22_ILI9225B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//#define TFT24_ST7789S</w:t>
      </w:r>
      <w:r>
        <w:rPr>
          <w:rFonts w:ascii="宋体" w:hAnsi="宋体" w:eastAsia="宋体"/>
          <w:b w:val="0"/>
          <w:sz w:val="21"/>
        </w:rPr>
        <w:t xml:space="preserve"> 等），只保留一行生效：</w:t>
      </w:r>
    </w:p>
    <w:p w14:paraId="53DAF86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#define TFT20_ILI9341</w:t>
      </w:r>
    </w:p>
    <w:p w14:paraId="2601720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紧接着按型号分配分辨率，本工程走到这一组：</w:t>
      </w:r>
    </w:p>
    <w:p w14:paraId="6572F8F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#define WIDTH   240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#define HEIGHT  320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0805CDB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解释：十几个型号只允许打开一个。打开的宏决定两件事：</w:t>
      </w:r>
      <w:r>
        <w:rPr>
          <w:rFonts w:ascii="Consolas" w:hAnsi="Consolas" w:eastAsia="宋体"/>
          <w:b w:val="0"/>
          <w:color w:val="A31D1D"/>
          <w:sz w:val="20"/>
        </w:rPr>
        <w:t>WIDTH/HEIGHT</w:t>
      </w:r>
      <w:r>
        <w:rPr>
          <w:rFonts w:ascii="宋体" w:hAnsi="宋体" w:eastAsia="宋体"/>
          <w:b w:val="0"/>
          <w:sz w:val="21"/>
        </w:rPr>
        <w:t xml:space="preserve"> 取哪一组，以及 </w:t>
      </w:r>
      <w:r>
        <w:rPr>
          <w:rFonts w:ascii="Consolas" w:hAnsi="Consolas" w:eastAsia="宋体"/>
          <w:b w:val="0"/>
          <w:color w:val="A31D1D"/>
          <w:sz w:val="20"/>
        </w:rPr>
        <w:t>tftlcd.c</w:t>
      </w:r>
      <w:r>
        <w:rPr>
          <w:rFonts w:ascii="宋体" w:hAnsi="宋体" w:eastAsia="宋体"/>
          <w:b w:val="0"/>
          <w:sz w:val="21"/>
        </w:rPr>
        <w:t xml:space="preserve"> 里哪一段 </w:t>
      </w:r>
      <w:r>
        <w:rPr>
          <w:rFonts w:ascii="Consolas" w:hAnsi="Consolas" w:eastAsia="宋体"/>
          <w:b w:val="0"/>
          <w:color w:val="A31D1D"/>
          <w:sz w:val="20"/>
        </w:rPr>
        <w:t>#ifdef</w:t>
      </w:r>
      <w:r>
        <w:rPr>
          <w:rFonts w:ascii="宋体" w:hAnsi="宋体" w:eastAsia="宋体"/>
          <w:b w:val="0"/>
          <w:sz w:val="21"/>
        </w:rPr>
        <w:t xml:space="preserve"> 被编译。</w:t>
      </w:r>
      <w:r>
        <w:rPr>
          <w:rFonts w:ascii="Consolas" w:hAnsi="Consolas" w:eastAsia="宋体"/>
          <w:b w:val="0"/>
          <w:color w:val="A31D1D"/>
          <w:sz w:val="20"/>
        </w:rPr>
        <w:t>TFTLCD_DIR</w:t>
      </w:r>
      <w:r>
        <w:rPr>
          <w:rFonts w:ascii="宋体" w:hAnsi="宋体" w:eastAsia="宋体"/>
          <w:b w:val="0"/>
          <w:sz w:val="21"/>
        </w:rPr>
        <w:t xml:space="preserve"> 为 0 是竖屏（240 宽、320 高），改成 1 后 </w:t>
      </w:r>
      <w:r>
        <w:rPr>
          <w:rFonts w:ascii="Consolas" w:hAnsi="Consolas" w:eastAsia="宋体"/>
          <w:b w:val="0"/>
          <w:color w:val="A31D1D"/>
          <w:sz w:val="20"/>
        </w:rPr>
        <w:t>LCD_Display_Dir</w:t>
      </w:r>
      <w:r>
        <w:rPr>
          <w:rFonts w:ascii="宋体" w:hAnsi="宋体" w:eastAsia="宋体"/>
          <w:b w:val="0"/>
          <w:sz w:val="21"/>
        </w:rPr>
        <w:t xml:space="preserve"> 会把宽高对调成 320×240。</w:t>
      </w:r>
    </w:p>
    <w:p w14:paraId="1147B17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引脚与数据口</w:t>
      </w:r>
    </w:p>
    <w:p w14:paraId="512509C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//TFTLCD彩屏数据控制端口定义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TFT_DATAPORTH P1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TFT_DATAPORTL P0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   TFT_CS  = P2^7;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   TFT_RST = P3^3;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   TFT_RS  = P2^6;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   TFT_WR  = P2^5;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   TFT_RD  = P3^2;</w:t>
      </w:r>
    </w:p>
    <w:p w14:paraId="7D71A22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5EFAE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一次只定义一个引脚，后面驱动里直接写 </w:t>
      </w:r>
      <w:r>
        <w:rPr>
          <w:rFonts w:ascii="Consolas" w:hAnsi="Consolas" w:eastAsia="宋体"/>
          <w:b w:val="0"/>
          <w:color w:val="A31D1D"/>
          <w:sz w:val="20"/>
        </w:rPr>
        <w:t>TFT_CS=0</w:t>
      </w:r>
      <w:r>
        <w:rPr>
          <w:rFonts w:ascii="宋体" w:hAnsi="宋体" w:eastAsia="宋体"/>
          <w:b w:val="0"/>
          <w:sz w:val="21"/>
        </w:rPr>
        <w:t>，编译出来就是一条位操作指令，比“读 P2、改一位、写回”快得多，也避免影响同口其他引脚。</w:t>
      </w:r>
    </w:p>
    <w:p w14:paraId="0202E6A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TFT_DATAPORTH/L</w:t>
      </w:r>
      <w:r>
        <w:rPr>
          <w:rFonts w:ascii="宋体" w:hAnsi="宋体" w:eastAsia="宋体"/>
          <w:b w:val="0"/>
          <w:sz w:val="21"/>
        </w:rPr>
        <w:t xml:space="preserve"> 是整口赋值。51 的 P1 是准双向口，写 </w:t>
      </w:r>
      <w:r>
        <w:rPr>
          <w:rFonts w:ascii="Consolas" w:hAnsi="Consolas" w:eastAsia="宋体"/>
          <w:b w:val="0"/>
          <w:color w:val="A31D1D"/>
          <w:sz w:val="20"/>
        </w:rPr>
        <w:t>P1=0xFF</w:t>
      </w:r>
      <w:r>
        <w:rPr>
          <w:rFonts w:ascii="宋体" w:hAnsi="宋体" w:eastAsia="宋体"/>
          <w:b w:val="0"/>
          <w:sz w:val="21"/>
        </w:rPr>
        <w:t xml:space="preserve"> 后可以当输入读；这也是后面读 ID 能工作的原因。</w:t>
      </w:r>
    </w:p>
    <w:p w14:paraId="1F677F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 5 根控制线占用了 P2 的高 5 位和 P3.2/P3.3，接线时别再拿这几个脚做别的事。</w:t>
      </w:r>
    </w:p>
    <w:p w14:paraId="34521EA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参数结构体与全局变量</w:t>
      </w:r>
    </w:p>
    <w:p w14:paraId="7BFA97C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//TFTLCD重要参数集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struct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width;          //LCD 宽度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height;         //LCD 高度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id;             //LCD ID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 dir;            //LCD 方向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}_tftlcd_data;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//LCD参数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_tftlcd_data tftlcd_data;    //管理LCD重要参数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//LCD的前端颜色和背景色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u16  FRONT_COLOR;//前端颜色 默认红色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u16  BACK_COLOR; //背景颜色.默认为白色</w:t>
      </w:r>
    </w:p>
    <w:p w14:paraId="4A225E9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0E4C7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width/height</w:t>
      </w:r>
      <w:r>
        <w:rPr>
          <w:rFonts w:ascii="宋体" w:hAnsi="宋体" w:eastAsia="宋体"/>
          <w:b w:val="0"/>
          <w:sz w:val="21"/>
        </w:rPr>
        <w:t xml:space="preserve"> 在 </w:t>
      </w:r>
      <w:r>
        <w:rPr>
          <w:rFonts w:ascii="Consolas" w:hAnsi="Consolas" w:eastAsia="宋体"/>
          <w:b w:val="0"/>
          <w:color w:val="A31D1D"/>
          <w:sz w:val="20"/>
        </w:rPr>
        <w:t>LCD_Display_Dir</w:t>
      </w:r>
      <w:r>
        <w:rPr>
          <w:rFonts w:ascii="宋体" w:hAnsi="宋体" w:eastAsia="宋体"/>
          <w:b w:val="0"/>
          <w:sz w:val="21"/>
        </w:rPr>
        <w:t xml:space="preserve"> 里赋值，main 里直接拿它们当显示区域大小，这样换屏、换方向都不用改 main。</w:t>
      </w:r>
    </w:p>
    <w:p w14:paraId="555E962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id</w:t>
      </w:r>
      <w:r>
        <w:rPr>
          <w:rFonts w:ascii="宋体" w:hAnsi="宋体" w:eastAsia="宋体"/>
          <w:b w:val="0"/>
          <w:sz w:val="21"/>
        </w:rPr>
        <w:t xml:space="preserve"> 是初始化时读回来的屏幕 ID，调试时第一眼看它。</w:t>
      </w:r>
    </w:p>
    <w:p w14:paraId="6DAD109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只是声明，真正的变量定义在 </w:t>
      </w:r>
      <w:r>
        <w:rPr>
          <w:rFonts w:ascii="Consolas" w:hAnsi="Consolas" w:eastAsia="宋体"/>
          <w:b w:val="0"/>
          <w:color w:val="A31D1D"/>
          <w:sz w:val="20"/>
        </w:rPr>
        <w:t>tftlcd.c</w:t>
      </w:r>
      <w:r>
        <w:rPr>
          <w:rFonts w:ascii="宋体" w:hAnsi="宋体" w:eastAsia="宋体"/>
          <w:b w:val="0"/>
          <w:sz w:val="21"/>
        </w:rPr>
        <w:t xml:space="preserve"> 开头：</w:t>
      </w:r>
      <w:r>
        <w:rPr>
          <w:rFonts w:ascii="Consolas" w:hAnsi="Consolas" w:eastAsia="宋体"/>
          <w:b w:val="0"/>
          <w:color w:val="A31D1D"/>
          <w:sz w:val="20"/>
        </w:rPr>
        <w:t>FRONT_COLOR=WHITE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BACK_COLOR=WHITE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tftlcd_data</w:t>
      </w:r>
      <w:r>
        <w:rPr>
          <w:rFonts w:ascii="宋体" w:hAnsi="宋体" w:eastAsia="宋体"/>
          <w:b w:val="0"/>
          <w:sz w:val="21"/>
        </w:rPr>
        <w:t xml:space="preserve">。所有画图函数都读这两个全局颜色，所以 main 改一次 </w:t>
      </w:r>
      <w:r>
        <w:rPr>
          <w:rFonts w:ascii="Consolas" w:hAnsi="Consolas" w:eastAsia="宋体"/>
          <w:b w:val="0"/>
          <w:color w:val="A31D1D"/>
          <w:sz w:val="20"/>
        </w:rPr>
        <w:t>FRONT_COLOR</w:t>
      </w:r>
      <w:r>
        <w:rPr>
          <w:rFonts w:ascii="宋体" w:hAnsi="宋体" w:eastAsia="宋体"/>
          <w:b w:val="0"/>
          <w:sz w:val="21"/>
        </w:rPr>
        <w:t>，后面所有字都变蓝。</w:t>
      </w:r>
    </w:p>
    <w:p w14:paraId="13F13EA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注意注释写“前端颜色默认红色”，实际代码是 </w:t>
      </w:r>
      <w:r>
        <w:rPr>
          <w:rFonts w:ascii="Consolas" w:hAnsi="Consolas" w:eastAsia="宋体"/>
          <w:b w:val="0"/>
          <w:color w:val="A31D1D"/>
          <w:sz w:val="20"/>
        </w:rPr>
        <w:t>WHITE</w:t>
      </w:r>
      <w:r>
        <w:rPr>
          <w:rFonts w:ascii="宋体" w:hAnsi="宋体" w:eastAsia="宋体"/>
          <w:b w:val="0"/>
          <w:sz w:val="21"/>
        </w:rPr>
        <w:t>，以代码为准。</w:t>
      </w:r>
    </w:p>
    <w:p w14:paraId="12856BA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颜色宏与 RGB565</w:t>
      </w:r>
    </w:p>
    <w:p w14:paraId="19A46FA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#define WHITE            0xFFFF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BLACK            0x0000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BLUE             0x001F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BRED             0XF81F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GRED             0XFFE0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GBLUE            0X07FF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RED              0xF800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MAGENTA          0xF81F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GREEN            0x07E0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CYAN             0x7FFF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YELLOW           0xFFE0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BROWN            0XBC40 //棕色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BRRED            0XFC07 //棕红色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GRAY             0X8430 //灰色</w:t>
      </w:r>
    </w:p>
    <w:p w14:paraId="662BF99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TFT 用 RGB565 表示一个像素，16 位里红色占高 5 位、绿色占中间 6 位、蓝色占低 5 位：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25684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BEC474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</w:t>
            </w:r>
          </w:p>
        </w:tc>
        <w:tc>
          <w:tcPr>
            <w:tcW w:w="2381" w:type="dxa"/>
            <w:shd w:val="clear" w:color="auto" w:fill="E8F0F7"/>
          </w:tcPr>
          <w:p w14:paraId="2DDE7DA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15~11</w:t>
            </w:r>
          </w:p>
        </w:tc>
        <w:tc>
          <w:tcPr>
            <w:tcW w:w="2381" w:type="dxa"/>
            <w:shd w:val="clear" w:color="auto" w:fill="E8F0F7"/>
          </w:tcPr>
          <w:p w14:paraId="5DD909D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10~5</w:t>
            </w:r>
          </w:p>
        </w:tc>
        <w:tc>
          <w:tcPr>
            <w:tcW w:w="2381" w:type="dxa"/>
            <w:shd w:val="clear" w:color="auto" w:fill="E8F0F7"/>
          </w:tcPr>
          <w:p w14:paraId="5D61DCA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4~0</w:t>
            </w:r>
          </w:p>
        </w:tc>
      </w:tr>
      <w:tr w14:paraId="322C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1EC08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含义</w:t>
            </w:r>
          </w:p>
        </w:tc>
        <w:tc>
          <w:tcPr>
            <w:tcW w:w="2381" w:type="dxa"/>
          </w:tcPr>
          <w:p w14:paraId="2D612F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R（5 位）</w:t>
            </w:r>
          </w:p>
        </w:tc>
        <w:tc>
          <w:tcPr>
            <w:tcW w:w="2381" w:type="dxa"/>
          </w:tcPr>
          <w:p w14:paraId="5145E9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G（6 位）</w:t>
            </w:r>
          </w:p>
        </w:tc>
        <w:tc>
          <w:tcPr>
            <w:tcW w:w="2381" w:type="dxa"/>
          </w:tcPr>
          <w:p w14:paraId="28AF7D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B（5 位）</w:t>
            </w:r>
          </w:p>
        </w:tc>
      </w:tr>
    </w:tbl>
    <w:p w14:paraId="13793845">
      <w:pPr>
        <w:spacing w:after="40"/>
      </w:pPr>
    </w:p>
    <w:p w14:paraId="173109B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换算公式是 </w:t>
      </w:r>
      <w:r>
        <w:rPr>
          <w:rFonts w:ascii="Consolas" w:hAnsi="Consolas" w:eastAsia="宋体"/>
          <w:b w:val="0"/>
          <w:color w:val="A31D1D"/>
          <w:sz w:val="20"/>
        </w:rPr>
        <w:t>颜色 = (R&gt;&gt;3)&lt;&lt;11 | (G&gt;&gt;2)&lt;&lt;5 | (B&gt;&gt;3)</w:t>
      </w:r>
      <w:r>
        <w:rPr>
          <w:rFonts w:ascii="宋体" w:hAnsi="宋体" w:eastAsia="宋体"/>
          <w:b w:val="0"/>
          <w:sz w:val="21"/>
        </w:rPr>
        <w:t>。几个宏可以自己验证：纯蓝 R=0、G=0、B=255，</w:t>
      </w:r>
      <w:r>
        <w:rPr>
          <w:rFonts w:ascii="Consolas" w:hAnsi="Consolas" w:eastAsia="宋体"/>
          <w:b w:val="0"/>
          <w:color w:val="A31D1D"/>
          <w:sz w:val="20"/>
        </w:rPr>
        <w:t>B&gt;&gt;3=31=0x1F</w:t>
      </w:r>
      <w:r>
        <w:rPr>
          <w:rFonts w:ascii="宋体" w:hAnsi="宋体" w:eastAsia="宋体"/>
          <w:b w:val="0"/>
          <w:sz w:val="21"/>
        </w:rPr>
        <w:t xml:space="preserve">，所以 </w:t>
      </w:r>
      <w:r>
        <w:rPr>
          <w:rFonts w:ascii="Consolas" w:hAnsi="Consolas" w:eastAsia="宋体"/>
          <w:b w:val="0"/>
          <w:color w:val="A31D1D"/>
          <w:sz w:val="20"/>
        </w:rPr>
        <w:t>BLUE=0x001F</w:t>
      </w:r>
      <w:r>
        <w:rPr>
          <w:rFonts w:ascii="宋体" w:hAnsi="宋体" w:eastAsia="宋体"/>
          <w:b w:val="0"/>
          <w:sz w:val="21"/>
        </w:rPr>
        <w:t xml:space="preserve">；纯红是 </w:t>
      </w:r>
      <w:r>
        <w:rPr>
          <w:rFonts w:ascii="Consolas" w:hAnsi="Consolas" w:eastAsia="宋体"/>
          <w:b w:val="0"/>
          <w:color w:val="A31D1D"/>
          <w:sz w:val="20"/>
        </w:rPr>
        <w:t>0xF800</w:t>
      </w:r>
      <w:r>
        <w:rPr>
          <w:rFonts w:ascii="宋体" w:hAnsi="宋体" w:eastAsia="宋体"/>
          <w:b w:val="0"/>
          <w:sz w:val="21"/>
        </w:rPr>
        <w:t xml:space="preserve">；纯绿是 </w:t>
      </w:r>
      <w:r>
        <w:rPr>
          <w:rFonts w:ascii="Consolas" w:hAnsi="Consolas" w:eastAsia="宋体"/>
          <w:b w:val="0"/>
          <w:color w:val="A31D1D"/>
          <w:sz w:val="20"/>
        </w:rPr>
        <w:t>0x07E0</w:t>
      </w:r>
      <w:r>
        <w:rPr>
          <w:rFonts w:ascii="宋体" w:hAnsi="宋体" w:eastAsia="宋体"/>
          <w:b w:val="0"/>
          <w:sz w:val="21"/>
        </w:rPr>
        <w:t xml:space="preserve">；三色全开是 </w:t>
      </w:r>
      <w:r>
        <w:rPr>
          <w:rFonts w:ascii="Consolas" w:hAnsi="Consolas" w:eastAsia="宋体"/>
          <w:b w:val="0"/>
          <w:color w:val="A31D1D"/>
          <w:sz w:val="20"/>
        </w:rPr>
        <w:t>0xFFFF</w:t>
      </w:r>
      <w:r>
        <w:rPr>
          <w:rFonts w:ascii="宋体" w:hAnsi="宋体" w:eastAsia="宋体"/>
          <w:b w:val="0"/>
          <w:sz w:val="21"/>
        </w:rPr>
        <w:t>。绿色多一位，是因为人眼对绿色最敏感。</w:t>
      </w:r>
    </w:p>
    <w:p w14:paraId="2B896FE3">
      <w:pPr>
        <w:keepNext/>
        <w:spacing w:before="220" w:after="80"/>
        <w:outlineLvl w:val="2"/>
      </w:pPr>
      <w:bookmarkStart w:id="284" w:name="_Toc4336"/>
      <w:r>
        <w:rPr>
          <w:rFonts w:ascii="微软雅黑" w:hAnsi="微软雅黑" w:eastAsia="微软雅黑"/>
          <w:b/>
          <w:color w:val="1F2D3D"/>
          <w:sz w:val="24"/>
        </w:rPr>
        <w:t>4. tftlcd.c（显示驱动库）</w:t>
      </w:r>
      <w:bookmarkEnd w:id="284"/>
    </w:p>
    <w:p w14:paraId="52BA262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这个文件 83KB、三千多行，绝大部分是“每个屏一段”的 </w:t>
      </w:r>
      <w:r>
        <w:rPr>
          <w:rFonts w:ascii="Consolas" w:hAnsi="Consolas" w:eastAsia="宋体"/>
          <w:b w:val="0"/>
          <w:color w:val="A31D1D"/>
          <w:sz w:val="20"/>
        </w:rPr>
        <w:t>#ifdef</w:t>
      </w:r>
      <w:r>
        <w:rPr>
          <w:rFonts w:ascii="宋体" w:hAnsi="宋体" w:eastAsia="宋体"/>
          <w:b w:val="0"/>
          <w:sz w:val="21"/>
        </w:rPr>
        <w:t>。</w:t>
      </w:r>
      <w:r>
        <w:rPr>
          <w:rFonts w:ascii="宋体" w:hAnsi="宋体" w:eastAsia="宋体"/>
          <w:b/>
          <w:color w:val="1F2D3D"/>
          <w:sz w:val="21"/>
        </w:rPr>
        <w:t>不要通读</w:t>
      </w:r>
      <w:r>
        <w:rPr>
          <w:rFonts w:ascii="宋体" w:hAnsi="宋体" w:eastAsia="宋体"/>
          <w:b w:val="0"/>
          <w:sz w:val="21"/>
        </w:rPr>
        <w:t>，先看函数表，再只看 main 调用链上的函数。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F53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2F7CC1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</w:t>
            </w:r>
          </w:p>
        </w:tc>
        <w:tc>
          <w:tcPr>
            <w:tcW w:w="3175" w:type="dxa"/>
            <w:shd w:val="clear" w:color="auto" w:fill="E8F0F7"/>
          </w:tcPr>
          <w:p w14:paraId="6F7F776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4B86E70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</w:t>
            </w:r>
          </w:p>
        </w:tc>
      </w:tr>
      <w:tr w14:paraId="38EE7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7AB28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Delay</w:t>
            </w:r>
          </w:p>
        </w:tc>
        <w:tc>
          <w:tcPr>
            <w:tcW w:w="3175" w:type="dxa"/>
          </w:tcPr>
          <w:p w14:paraId="4F9D25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粗延时，初始化里等电源稳定</w:t>
            </w:r>
          </w:p>
        </w:tc>
        <w:tc>
          <w:tcPr>
            <w:tcW w:w="3175" w:type="dxa"/>
          </w:tcPr>
          <w:p w14:paraId="6835C1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间接</w:t>
            </w:r>
          </w:p>
        </w:tc>
      </w:tr>
      <w:tr w14:paraId="075FB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3968A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LCD_WriteCmd</w:t>
            </w:r>
          </w:p>
        </w:tc>
        <w:tc>
          <w:tcPr>
            <w:tcW w:w="3175" w:type="dxa"/>
          </w:tcPr>
          <w:p w14:paraId="33C2C3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写命令（RS=0）</w:t>
            </w:r>
          </w:p>
        </w:tc>
        <w:tc>
          <w:tcPr>
            <w:tcW w:w="3175" w:type="dxa"/>
          </w:tcPr>
          <w:p w14:paraId="4F24E3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312A3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C824C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LCD_WriteData</w:t>
            </w:r>
          </w:p>
        </w:tc>
        <w:tc>
          <w:tcPr>
            <w:tcW w:w="3175" w:type="dxa"/>
          </w:tcPr>
          <w:p w14:paraId="589A2C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 8 位数据（RS=1）</w:t>
            </w:r>
          </w:p>
        </w:tc>
        <w:tc>
          <w:tcPr>
            <w:tcW w:w="3175" w:type="dxa"/>
          </w:tcPr>
          <w:p w14:paraId="07F015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3CE83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819DAA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LCD_WriteData_Color</w:t>
            </w:r>
          </w:p>
        </w:tc>
        <w:tc>
          <w:tcPr>
            <w:tcW w:w="3175" w:type="dxa"/>
          </w:tcPr>
          <w:p w14:paraId="2CB7D63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 16 位颜色，高字节先发</w:t>
            </w:r>
          </w:p>
        </w:tc>
        <w:tc>
          <w:tcPr>
            <w:tcW w:w="3175" w:type="dxa"/>
          </w:tcPr>
          <w:p w14:paraId="3932BD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1B283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752811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LCD_WriteCmdData</w:t>
            </w:r>
          </w:p>
        </w:tc>
        <w:tc>
          <w:tcPr>
            <w:tcW w:w="3175" w:type="dxa"/>
          </w:tcPr>
          <w:p w14:paraId="7AE0DB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先写命令再写数据</w:t>
            </w:r>
          </w:p>
        </w:tc>
        <w:tc>
          <w:tcPr>
            <w:tcW w:w="3175" w:type="dxa"/>
          </w:tcPr>
          <w:p w14:paraId="0870905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</w:t>
            </w:r>
          </w:p>
        </w:tc>
      </w:tr>
      <w:tr w14:paraId="0D3A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0D3F5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LCD_ReadData</w:t>
            </w:r>
          </w:p>
        </w:tc>
        <w:tc>
          <w:tcPr>
            <w:tcW w:w="3175" w:type="dxa"/>
          </w:tcPr>
          <w:p w14:paraId="02BB9A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读回 16 位数据</w:t>
            </w:r>
          </w:p>
        </w:tc>
        <w:tc>
          <w:tcPr>
            <w:tcW w:w="3175" w:type="dxa"/>
          </w:tcPr>
          <w:p w14:paraId="29CC718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 ID</w:t>
            </w:r>
          </w:p>
        </w:tc>
      </w:tr>
      <w:tr w14:paraId="57B9C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192A9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LCD_Display_Dir</w:t>
            </w:r>
          </w:p>
        </w:tc>
        <w:tc>
          <w:tcPr>
            <w:tcW w:w="3175" w:type="dxa"/>
          </w:tcPr>
          <w:p w14:paraId="715F96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设横竖屏，填 width/height</w:t>
            </w:r>
          </w:p>
        </w:tc>
        <w:tc>
          <w:tcPr>
            <w:tcW w:w="3175" w:type="dxa"/>
          </w:tcPr>
          <w:p w14:paraId="79517AA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03BD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20FAAE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TFTLCD_Init</w:t>
            </w:r>
          </w:p>
        </w:tc>
        <w:tc>
          <w:tcPr>
            <w:tcW w:w="3175" w:type="dxa"/>
          </w:tcPr>
          <w:p w14:paraId="11B40D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复位、读 ID、写初始化表、清屏</w:t>
            </w:r>
          </w:p>
        </w:tc>
        <w:tc>
          <w:tcPr>
            <w:tcW w:w="3175" w:type="dxa"/>
          </w:tcPr>
          <w:p w14:paraId="125A1D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1784D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EC5FF0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LCD_Set_Window</w:t>
            </w:r>
          </w:p>
        </w:tc>
        <w:tc>
          <w:tcPr>
            <w:tcW w:w="3175" w:type="dxa"/>
          </w:tcPr>
          <w:p w14:paraId="589FF3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设显示窗口（列/行地址）</w:t>
            </w:r>
          </w:p>
        </w:tc>
        <w:tc>
          <w:tcPr>
            <w:tcW w:w="3175" w:type="dxa"/>
          </w:tcPr>
          <w:p w14:paraId="009DD5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35B6D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BAB4A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LCD_Clear</w:t>
            </w:r>
          </w:p>
        </w:tc>
        <w:tc>
          <w:tcPr>
            <w:tcW w:w="3175" w:type="dxa"/>
          </w:tcPr>
          <w:p w14:paraId="3AC0CA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整屏填色</w:t>
            </w:r>
          </w:p>
        </w:tc>
        <w:tc>
          <w:tcPr>
            <w:tcW w:w="3175" w:type="dxa"/>
          </w:tcPr>
          <w:p w14:paraId="08370E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56125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68E1F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LCD_Fill</w:t>
            </w:r>
          </w:p>
        </w:tc>
        <w:tc>
          <w:tcPr>
            <w:tcW w:w="3175" w:type="dxa"/>
          </w:tcPr>
          <w:p w14:paraId="2BB33F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矩形区域填色</w:t>
            </w:r>
          </w:p>
        </w:tc>
        <w:tc>
          <w:tcPr>
            <w:tcW w:w="3175" w:type="dxa"/>
          </w:tcPr>
          <w:p w14:paraId="3DC524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字符背景</w:t>
            </w:r>
          </w:p>
        </w:tc>
      </w:tr>
      <w:tr w14:paraId="36CE1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20844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LCD_Color_Fill</w:t>
            </w:r>
          </w:p>
        </w:tc>
        <w:tc>
          <w:tcPr>
            <w:tcW w:w="3175" w:type="dxa"/>
          </w:tcPr>
          <w:p w14:paraId="1E2260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用颜色数组填矩形</w:t>
            </w:r>
          </w:p>
        </w:tc>
        <w:tc>
          <w:tcPr>
            <w:tcW w:w="3175" w:type="dxa"/>
          </w:tcPr>
          <w:p w14:paraId="134FF7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0DA11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D762D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LCD_DrawPoint</w:t>
            </w:r>
          </w:p>
        </w:tc>
        <w:tc>
          <w:tcPr>
            <w:tcW w:w="3175" w:type="dxa"/>
          </w:tcPr>
          <w:p w14:paraId="2B9325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 FRONT_COLOR 画一个点</w:t>
            </w:r>
          </w:p>
        </w:tc>
        <w:tc>
          <w:tcPr>
            <w:tcW w:w="3175" w:type="dxa"/>
          </w:tcPr>
          <w:p w14:paraId="07B190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否（gui 层用）</w:t>
            </w:r>
          </w:p>
        </w:tc>
      </w:tr>
      <w:tr w14:paraId="6EB02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C8E62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LCD_DrawFRONT_COLOR</w:t>
            </w:r>
          </w:p>
        </w:tc>
        <w:tc>
          <w:tcPr>
            <w:tcW w:w="3175" w:type="dxa"/>
          </w:tcPr>
          <w:p w14:paraId="4D79C4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用指定颜色画一个点</w:t>
            </w:r>
          </w:p>
        </w:tc>
        <w:tc>
          <w:tcPr>
            <w:tcW w:w="3175" w:type="dxa"/>
          </w:tcPr>
          <w:p w14:paraId="0B2631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字符/汉字</w:t>
            </w:r>
          </w:p>
        </w:tc>
      </w:tr>
      <w:tr w14:paraId="09544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4710A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LCD_DrawBigPoint</w:t>
            </w:r>
          </w:p>
        </w:tc>
        <w:tc>
          <w:tcPr>
            <w:tcW w:w="3175" w:type="dxa"/>
          </w:tcPr>
          <w:p w14:paraId="3D926E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 2×2 的大点</w:t>
            </w:r>
          </w:p>
        </w:tc>
        <w:tc>
          <w:tcPr>
            <w:tcW w:w="3175" w:type="dxa"/>
          </w:tcPr>
          <w:p w14:paraId="106709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48D03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1133D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LCD_ReadPoint</w:t>
            </w:r>
          </w:p>
        </w:tc>
        <w:tc>
          <w:tcPr>
            <w:tcW w:w="3175" w:type="dxa"/>
          </w:tcPr>
          <w:p w14:paraId="2540213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读某点颜色</w:t>
            </w:r>
          </w:p>
        </w:tc>
        <w:tc>
          <w:tcPr>
            <w:tcW w:w="3175" w:type="dxa"/>
          </w:tcPr>
          <w:p w14:paraId="654FE00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50B65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B8C1C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LCD_DrawLine</w:t>
            </w:r>
          </w:p>
        </w:tc>
        <w:tc>
          <w:tcPr>
            <w:tcW w:w="3175" w:type="dxa"/>
          </w:tcPr>
          <w:p w14:paraId="00591D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画线</w:t>
            </w:r>
          </w:p>
        </w:tc>
        <w:tc>
          <w:tcPr>
            <w:tcW w:w="3175" w:type="dxa"/>
          </w:tcPr>
          <w:p w14:paraId="59528E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560DB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2E10BD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LCD_DrawLine_Color</w:t>
            </w:r>
          </w:p>
        </w:tc>
        <w:tc>
          <w:tcPr>
            <w:tcW w:w="3175" w:type="dxa"/>
          </w:tcPr>
          <w:p w14:paraId="78A37F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画指定颜色的线</w:t>
            </w:r>
          </w:p>
        </w:tc>
        <w:tc>
          <w:tcPr>
            <w:tcW w:w="3175" w:type="dxa"/>
          </w:tcPr>
          <w:p w14:paraId="5B884E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0A792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E31F2F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LCD_DrowSign</w:t>
            </w:r>
          </w:p>
        </w:tc>
        <w:tc>
          <w:tcPr>
            <w:tcW w:w="3175" w:type="dxa"/>
          </w:tcPr>
          <w:p w14:paraId="129AB9E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画标记点</w:t>
            </w:r>
          </w:p>
        </w:tc>
        <w:tc>
          <w:tcPr>
            <w:tcW w:w="3175" w:type="dxa"/>
          </w:tcPr>
          <w:p w14:paraId="660129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682BD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6EC79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LCD_DrawRectangle</w:t>
            </w:r>
          </w:p>
        </w:tc>
        <w:tc>
          <w:tcPr>
            <w:tcW w:w="3175" w:type="dxa"/>
          </w:tcPr>
          <w:p w14:paraId="47E9D93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画矩形框</w:t>
            </w:r>
          </w:p>
        </w:tc>
        <w:tc>
          <w:tcPr>
            <w:tcW w:w="3175" w:type="dxa"/>
          </w:tcPr>
          <w:p w14:paraId="6F651CA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6C8E1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EF9A6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LCD_Draw_Circle</w:t>
            </w:r>
          </w:p>
        </w:tc>
        <w:tc>
          <w:tcPr>
            <w:tcW w:w="3175" w:type="dxa"/>
          </w:tcPr>
          <w:p w14:paraId="28995A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画圆</w:t>
            </w:r>
          </w:p>
        </w:tc>
        <w:tc>
          <w:tcPr>
            <w:tcW w:w="3175" w:type="dxa"/>
          </w:tcPr>
          <w:p w14:paraId="408CB2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43E3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3EC895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LCD_ShowChar</w:t>
            </w:r>
          </w:p>
        </w:tc>
        <w:tc>
          <w:tcPr>
            <w:tcW w:w="3175" w:type="dxa"/>
          </w:tcPr>
          <w:p w14:paraId="5CC0EA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显示一个 ASCII 字符</w:t>
            </w:r>
          </w:p>
        </w:tc>
        <w:tc>
          <w:tcPr>
            <w:tcW w:w="3175" w:type="dxa"/>
          </w:tcPr>
          <w:p w14:paraId="655E81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6730D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F05E3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LCD_ShowNum</w:t>
            </w:r>
          </w:p>
        </w:tc>
        <w:tc>
          <w:tcPr>
            <w:tcW w:w="3175" w:type="dxa"/>
          </w:tcPr>
          <w:p w14:paraId="213EB8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显示数字，前导不补 0</w:t>
            </w:r>
          </w:p>
        </w:tc>
        <w:tc>
          <w:tcPr>
            <w:tcW w:w="3175" w:type="dxa"/>
          </w:tcPr>
          <w:p w14:paraId="277EFD4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1C68C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E3FDB7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LCD_ShowxNum</w:t>
            </w:r>
          </w:p>
        </w:tc>
        <w:tc>
          <w:tcPr>
            <w:tcW w:w="3175" w:type="dxa"/>
          </w:tcPr>
          <w:p w14:paraId="6EA689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显示数字，可选补 0</w:t>
            </w:r>
          </w:p>
        </w:tc>
        <w:tc>
          <w:tcPr>
            <w:tcW w:w="3175" w:type="dxa"/>
          </w:tcPr>
          <w:p w14:paraId="4913980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 w14:paraId="6D49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86BFF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LCD_ShowString</w:t>
            </w:r>
          </w:p>
        </w:tc>
        <w:tc>
          <w:tcPr>
            <w:tcW w:w="3175" w:type="dxa"/>
          </w:tcPr>
          <w:p w14:paraId="51B696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显示字符串</w:t>
            </w:r>
          </w:p>
        </w:tc>
        <w:tc>
          <w:tcPr>
            <w:tcW w:w="3175" w:type="dxa"/>
          </w:tcPr>
          <w:p w14:paraId="43794A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1C6F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0FC7EF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LCD_ShowFontHZ</w:t>
            </w:r>
          </w:p>
        </w:tc>
        <w:tc>
          <w:tcPr>
            <w:tcW w:w="3175" w:type="dxa"/>
          </w:tcPr>
          <w:p w14:paraId="72F830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 32×29 汉字</w:t>
            </w:r>
          </w:p>
        </w:tc>
        <w:tc>
          <w:tcPr>
            <w:tcW w:w="3175" w:type="dxa"/>
          </w:tcPr>
          <w:p w14:paraId="1F5F87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 w14:paraId="1F1B7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8ABC2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LCD_ShowPicture</w:t>
            </w:r>
          </w:p>
        </w:tc>
        <w:tc>
          <w:tcPr>
            <w:tcW w:w="3175" w:type="dxa"/>
          </w:tcPr>
          <w:p w14:paraId="2E66184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 RGB565 图片</w:t>
            </w:r>
          </w:p>
        </w:tc>
        <w:tc>
          <w:tcPr>
            <w:tcW w:w="3175" w:type="dxa"/>
          </w:tcPr>
          <w:p w14:paraId="2FAA45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</w:tbl>
    <w:p w14:paraId="4CF5888F">
      <w:pPr>
        <w:spacing w:after="40"/>
      </w:pPr>
    </w:p>
    <w:p w14:paraId="2BA3C7E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其余函数就是画线、画圆、读点、填色块这些绘图功能，用法看函数表即可，本章不展开。</w:t>
      </w:r>
    </w:p>
    <w:p w14:paraId="37B7C27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（1）8080 并口写时序：LCD_WriteCmd / LCD_WriteData</w:t>
      </w:r>
    </w:p>
    <w:p w14:paraId="0CAC923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ILI9341 分支的代码很短：</w:t>
      </w:r>
    </w:p>
    <w:p w14:paraId="2DBF922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TFT_DATAPORTH=cmd;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51EE70C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12E69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TFT_CS=0</w:t>
      </w:r>
      <w:r>
        <w:rPr>
          <w:rFonts w:ascii="宋体" w:hAnsi="宋体" w:eastAsia="宋体"/>
          <w:b w:val="0"/>
          <w:sz w:val="21"/>
        </w:rPr>
        <w:t xml:space="preserve"> 选中屏幕；</w:t>
      </w:r>
      <w:r>
        <w:rPr>
          <w:rFonts w:ascii="Consolas" w:hAnsi="Consolas" w:eastAsia="宋体"/>
          <w:b w:val="0"/>
          <w:color w:val="A31D1D"/>
          <w:sz w:val="20"/>
        </w:rPr>
        <w:t>TFT_RD=1</w:t>
      </w:r>
      <w:r>
        <w:rPr>
          <w:rFonts w:ascii="宋体" w:hAnsi="宋体" w:eastAsia="宋体"/>
          <w:b w:val="0"/>
          <w:sz w:val="21"/>
        </w:rPr>
        <w:t xml:space="preserve"> 表示不读；</w:t>
      </w:r>
      <w:r>
        <w:rPr>
          <w:rFonts w:ascii="Consolas" w:hAnsi="Consolas" w:eastAsia="宋体"/>
          <w:b w:val="0"/>
          <w:color w:val="A31D1D"/>
          <w:sz w:val="20"/>
        </w:rPr>
        <w:t>TFT_RS=0</w:t>
      </w:r>
      <w:r>
        <w:rPr>
          <w:rFonts w:ascii="宋体" w:hAnsi="宋体" w:eastAsia="宋体"/>
          <w:b w:val="0"/>
          <w:sz w:val="21"/>
        </w:rPr>
        <w:t xml:space="preserve"> 表示这次发的是</w:t>
      </w:r>
      <w:r>
        <w:rPr>
          <w:rFonts w:ascii="宋体" w:hAnsi="宋体" w:eastAsia="宋体"/>
          <w:b/>
          <w:color w:val="1F2D3D"/>
          <w:sz w:val="21"/>
        </w:rPr>
        <w:t>命令</w:t>
      </w:r>
      <w:r>
        <w:rPr>
          <w:rFonts w:ascii="宋体" w:hAnsi="宋体" w:eastAsia="宋体"/>
          <w:b w:val="0"/>
          <w:sz w:val="21"/>
        </w:rPr>
        <w:t>。</w:t>
      </w:r>
    </w:p>
    <w:p w14:paraId="71A8AB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TFT_DATAPORTH=cmd</w:t>
      </w:r>
      <w:r>
        <w:rPr>
          <w:rFonts w:ascii="宋体" w:hAnsi="宋体" w:eastAsia="宋体"/>
          <w:b w:val="0"/>
          <w:sz w:val="21"/>
        </w:rPr>
        <w:t xml:space="preserve"> 把命令字节放到 P1 的 8 根数据线上。因为总线只有 8 位，</w:t>
      </w:r>
      <w:r>
        <w:rPr>
          <w:rFonts w:ascii="Consolas" w:hAnsi="Consolas" w:eastAsia="宋体"/>
          <w:b w:val="0"/>
          <w:color w:val="A31D1D"/>
          <w:sz w:val="20"/>
        </w:rPr>
        <w:t>u16 cmd</w:t>
      </w:r>
      <w:r>
        <w:rPr>
          <w:rFonts w:ascii="宋体" w:hAnsi="宋体" w:eastAsia="宋体"/>
          <w:b w:val="0"/>
          <w:sz w:val="21"/>
        </w:rPr>
        <w:t xml:space="preserve"> 实际只用低 8 位，ILI9341 的命令正好都是 8 位。</w:t>
      </w:r>
    </w:p>
    <w:p w14:paraId="411F318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TFT_WR=0</w:t>
      </w:r>
      <w:r>
        <w:rPr>
          <w:rFonts w:ascii="宋体" w:hAnsi="宋体" w:eastAsia="宋体"/>
          <w:b w:val="0"/>
          <w:sz w:val="21"/>
        </w:rPr>
        <w:t xml:space="preserve"> 再 </w:t>
      </w:r>
      <w:r>
        <w:rPr>
          <w:rFonts w:ascii="Consolas" w:hAnsi="Consolas" w:eastAsia="宋体"/>
          <w:b w:val="0"/>
          <w:color w:val="A31D1D"/>
          <w:sz w:val="20"/>
        </w:rPr>
        <w:t>TFT_WR=1</w:t>
      </w:r>
      <w:r>
        <w:rPr>
          <w:rFonts w:ascii="宋体" w:hAnsi="宋体" w:eastAsia="宋体"/>
          <w:b w:val="0"/>
          <w:sz w:val="21"/>
        </w:rPr>
        <w:t>：产生一个上升沿，屏幕在这个边沿把 P1 上的数据取走。这就是 8080 写的核心，</w:t>
      </w:r>
      <w:r>
        <w:rPr>
          <w:rFonts w:ascii="宋体" w:hAnsi="宋体" w:eastAsia="宋体"/>
          <w:b/>
          <w:color w:val="1F2D3D"/>
          <w:sz w:val="21"/>
        </w:rPr>
        <w:t>数据要在 WR 上升沿之前稳定</w:t>
      </w:r>
      <w:r>
        <w:rPr>
          <w:rFonts w:ascii="宋体" w:hAnsi="宋体" w:eastAsia="宋体"/>
          <w:b w:val="0"/>
          <w:sz w:val="21"/>
        </w:rPr>
        <w:t>。</w:t>
      </w:r>
    </w:p>
    <w:p w14:paraId="0DFF32E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 </w:t>
      </w:r>
      <w:r>
        <w:rPr>
          <w:rFonts w:ascii="Consolas" w:hAnsi="Consolas" w:eastAsia="宋体"/>
          <w:b w:val="0"/>
          <w:color w:val="A31D1D"/>
          <w:sz w:val="20"/>
        </w:rPr>
        <w:t>TFT_CS=1</w:t>
      </w:r>
      <w:r>
        <w:rPr>
          <w:rFonts w:ascii="宋体" w:hAnsi="宋体" w:eastAsia="宋体"/>
          <w:b w:val="0"/>
          <w:sz w:val="21"/>
        </w:rPr>
        <w:t xml:space="preserve"> 释放片选。每条命令都单独拉一次片选，速度不快但绝对不会错。</w:t>
      </w:r>
    </w:p>
    <w:p w14:paraId="0A263064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LCD_WriteData</w:t>
      </w:r>
      <w:r>
        <w:rPr>
          <w:rFonts w:ascii="宋体" w:hAnsi="宋体" w:eastAsia="宋体"/>
          <w:b w:val="0"/>
          <w:sz w:val="21"/>
        </w:rPr>
        <w:t xml:space="preserve"> 与它只差一行：</w:t>
      </w:r>
      <w:r>
        <w:rPr>
          <w:rFonts w:ascii="Consolas" w:hAnsi="Consolas" w:eastAsia="宋体"/>
          <w:b w:val="0"/>
          <w:color w:val="A31D1D"/>
          <w:sz w:val="20"/>
        </w:rPr>
        <w:t>TFT_RS=1</w:t>
      </w:r>
      <w:r>
        <w:rPr>
          <w:rFonts w:ascii="宋体" w:hAnsi="宋体" w:eastAsia="宋体"/>
          <w:b w:val="0"/>
          <w:sz w:val="21"/>
        </w:rPr>
        <w:t>，其余完全一样。所以“命令还是数据”全靠 RS 这一根线区分，这就是为什么很多资料把 RS 叫 DC（Data/Command）。</w:t>
      </w:r>
    </w:p>
    <w:p w14:paraId="3BE0BC47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LCD_WriteData_Color</w:t>
      </w:r>
      <w:r>
        <w:rPr>
          <w:rFonts w:ascii="宋体" w:hAnsi="宋体" w:eastAsia="宋体"/>
          <w:b w:val="0"/>
          <w:sz w:val="21"/>
        </w:rPr>
        <w:t xml:space="preserve"> 要发 16 位颜色，而总线是 8 位，所以拆成两次：</w:t>
      </w:r>
    </w:p>
    <w:p w14:paraId="764FFBC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TFT_DATAPORTH=color&gt;&gt;8;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TFT_DATAPORTH=color&amp;0x00ff;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TFT_WR=1;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79A5AA6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解释：先发高字节、再发低字节，两个字节各自打一个 WR 脉冲。RGB565 是 16 位，高字节里是 R 和 G 的高位，低字节里是 G 的低位和 B。顺序反了颜色就会花掉。</w:t>
      </w:r>
    </w:p>
    <w:p w14:paraId="71955B2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（2）读 ID：LCD_ReadData</w:t>
      </w:r>
    </w:p>
    <w:p w14:paraId="4452F20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ram=TFT_DATAPORTH;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ram&lt;&lt;=8;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ram|=TFT_DATAPORTH;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TFT_CS=1;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1C9A130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C9CEA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读之前函数开头先 </w:t>
      </w:r>
      <w:r>
        <w:rPr>
          <w:rFonts w:ascii="Consolas" w:hAnsi="Consolas" w:eastAsia="宋体"/>
          <w:b w:val="0"/>
          <w:color w:val="A31D1D"/>
          <w:sz w:val="20"/>
        </w:rPr>
        <w:t>TFT_DATAPORTH=0xff</w:t>
      </w:r>
      <w:r>
        <w:rPr>
          <w:rFonts w:ascii="宋体" w:hAnsi="宋体" w:eastAsia="宋体"/>
          <w:b w:val="0"/>
          <w:sz w:val="21"/>
        </w:rPr>
        <w:t>，把准双向口置成输入状态，否则读回来的是自己上次写出去的值。</w:t>
      </w:r>
    </w:p>
    <w:p w14:paraId="7AFA89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RS=1</w:t>
      </w:r>
      <w:r>
        <w:rPr>
          <w:rFonts w:ascii="宋体" w:hAnsi="宋体" w:eastAsia="宋体"/>
          <w:b w:val="0"/>
          <w:sz w:val="21"/>
        </w:rPr>
        <w:t xml:space="preserve"> 表示读数据，</w:t>
      </w:r>
      <w:r>
        <w:rPr>
          <w:rFonts w:ascii="Consolas" w:hAnsi="Consolas" w:eastAsia="宋体"/>
          <w:b w:val="0"/>
          <w:color w:val="A31D1D"/>
          <w:sz w:val="20"/>
        </w:rPr>
        <w:t>RD=0</w:t>
      </w:r>
      <w:r>
        <w:rPr>
          <w:rFonts w:ascii="宋体" w:hAnsi="宋体" w:eastAsia="宋体"/>
          <w:b w:val="0"/>
          <w:sz w:val="21"/>
        </w:rPr>
        <w:t xml:space="preserve"> 后屏幕才把数据送到总线上，</w:t>
      </w:r>
      <w:r>
        <w:rPr>
          <w:rFonts w:ascii="Consolas" w:hAnsi="Consolas" w:eastAsia="宋体"/>
          <w:b w:val="0"/>
          <w:color w:val="A31D1D"/>
          <w:sz w:val="20"/>
        </w:rPr>
        <w:t>_nop_()</w:t>
      </w:r>
      <w:r>
        <w:rPr>
          <w:rFonts w:ascii="宋体" w:hAnsi="宋体" w:eastAsia="宋体"/>
          <w:b w:val="0"/>
          <w:sz w:val="21"/>
        </w:rPr>
        <w:t xml:space="preserve"> 等一个机器周期让电平稳定，再读 P1。</w:t>
      </w:r>
    </w:p>
    <w:p w14:paraId="2F829E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读两个字节拼成 16 位：先读高字节左移 8 位，再或上低字节。</w:t>
      </w:r>
    </w:p>
    <w:p w14:paraId="193005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初始化时先 </w:t>
      </w:r>
      <w:r>
        <w:rPr>
          <w:rFonts w:ascii="Consolas" w:hAnsi="Consolas" w:eastAsia="宋体"/>
          <w:b w:val="0"/>
          <w:color w:val="A31D1D"/>
          <w:sz w:val="20"/>
        </w:rPr>
        <w:t>LCD_WriteCmd(0xD3)</w:t>
      </w:r>
      <w:r>
        <w:rPr>
          <w:rFonts w:ascii="宋体" w:hAnsi="宋体" w:eastAsia="宋体"/>
          <w:b w:val="0"/>
          <w:sz w:val="21"/>
        </w:rPr>
        <w:t xml:space="preserve">（读 ID4 命令），再 </w:t>
      </w:r>
      <w:r>
        <w:rPr>
          <w:rFonts w:ascii="Consolas" w:hAnsi="Consolas" w:eastAsia="宋体"/>
          <w:b w:val="0"/>
          <w:color w:val="A31D1D"/>
          <w:sz w:val="20"/>
        </w:rPr>
        <w:t>LCD_ReadData()</w:t>
      </w:r>
      <w:r>
        <w:rPr>
          <w:rFonts w:ascii="宋体" w:hAnsi="宋体" w:eastAsia="宋体"/>
          <w:b w:val="0"/>
          <w:sz w:val="21"/>
        </w:rPr>
        <w:t xml:space="preserve">。ILI9341 的 ID4 实际返回 4 个字节，这个函数只读了 2 个，所以打印出来不一定是完整的 </w:t>
      </w:r>
      <w:r>
        <w:rPr>
          <w:rFonts w:ascii="Consolas" w:hAnsi="Consolas" w:eastAsia="宋体"/>
          <w:b w:val="0"/>
          <w:color w:val="A31D1D"/>
          <w:sz w:val="20"/>
        </w:rPr>
        <w:t>9341</w:t>
      </w:r>
      <w:r>
        <w:rPr>
          <w:rFonts w:ascii="宋体" w:hAnsi="宋体" w:eastAsia="宋体"/>
          <w:b w:val="0"/>
          <w:sz w:val="21"/>
        </w:rPr>
        <w:t>，具体数值以实际读到的为准；它的作用是“和上次不一样就说明屏或接线有问题”。</w:t>
      </w:r>
    </w:p>
    <w:p w14:paraId="171BBEF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（3）TFTLCD_Init：复位、读 ID、写初始化表</w:t>
      </w:r>
    </w:p>
    <w:p w14:paraId="3A590BF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TFTLCD_Init(void)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TFT_RST=1;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TFT_RST=1;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delay_ms(100);</w:t>
      </w:r>
    </w:p>
    <w:p w14:paraId="35AC477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解释：先把 RST 拉高 100ms，再拉低 100ms，再拉高 100ms。低电平复位、高电平工作，三个 100ms 保证屏幕内部电源和振荡器完全稳定。复位不充分，后面写进去的参数会丢，现象是白屏或花屏。</w:t>
      </w:r>
    </w:p>
    <w:p w14:paraId="3C43B38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LCD_WriteCmd(0Xd3);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tftlcd_data.id=LCD_ReadData();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2FB3161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所有型号的读 ID 语句后面，都汇到同一句打印：</w:t>
      </w:r>
    </w:p>
    <w:p w14:paraId="63A96B0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printf(" LCD ID:%x\r\n",tftlcd_data.id); //打印LCD ID</w:t>
      </w:r>
    </w:p>
    <w:p w14:paraId="09F50C7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解释：读 ID 是为了确认“代码里的屏型号”和“手上这块屏”对得上。对不上不一定立刻花屏，但颜色、方向、窗口都可能错。打印语句在串口上给一个排查依据。</w:t>
      </w:r>
    </w:p>
    <w:p w14:paraId="483E377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初始化表很长，本质是照芯片手册抄的电源、伽马、像素格式参数，形式全是“写一条命令，再跟 1 到十几个数据”。比如 </w:t>
      </w:r>
      <w:r>
        <w:rPr>
          <w:rFonts w:ascii="Consolas" w:hAnsi="Consolas" w:eastAsia="宋体"/>
          <w:b w:val="0"/>
          <w:color w:val="A31D1D"/>
          <w:sz w:val="20"/>
        </w:rPr>
        <w:t>0xC0/0xC1</w:t>
      </w:r>
      <w:r>
        <w:rPr>
          <w:rFonts w:ascii="宋体" w:hAnsi="宋体" w:eastAsia="宋体"/>
          <w:b w:val="0"/>
          <w:sz w:val="21"/>
        </w:rPr>
        <w:t xml:space="preserve"> 管电源升压，</w:t>
      </w:r>
      <w:r>
        <w:rPr>
          <w:rFonts w:ascii="Consolas" w:hAnsi="Consolas" w:eastAsia="宋体"/>
          <w:b w:val="0"/>
          <w:color w:val="A31D1D"/>
          <w:sz w:val="20"/>
        </w:rPr>
        <w:t>0xC5/0xC7</w:t>
      </w:r>
      <w:r>
        <w:rPr>
          <w:rFonts w:ascii="宋体" w:hAnsi="宋体" w:eastAsia="宋体"/>
          <w:b w:val="0"/>
          <w:sz w:val="21"/>
        </w:rPr>
        <w:t xml:space="preserve"> 管 VCOM 电压，</w:t>
      </w:r>
      <w:r>
        <w:rPr>
          <w:rFonts w:ascii="Consolas" w:hAnsi="Consolas" w:eastAsia="宋体"/>
          <w:b w:val="0"/>
          <w:color w:val="A31D1D"/>
          <w:sz w:val="20"/>
        </w:rPr>
        <w:t>0xE0/0xE1</w:t>
      </w:r>
      <w:r>
        <w:rPr>
          <w:rFonts w:ascii="宋体" w:hAnsi="宋体" w:eastAsia="宋体"/>
          <w:b w:val="0"/>
          <w:sz w:val="21"/>
        </w:rPr>
        <w:t xml:space="preserve"> 是正负伽马校正。这些值</w:t>
      </w:r>
      <w:r>
        <w:rPr>
          <w:rFonts w:ascii="宋体" w:hAnsi="宋体" w:eastAsia="宋体"/>
          <w:b/>
          <w:color w:val="1F2D3D"/>
          <w:sz w:val="21"/>
        </w:rPr>
        <w:t>不要自己改</w:t>
      </w:r>
      <w:r>
        <w:rPr>
          <w:rFonts w:ascii="宋体" w:hAnsi="宋体" w:eastAsia="宋体"/>
          <w:b w:val="0"/>
          <w:sz w:val="21"/>
        </w:rPr>
        <w:t>，改了轻则偏色，重则不出图。真正需要理解的只有两条：</w:t>
      </w:r>
      <w:r>
        <w:rPr>
          <w:rFonts w:ascii="Consolas" w:hAnsi="Consolas" w:eastAsia="宋体"/>
          <w:b w:val="0"/>
          <w:color w:val="A31D1D"/>
          <w:sz w:val="20"/>
        </w:rPr>
        <w:t>0x3A</w:t>
      </w:r>
      <w:r>
        <w:rPr>
          <w:rFonts w:ascii="宋体" w:hAnsi="宋体" w:eastAsia="宋体"/>
          <w:b w:val="0"/>
          <w:sz w:val="21"/>
        </w:rPr>
        <w:t xml:space="preserve"> 写 </w:t>
      </w:r>
      <w:r>
        <w:rPr>
          <w:rFonts w:ascii="Consolas" w:hAnsi="Consolas" w:eastAsia="宋体"/>
          <w:b w:val="0"/>
          <w:color w:val="A31D1D"/>
          <w:sz w:val="20"/>
        </w:rPr>
        <w:t>0x55</w:t>
      </w:r>
      <w:r>
        <w:rPr>
          <w:rFonts w:ascii="宋体" w:hAnsi="宋体" w:eastAsia="宋体"/>
          <w:b w:val="0"/>
          <w:sz w:val="21"/>
        </w:rPr>
        <w:t xml:space="preserve"> 表示 16 位/像素（RGB565），</w:t>
      </w:r>
      <w:r>
        <w:rPr>
          <w:rFonts w:ascii="Consolas" w:hAnsi="Consolas" w:eastAsia="宋体"/>
          <w:b w:val="0"/>
          <w:color w:val="A31D1D"/>
          <w:sz w:val="20"/>
        </w:rPr>
        <w:t>0x36</w:t>
      </w:r>
      <w:r>
        <w:rPr>
          <w:rFonts w:ascii="宋体" w:hAnsi="宋体" w:eastAsia="宋体"/>
          <w:b w:val="0"/>
          <w:sz w:val="21"/>
        </w:rPr>
        <w:t xml:space="preserve"> 写 </w:t>
      </w:r>
      <w:r>
        <w:rPr>
          <w:rFonts w:ascii="Consolas" w:hAnsi="Consolas" w:eastAsia="宋体"/>
          <w:b w:val="0"/>
          <w:color w:val="A31D1D"/>
          <w:sz w:val="20"/>
        </w:rPr>
        <w:t>0x08</w:t>
      </w:r>
      <w:r>
        <w:rPr>
          <w:rFonts w:ascii="宋体" w:hAnsi="宋体" w:eastAsia="宋体"/>
          <w:b w:val="0"/>
          <w:sz w:val="21"/>
        </w:rPr>
        <w:t xml:space="preserve"> 表示 BGR 排列兼竖屏方向。</w:t>
      </w:r>
    </w:p>
    <w:p w14:paraId="2DE3C29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初始化表末尾设了一次全屏窗口，然后退出睡眠、开显示：</w:t>
      </w:r>
    </w:p>
    <w:p w14:paraId="1E50C0D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LCD_WriteCmd(0x2A 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LCD_WriteData(0xEF);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LCD_WriteCmd(0x2B 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LCD_WriteData(0x01);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LCD_WriteData(0x3F);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LCD_WriteCmd(0x11);    //Exit Sleep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Delay(120);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delay_ms(50);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LCD_WriteCmd(0x29);    //Display on</w:t>
      </w:r>
    </w:p>
    <w:p w14:paraId="45D74F2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EDF556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0x2A</w:t>
      </w:r>
      <w:r>
        <w:rPr>
          <w:rFonts w:ascii="宋体" w:hAnsi="宋体" w:eastAsia="宋体"/>
          <w:b w:val="0"/>
          <w:sz w:val="21"/>
        </w:rPr>
        <w:t xml:space="preserve"> 设列地址，四个数据是起始高/低、结束高/低：0x0000~0x00EF 即 0~239。</w:t>
      </w:r>
    </w:p>
    <w:p w14:paraId="5991A3A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0x2B</w:t>
      </w:r>
      <w:r>
        <w:rPr>
          <w:rFonts w:ascii="宋体" w:hAnsi="宋体" w:eastAsia="宋体"/>
          <w:b w:val="0"/>
          <w:sz w:val="21"/>
        </w:rPr>
        <w:t xml:space="preserve"> 设行地址：0x0000~0x013F 即 0~319，正好是 240×320。</w:t>
      </w:r>
    </w:p>
    <w:p w14:paraId="487098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0x11</w:t>
      </w:r>
      <w:r>
        <w:rPr>
          <w:rFonts w:ascii="宋体" w:hAnsi="宋体" w:eastAsia="宋体"/>
          <w:b w:val="0"/>
          <w:sz w:val="21"/>
        </w:rPr>
        <w:t xml:space="preserve"> 退出睡眠，必须等 120ms 以上，手册要求 120ms，这里又补了 50ms。</w:t>
      </w:r>
    </w:p>
    <w:p w14:paraId="6C15133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0x29</w:t>
      </w:r>
      <w:r>
        <w:rPr>
          <w:rFonts w:ascii="宋体" w:hAnsi="宋体" w:eastAsia="宋体"/>
          <w:b w:val="0"/>
          <w:sz w:val="21"/>
        </w:rPr>
        <w:t xml:space="preserve"> 打开显示。顺序不能颠倒：先退出睡眠再开显示。</w:t>
      </w:r>
    </w:p>
    <w:p w14:paraId="3D8CAF4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函数最后两行：</w:t>
      </w:r>
    </w:p>
    <w:p w14:paraId="1CC39AE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LCD_Display_Dir(TFTLCD_DIR);        //0：竖屏  1：横屏  默认竖屏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LCD_Clear(BACK_COLOR);</w:t>
      </w:r>
    </w:p>
    <w:p w14:paraId="308D56B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LCD_Display_Dir</w:t>
      </w:r>
      <w:r>
        <w:rPr>
          <w:rFonts w:ascii="宋体" w:hAnsi="宋体" w:eastAsia="宋体"/>
          <w:b w:val="0"/>
          <w:sz w:val="21"/>
        </w:rPr>
        <w:t xml:space="preserve"> 根据方向写 </w:t>
      </w:r>
      <w:r>
        <w:rPr>
          <w:rFonts w:ascii="Consolas" w:hAnsi="Consolas" w:eastAsia="宋体"/>
          <w:b w:val="0"/>
          <w:color w:val="A31D1D"/>
          <w:sz w:val="20"/>
        </w:rPr>
        <w:t>0x36</w:t>
      </w:r>
      <w:r>
        <w:rPr>
          <w:rFonts w:ascii="宋体" w:hAnsi="宋体" w:eastAsia="宋体"/>
          <w:b w:val="0"/>
          <w:sz w:val="21"/>
        </w:rPr>
        <w:t xml:space="preserve"> 寄存器（竖屏写 </w:t>
      </w:r>
      <w:r>
        <w:rPr>
          <w:rFonts w:ascii="Consolas" w:hAnsi="Consolas" w:eastAsia="宋体"/>
          <w:b w:val="0"/>
          <w:color w:val="A31D1D"/>
          <w:sz w:val="20"/>
        </w:rPr>
        <w:t>0x08</w:t>
      </w:r>
      <w:r>
        <w:rPr>
          <w:rFonts w:ascii="宋体" w:hAnsi="宋体" w:eastAsia="宋体"/>
          <w:b w:val="0"/>
          <w:sz w:val="21"/>
        </w:rPr>
        <w:t xml:space="preserve">），并在函数末尾把 </w:t>
      </w:r>
      <w:r>
        <w:rPr>
          <w:rFonts w:ascii="Consolas" w:hAnsi="Consolas" w:eastAsia="宋体"/>
          <w:b w:val="0"/>
          <w:color w:val="A31D1D"/>
          <w:sz w:val="20"/>
        </w:rPr>
        <w:t>tftlcd_data.width/height</w:t>
      </w:r>
      <w:r>
        <w:rPr>
          <w:rFonts w:ascii="宋体" w:hAnsi="宋体" w:eastAsia="宋体"/>
          <w:b w:val="0"/>
          <w:sz w:val="21"/>
        </w:rPr>
        <w:t xml:space="preserve"> 填成 240/320；</w:t>
      </w:r>
      <w:r>
        <w:rPr>
          <w:rFonts w:ascii="Consolas" w:hAnsi="Consolas" w:eastAsia="宋体"/>
          <w:b w:val="0"/>
          <w:color w:val="A31D1D"/>
          <w:sz w:val="20"/>
        </w:rPr>
        <w:t>LCD_Clear</w:t>
      </w:r>
      <w:r>
        <w:rPr>
          <w:rFonts w:ascii="宋体" w:hAnsi="宋体" w:eastAsia="宋体"/>
          <w:b w:val="0"/>
          <w:sz w:val="21"/>
        </w:rPr>
        <w:t xml:space="preserve"> 把整屏刷成白色。所以 main 里不需要再清屏。</w:t>
      </w:r>
    </w:p>
    <w:p w14:paraId="3D2E7F0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（4）LCD_Set_Window：设窗口</w:t>
      </w:r>
    </w:p>
    <w:p w14:paraId="6D82BBF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#ifdef TFT20_ILI9341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LCD_WriteCmd(0x2a);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LCD_WriteData_Color(sx);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LCD_WriteData_Color(width);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LCD_WriteCmd(0x2b);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LCD_WriteData_Color(sy);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LCD_WriteData_Color(height);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LCD_WriteCmd(0x2c);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61512A8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706C8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0x2A</w:t>
      </w:r>
      <w:r>
        <w:rPr>
          <w:rFonts w:ascii="宋体" w:hAnsi="宋体" w:eastAsia="宋体"/>
          <w:b w:val="0"/>
          <w:sz w:val="21"/>
        </w:rPr>
        <w:t xml:space="preserve"> 是列地址设置，</w:t>
      </w:r>
      <w:r>
        <w:rPr>
          <w:rFonts w:ascii="Consolas" w:hAnsi="Consolas" w:eastAsia="宋体"/>
          <w:b w:val="0"/>
          <w:color w:val="A31D1D"/>
          <w:sz w:val="20"/>
        </w:rPr>
        <w:t>0x2B</w:t>
      </w:r>
      <w:r>
        <w:rPr>
          <w:rFonts w:ascii="宋体" w:hAnsi="宋体" w:eastAsia="宋体"/>
          <w:b w:val="0"/>
          <w:sz w:val="21"/>
        </w:rPr>
        <w:t xml:space="preserve"> 是行地址设置，各跟两个 16 位数据：起点和终点。</w:t>
      </w:r>
    </w:p>
    <w:p w14:paraId="0870D4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0x2C</w:t>
      </w:r>
      <w:r>
        <w:rPr>
          <w:rFonts w:ascii="宋体" w:hAnsi="宋体" w:eastAsia="宋体"/>
          <w:b w:val="0"/>
          <w:sz w:val="21"/>
        </w:rPr>
        <w:t xml:space="preserve"> 是“开始写显存”。发完它以后，连续调用 </w:t>
      </w:r>
      <w:r>
        <w:rPr>
          <w:rFonts w:ascii="Consolas" w:hAnsi="Consolas" w:eastAsia="宋体"/>
          <w:b w:val="0"/>
          <w:color w:val="A31D1D"/>
          <w:sz w:val="20"/>
        </w:rPr>
        <w:t>LCD_WriteData_Color</w:t>
      </w:r>
      <w:r>
        <w:rPr>
          <w:rFonts w:ascii="宋体" w:hAnsi="宋体" w:eastAsia="宋体"/>
          <w:b w:val="0"/>
          <w:sz w:val="21"/>
        </w:rPr>
        <w:t xml:space="preserve"> 就会自动往窗口里填，地址按设定方向自动递增，不用每次重设坐标。</w:t>
      </w:r>
    </w:p>
    <w:p w14:paraId="3C87047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/>
          <w:color w:val="1F2D3D"/>
          <w:sz w:val="21"/>
        </w:rPr>
        <w:t>这里有个容易看错的点</w:t>
      </w:r>
      <w:r>
        <w:rPr>
          <w:rFonts w:ascii="宋体" w:hAnsi="宋体" w:eastAsia="宋体"/>
          <w:b w:val="0"/>
          <w:sz w:val="21"/>
        </w:rPr>
        <w:t xml:space="preserve">：形参名字叫 </w:t>
      </w:r>
      <w:r>
        <w:rPr>
          <w:rFonts w:ascii="Consolas" w:hAnsi="Consolas" w:eastAsia="宋体"/>
          <w:b w:val="0"/>
          <w:color w:val="A31D1D"/>
          <w:sz w:val="20"/>
        </w:rPr>
        <w:t>width/height</w:t>
      </w:r>
      <w:r>
        <w:rPr>
          <w:rFonts w:ascii="宋体" w:hAnsi="宋体" w:eastAsia="宋体"/>
          <w:b w:val="0"/>
          <w:sz w:val="21"/>
        </w:rPr>
        <w:t>，但代码直接把它写进了“结束地址”的位置。所以对本驱动来说，后两个参数其实是</w:t>
      </w:r>
      <w:r>
        <w:rPr>
          <w:rFonts w:ascii="宋体" w:hAnsi="宋体" w:eastAsia="宋体"/>
          <w:b/>
          <w:color w:val="1F2D3D"/>
          <w:sz w:val="21"/>
        </w:rPr>
        <w:t>右下角坐标</w:t>
      </w:r>
      <w:r>
        <w:rPr>
          <w:rFonts w:ascii="宋体" w:hAnsi="宋体" w:eastAsia="宋体"/>
          <w:b w:val="0"/>
          <w:sz w:val="21"/>
        </w:rPr>
        <w:t xml:space="preserve">，不是宽高。证据是 </w:t>
      </w:r>
      <w:r>
        <w:rPr>
          <w:rFonts w:ascii="Consolas" w:hAnsi="Consolas" w:eastAsia="宋体"/>
          <w:b w:val="0"/>
          <w:color w:val="A31D1D"/>
          <w:sz w:val="20"/>
        </w:rPr>
        <w:t>LCD_Clear</w:t>
      </w:r>
      <w:r>
        <w:rPr>
          <w:rFonts w:ascii="宋体" w:hAnsi="宋体" w:eastAsia="宋体"/>
          <w:b w:val="0"/>
          <w:sz w:val="21"/>
        </w:rPr>
        <w:t xml:space="preserve"> 传的是 </w:t>
      </w:r>
      <w:r>
        <w:rPr>
          <w:rFonts w:ascii="Consolas" w:hAnsi="Consolas" w:eastAsia="宋体"/>
          <w:b w:val="0"/>
          <w:color w:val="A31D1D"/>
          <w:sz w:val="20"/>
        </w:rPr>
        <w:t>width-1, height-1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LCD_Fill</w:t>
      </w:r>
      <w:r>
        <w:rPr>
          <w:rFonts w:ascii="宋体" w:hAnsi="宋体" w:eastAsia="宋体"/>
          <w:b w:val="0"/>
          <w:sz w:val="21"/>
        </w:rPr>
        <w:t xml:space="preserve"> 传的是 </w:t>
      </w:r>
      <w:r>
        <w:rPr>
          <w:rFonts w:ascii="Consolas" w:hAnsi="Consolas" w:eastAsia="宋体"/>
          <w:b w:val="0"/>
          <w:color w:val="A31D1D"/>
          <w:sz w:val="20"/>
        </w:rPr>
        <w:t>xEnd, yEnd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LCD_ShowPicture</w:t>
      </w:r>
      <w:r>
        <w:rPr>
          <w:rFonts w:ascii="宋体" w:hAnsi="宋体" w:eastAsia="宋体"/>
          <w:b w:val="0"/>
          <w:sz w:val="21"/>
        </w:rPr>
        <w:t xml:space="preserve"> 传的是 </w:t>
      </w:r>
      <w:r>
        <w:rPr>
          <w:rFonts w:ascii="Consolas" w:hAnsi="Consolas" w:eastAsia="宋体"/>
          <w:b w:val="0"/>
          <w:color w:val="A31D1D"/>
          <w:sz w:val="20"/>
        </w:rPr>
        <w:t>x+wide-1, y+high-1</w:t>
      </w:r>
      <w:r>
        <w:rPr>
          <w:rFonts w:ascii="宋体" w:hAnsi="宋体" w:eastAsia="宋体"/>
          <w:b w:val="0"/>
          <w:sz w:val="21"/>
        </w:rPr>
        <w:t>。自己调用时千万别按名字传“宽度”。</w:t>
      </w:r>
    </w:p>
    <w:p w14:paraId="014F925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（5）LCD_Fill：矩形填色</w:t>
      </w:r>
    </w:p>
    <w:p w14:paraId="1412F29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LCD_Fill(u16 xState,u16 yState,u16 xEnd,u16 yEnd,u16 color)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if((xState &gt; xEnd) || (yState &gt; yEnd))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LCD_Set_Window(xState, yState, xEnd, yEnd);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xState = xEnd - xState + 1;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yState = yEnd - yState + 1;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while(xState--)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 = yState;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 (temp--)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LCD_WriteData_Color(color);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A0C1F5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解释：参数是两个对角坐标，闭区间。先做合法性检查，再设窗口，然后把宽高换算成像素个数，双层循环写颜色。窗口设好后显存地址会自动按方向递增，只要写满原来的 </w:t>
      </w:r>
      <w:r>
        <w:rPr>
          <w:rFonts w:ascii="Consolas" w:hAnsi="Consolas" w:eastAsia="宋体"/>
          <w:b w:val="0"/>
          <w:color w:val="A31D1D"/>
          <w:sz w:val="20"/>
        </w:rPr>
        <w:t>(xEnd-xState+1)×(yEnd-yState+1)</w:t>
      </w:r>
      <w:r>
        <w:rPr>
          <w:rFonts w:ascii="宋体" w:hAnsi="宋体" w:eastAsia="宋体"/>
          <w:b w:val="0"/>
          <w:sz w:val="21"/>
        </w:rPr>
        <w:t xml:space="preserve"> 个点，整个矩形就被填满，所以内层外层谁在外面并不影响结果。这是字符背景、清屏、色块的基础。</w:t>
      </w:r>
    </w:p>
    <w:p w14:paraId="36A2CBF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（6）LCD_DrawPoint：画一个点</w:t>
      </w:r>
    </w:p>
    <w:p w14:paraId="073C934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LCD_DrawPoint(u16 x,u16 y)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LCD_Set_Window(x, y, x, y);  //设置点的位置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LCD_WriteData_Color(FRONT_COLOR);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9000AE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解释：把窗口设成 1×1，再写一个颜色。逻辑最简单，但每画一个点都要发 3 条命令 + 2 个颜色字节，速度很慢。</w:t>
      </w:r>
      <w:r>
        <w:rPr>
          <w:rFonts w:ascii="Consolas" w:hAnsi="Consolas" w:eastAsia="宋体"/>
          <w:b w:val="0"/>
          <w:color w:val="A31D1D"/>
          <w:sz w:val="20"/>
        </w:rPr>
        <w:t>LCD_ShowChar</w:t>
      </w:r>
      <w:r>
        <w:rPr>
          <w:rFonts w:ascii="宋体" w:hAnsi="宋体" w:eastAsia="宋体"/>
          <w:b w:val="0"/>
          <w:sz w:val="21"/>
        </w:rPr>
        <w:t xml:space="preserve"> 就是逐点调用 </w:t>
      </w:r>
      <w:r>
        <w:rPr>
          <w:rFonts w:ascii="Consolas" w:hAnsi="Consolas" w:eastAsia="宋体"/>
          <w:b w:val="0"/>
          <w:color w:val="A31D1D"/>
          <w:sz w:val="20"/>
        </w:rPr>
        <w:t>LCD_DrawFRONT_COLOR</w:t>
      </w:r>
      <w:r>
        <w:rPr>
          <w:rFonts w:ascii="宋体" w:hAnsi="宋体" w:eastAsia="宋体"/>
          <w:b w:val="0"/>
          <w:sz w:val="21"/>
        </w:rPr>
        <w:t>，一个 24 号字要设置 288 次窗口，所以大字号明显能看出“刷”的过程；</w:t>
      </w:r>
      <w:r>
        <w:rPr>
          <w:rFonts w:ascii="Consolas" w:hAnsi="Consolas" w:eastAsia="宋体"/>
          <w:b w:val="0"/>
          <w:color w:val="A31D1D"/>
          <w:sz w:val="20"/>
        </w:rPr>
        <w:t>LCD_ShowFontHZ</w:t>
      </w:r>
      <w:r>
        <w:rPr>
          <w:rFonts w:ascii="宋体" w:hAnsi="宋体" w:eastAsia="宋体"/>
          <w:b w:val="0"/>
          <w:sz w:val="21"/>
        </w:rPr>
        <w:t xml:space="preserve"> 则是一次把窗口设成 32×29，再连续灌 928 个颜色，快得多。</w:t>
      </w:r>
    </w:p>
    <w:p w14:paraId="2B5EB93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（7）LCD_ShowChar：显示一个 ASCII 字符</w:t>
      </w:r>
    </w:p>
    <w:p w14:paraId="32914AF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LCD_ShowChar(u16 x,u16 y,u8 num,u8 size,u8 mode)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temp,t1,t;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y0=y;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csize=(size/8+((size%8)?1:0))*(size/2);      //得到字体一个字符对应点阵集所占的字节数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num=num-' ';//得到偏移后的值（ASCII字库是从空格开始取模，所以-' '就是对应字符的字库）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for(t=0;t&lt;csize;t++)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if(size==12)temp=ascii_1206[num][t];        //调用1206字体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if(size==16)temp=ascii_1608[num][t];   //调用1608字体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if(size==24)temp=ascii_2412[num][t];   //调用2412字体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return;                                //没有的字库</w:t>
      </w:r>
    </w:p>
    <w:p w14:paraId="21E21D0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AADA1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num-' '</w:t>
      </w:r>
      <w:r>
        <w:rPr>
          <w:rFonts w:ascii="宋体" w:hAnsi="宋体" w:eastAsia="宋体"/>
          <w:b w:val="0"/>
          <w:sz w:val="21"/>
        </w:rPr>
        <w:t xml:space="preserve">：字库从空格（ASCII 0x20）开始存，字符 </w:t>
      </w:r>
      <w:r>
        <w:rPr>
          <w:rFonts w:ascii="Consolas" w:hAnsi="Consolas" w:eastAsia="宋体"/>
          <w:b w:val="0"/>
          <w:color w:val="A31D1D"/>
          <w:sz w:val="20"/>
        </w:rPr>
        <w:t>'A'</w:t>
      </w:r>
      <w:r>
        <w:rPr>
          <w:rFonts w:ascii="宋体" w:hAnsi="宋体" w:eastAsia="宋体"/>
          <w:b w:val="0"/>
          <w:sz w:val="21"/>
        </w:rPr>
        <w:t xml:space="preserve"> 是 0x41，减去 0x20 得 0x21，正好是数组下标。</w:t>
      </w:r>
    </w:p>
    <w:p w14:paraId="14A93C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csize</w:t>
      </w:r>
      <w:r>
        <w:rPr>
          <w:rFonts w:ascii="宋体" w:hAnsi="宋体" w:eastAsia="宋体"/>
          <w:b w:val="0"/>
          <w:sz w:val="21"/>
        </w:rPr>
        <w:t xml:space="preserve"> 是每个字符占的字节数：12 号是 </w:t>
      </w:r>
      <w:r>
        <w:rPr>
          <w:rFonts w:ascii="Consolas" w:hAnsi="Consolas" w:eastAsia="宋体"/>
          <w:b w:val="0"/>
          <w:color w:val="A31D1D"/>
          <w:sz w:val="20"/>
        </w:rPr>
        <w:t>(1+1)×6=12</w:t>
      </w:r>
      <w:r>
        <w:rPr>
          <w:rFonts w:ascii="宋体" w:hAnsi="宋体" w:eastAsia="宋体"/>
          <w:b w:val="0"/>
          <w:sz w:val="21"/>
        </w:rPr>
        <w:t xml:space="preserve"> 字节，16 号是 </w:t>
      </w:r>
      <w:r>
        <w:rPr>
          <w:rFonts w:ascii="Consolas" w:hAnsi="Consolas" w:eastAsia="宋体"/>
          <w:b w:val="0"/>
          <w:color w:val="A31D1D"/>
          <w:sz w:val="20"/>
        </w:rPr>
        <w:t>2×8=16</w:t>
      </w:r>
      <w:r>
        <w:rPr>
          <w:rFonts w:ascii="宋体" w:hAnsi="宋体" w:eastAsia="宋体"/>
          <w:b w:val="0"/>
          <w:sz w:val="21"/>
        </w:rPr>
        <w:t xml:space="preserve">，24 号是 </w:t>
      </w:r>
      <w:r>
        <w:rPr>
          <w:rFonts w:ascii="Consolas" w:hAnsi="Consolas" w:eastAsia="宋体"/>
          <w:b w:val="0"/>
          <w:color w:val="A31D1D"/>
          <w:sz w:val="20"/>
        </w:rPr>
        <w:t>3×12=36</w:t>
      </w:r>
      <w:r>
        <w:rPr>
          <w:rFonts w:ascii="宋体" w:hAnsi="宋体" w:eastAsia="宋体"/>
          <w:b w:val="0"/>
          <w:sz w:val="21"/>
        </w:rPr>
        <w:t xml:space="preserve">。式子里的 </w:t>
      </w:r>
      <w:r>
        <w:rPr>
          <w:rFonts w:ascii="Consolas" w:hAnsi="Consolas" w:eastAsia="宋体"/>
          <w:b w:val="0"/>
          <w:color w:val="A31D1D"/>
          <w:sz w:val="20"/>
        </w:rPr>
        <w:t>size/8</w:t>
      </w:r>
      <w:r>
        <w:rPr>
          <w:rFonts w:ascii="宋体" w:hAnsi="宋体" w:eastAsia="宋体"/>
          <w:b w:val="0"/>
          <w:sz w:val="21"/>
        </w:rPr>
        <w:t xml:space="preserve"> 是“一列要几个字节”，</w:t>
      </w:r>
      <w:r>
        <w:rPr>
          <w:rFonts w:ascii="Consolas" w:hAnsi="Consolas" w:eastAsia="宋体"/>
          <w:b w:val="0"/>
          <w:color w:val="A31D1D"/>
          <w:sz w:val="20"/>
        </w:rPr>
        <w:t>size/2</w:t>
      </w:r>
      <w:r>
        <w:rPr>
          <w:rFonts w:ascii="宋体" w:hAnsi="宋体" w:eastAsia="宋体"/>
          <w:b w:val="0"/>
          <w:sz w:val="21"/>
        </w:rPr>
        <w:t xml:space="preserve"> 是“一共几列”。</w:t>
      </w:r>
    </w:p>
    <w:p w14:paraId="7CB7AE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三个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 xml:space="preserve"> 分别查三张表，传其他字号直接返回，什么也不画。</w:t>
      </w:r>
    </w:p>
    <w:p w14:paraId="2FE49C2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接着是同一个函数里逐位输出的部分：</w:t>
      </w:r>
    </w:p>
    <w:p w14:paraId="2EB8BA1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for(t1=0;t1&lt;8;t1++)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if(temp&amp;0x80)LCD_DrawFRONT_COLOR(x,y,FRONT_COLOR);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if(mode==0)LCD_DrawFRONT_COLOR(x,y,BACK_COLOR);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temp&lt;&lt;=1;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y++;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if(y&gt;=tftlcd_data.height)return;        //超区域了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if((y-y0)==size)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y=y0;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x++;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if(x&gt;=tftlcd_data.width)return; //超区域了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486714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1DA51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取出一个字节，从最高位开始判断：是 1 就画前景色，是 0 且 </w:t>
      </w:r>
      <w:r>
        <w:rPr>
          <w:rFonts w:ascii="Consolas" w:hAnsi="Consolas" w:eastAsia="宋体"/>
          <w:b w:val="0"/>
          <w:color w:val="A31D1D"/>
          <w:sz w:val="20"/>
        </w:rPr>
        <w:t>mode==0</w:t>
      </w:r>
      <w:r>
        <w:rPr>
          <w:rFonts w:ascii="宋体" w:hAnsi="宋体" w:eastAsia="宋体"/>
          <w:b w:val="0"/>
          <w:sz w:val="21"/>
        </w:rPr>
        <w:t xml:space="preserve"> 就画背景色。</w:t>
      </w:r>
      <w:r>
        <w:rPr>
          <w:rFonts w:ascii="Consolas" w:hAnsi="Consolas" w:eastAsia="宋体"/>
          <w:b w:val="0"/>
          <w:color w:val="A31D1D"/>
          <w:sz w:val="20"/>
        </w:rPr>
        <w:t>mode=0</w:t>
      </w:r>
      <w:r>
        <w:rPr>
          <w:rFonts w:ascii="宋体" w:hAnsi="宋体" w:eastAsia="宋体"/>
          <w:b w:val="0"/>
          <w:sz w:val="21"/>
        </w:rPr>
        <w:t xml:space="preserve"> 叫“非叠加”，会把字符的方框底色也刷掉；</w:t>
      </w:r>
      <w:r>
        <w:rPr>
          <w:rFonts w:ascii="Consolas" w:hAnsi="Consolas" w:eastAsia="宋体"/>
          <w:b w:val="0"/>
          <w:color w:val="A31D1D"/>
          <w:sz w:val="20"/>
        </w:rPr>
        <w:t>mode=1</w:t>
      </w:r>
      <w:r>
        <w:rPr>
          <w:rFonts w:ascii="宋体" w:hAnsi="宋体" w:eastAsia="宋体"/>
          <w:b w:val="0"/>
          <w:sz w:val="21"/>
        </w:rPr>
        <w:t xml:space="preserve"> 只画亮点，背景保留，适合叠在图片上。</w:t>
      </w:r>
    </w:p>
    <w:p w14:paraId="1D9D21D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temp&lt;&lt;=1</w:t>
      </w:r>
      <w:r>
        <w:rPr>
          <w:rFonts w:ascii="宋体" w:hAnsi="宋体" w:eastAsia="宋体"/>
          <w:b w:val="0"/>
          <w:sz w:val="21"/>
        </w:rPr>
        <w:t xml:space="preserve"> 把下一位移到最高位，配合 </w:t>
      </w:r>
      <w:r>
        <w:rPr>
          <w:rFonts w:ascii="Consolas" w:hAnsi="Consolas" w:eastAsia="宋体"/>
          <w:b w:val="0"/>
          <w:color w:val="A31D1D"/>
          <w:sz w:val="20"/>
        </w:rPr>
        <w:t>&amp;0x80</w:t>
      </w:r>
      <w:r>
        <w:rPr>
          <w:rFonts w:ascii="宋体" w:hAnsi="宋体" w:eastAsia="宋体"/>
          <w:b w:val="0"/>
          <w:sz w:val="21"/>
        </w:rPr>
        <w:t xml:space="preserve"> 逐位取。</w:t>
      </w:r>
    </w:p>
    <w:p w14:paraId="65BEEDD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y++</w:t>
      </w:r>
      <w:r>
        <w:rPr>
          <w:rFonts w:ascii="宋体" w:hAnsi="宋体" w:eastAsia="宋体"/>
          <w:b w:val="0"/>
          <w:sz w:val="21"/>
        </w:rPr>
        <w:t xml:space="preserve"> 说明</w:t>
      </w:r>
      <w:r>
        <w:rPr>
          <w:rFonts w:ascii="宋体" w:hAnsi="宋体" w:eastAsia="宋体"/>
          <w:b/>
          <w:color w:val="1F2D3D"/>
          <w:sz w:val="21"/>
        </w:rPr>
        <w:t>一个字节管一列 8 个像素</w:t>
      </w:r>
      <w:r>
        <w:rPr>
          <w:rFonts w:ascii="宋体" w:hAnsi="宋体" w:eastAsia="宋体"/>
          <w:b w:val="0"/>
          <w:sz w:val="21"/>
        </w:rPr>
        <w:t xml:space="preserve">（纵向），当 </w:t>
      </w:r>
      <w:r>
        <w:rPr>
          <w:rFonts w:ascii="Consolas" w:hAnsi="Consolas" w:eastAsia="宋体"/>
          <w:b w:val="0"/>
          <w:color w:val="A31D1D"/>
          <w:sz w:val="20"/>
        </w:rPr>
        <w:t>y-y0==size</w:t>
      </w:r>
      <w:r>
        <w:rPr>
          <w:rFonts w:ascii="宋体" w:hAnsi="宋体" w:eastAsia="宋体"/>
          <w:b w:val="0"/>
          <w:sz w:val="21"/>
        </w:rPr>
        <w:t xml:space="preserve"> 时这一列画完，</w:t>
      </w:r>
      <w:r>
        <w:rPr>
          <w:rFonts w:ascii="Consolas" w:hAnsi="Consolas" w:eastAsia="宋体"/>
          <w:b w:val="0"/>
          <w:color w:val="A31D1D"/>
          <w:sz w:val="20"/>
        </w:rPr>
        <w:t>x++</w:t>
      </w:r>
      <w:r>
        <w:rPr>
          <w:rFonts w:ascii="宋体" w:hAnsi="宋体" w:eastAsia="宋体"/>
          <w:b w:val="0"/>
          <w:sz w:val="21"/>
        </w:rPr>
        <w:t xml:space="preserve"> 换下一列。所以这套 ASCII 字库是“逐列式、高位在上”。</w:t>
      </w:r>
    </w:p>
    <w:p w14:paraId="059E45D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两个越界判断防止写到屏幕外面去，写超了直接 </w:t>
      </w:r>
      <w:r>
        <w:rPr>
          <w:rFonts w:ascii="Consolas" w:hAnsi="Consolas" w:eastAsia="宋体"/>
          <w:b w:val="0"/>
          <w:color w:val="A31D1D"/>
          <w:sz w:val="20"/>
        </w:rPr>
        <w:t>return</w:t>
      </w:r>
      <w:r>
        <w:rPr>
          <w:rFonts w:ascii="宋体" w:hAnsi="宋体" w:eastAsia="宋体"/>
          <w:b w:val="0"/>
          <w:sz w:val="21"/>
        </w:rPr>
        <w:t>，不会把屏写花。</w:t>
      </w:r>
    </w:p>
    <w:p w14:paraId="55BE8A5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（8）LCD_ShowString：显示字符串</w:t>
      </w:r>
    </w:p>
    <w:p w14:paraId="4D9A4F2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LCD_ShowString(u16 x,u16 y,u16 width,u16 height,u8 size,u8 *p)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x0=x;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width+=x;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height+=y;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while((*p&lt;='~')&amp;&amp;(*p&gt;=' '))//判断是不是非法字符!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if(x&gt;=width){x=x0;y+=size;}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if(y&gt;=height)break;//退出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LCD_ShowChar(x,y,*p,size,0);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x+=size/2;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p++;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149CCD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415E2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x0</w:t>
      </w:r>
      <w:r>
        <w:rPr>
          <w:rFonts w:ascii="宋体" w:hAnsi="宋体" w:eastAsia="宋体"/>
          <w:b w:val="0"/>
          <w:sz w:val="21"/>
        </w:rPr>
        <w:t xml:space="preserve"> 记住行首，换行时回到这里。</w:t>
      </w:r>
    </w:p>
    <w:p w14:paraId="5210A19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width+=x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height+=y</w:t>
      </w:r>
      <w:r>
        <w:rPr>
          <w:rFonts w:ascii="宋体" w:hAnsi="宋体" w:eastAsia="宋体"/>
          <w:b w:val="0"/>
          <w:sz w:val="21"/>
        </w:rPr>
        <w:t xml:space="preserve"> 把“宽高”换算成右下角边界，这就是前面 main 里那张参数表的由来。</w:t>
      </w:r>
    </w:p>
    <w:p w14:paraId="1269078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循环条件 </w:t>
      </w:r>
      <w:r>
        <w:rPr>
          <w:rFonts w:ascii="Consolas" w:hAnsi="Consolas" w:eastAsia="宋体"/>
          <w:b w:val="0"/>
          <w:color w:val="A31D1D"/>
          <w:sz w:val="20"/>
        </w:rPr>
        <w:t>*p&lt;='~' &amp;&amp; *p&gt;=' '</w:t>
      </w:r>
      <w:r>
        <w:rPr>
          <w:rFonts w:ascii="宋体" w:hAnsi="宋体" w:eastAsia="宋体"/>
          <w:b w:val="0"/>
          <w:sz w:val="21"/>
        </w:rPr>
        <w:t xml:space="preserve"> 只接受可打印 ASCII，遇到 </w:t>
      </w:r>
      <w:r>
        <w:rPr>
          <w:rFonts w:ascii="Consolas" w:hAnsi="Consolas" w:eastAsia="宋体"/>
          <w:b w:val="0"/>
          <w:color w:val="A31D1D"/>
          <w:sz w:val="20"/>
        </w:rPr>
        <w:t>\0</w:t>
      </w:r>
      <w:r>
        <w:rPr>
          <w:rFonts w:ascii="宋体" w:hAnsi="宋体" w:eastAsia="宋体"/>
          <w:b w:val="0"/>
          <w:sz w:val="21"/>
        </w:rPr>
        <w:t xml:space="preserve"> 或汉字字节（大于 0x7E）就停。所以这个函数</w:t>
      </w:r>
      <w:r>
        <w:rPr>
          <w:rFonts w:ascii="宋体" w:hAnsi="宋体" w:eastAsia="宋体"/>
          <w:b/>
          <w:color w:val="1F2D3D"/>
          <w:sz w:val="21"/>
        </w:rPr>
        <w:t>不能显示汉字</w:t>
      </w:r>
      <w:r>
        <w:rPr>
          <w:rFonts w:ascii="宋体" w:hAnsi="宋体" w:eastAsia="宋体"/>
          <w:b w:val="0"/>
          <w:sz w:val="21"/>
        </w:rPr>
        <w:t xml:space="preserve">，汉字要走 </w:t>
      </w:r>
      <w:r>
        <w:rPr>
          <w:rFonts w:ascii="Consolas" w:hAnsi="Consolas" w:eastAsia="宋体"/>
          <w:b w:val="0"/>
          <w:color w:val="A31D1D"/>
          <w:sz w:val="20"/>
        </w:rPr>
        <w:t>LCD_ShowFontHZ</w:t>
      </w:r>
      <w:r>
        <w:rPr>
          <w:rFonts w:ascii="宋体" w:hAnsi="宋体" w:eastAsia="宋体"/>
          <w:b w:val="0"/>
          <w:sz w:val="21"/>
        </w:rPr>
        <w:t>。</w:t>
      </w:r>
    </w:p>
    <w:p w14:paraId="0D353FC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每写一个字符，x 增加 </w:t>
      </w:r>
      <w:r>
        <w:rPr>
          <w:rFonts w:ascii="Consolas" w:hAnsi="Consolas" w:eastAsia="宋体"/>
          <w:b w:val="0"/>
          <w:color w:val="A31D1D"/>
          <w:sz w:val="20"/>
        </w:rPr>
        <w:t>size/2</w:t>
      </w:r>
      <w:r>
        <w:rPr>
          <w:rFonts w:ascii="宋体" w:hAnsi="宋体" w:eastAsia="宋体"/>
          <w:b w:val="0"/>
          <w:sz w:val="21"/>
        </w:rPr>
        <w:t>（字宽）。写满一行自动回到行首、y 加一个字高。</w:t>
      </w:r>
    </w:p>
    <w:p w14:paraId="673395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全程 </w:t>
      </w:r>
      <w:r>
        <w:rPr>
          <w:rFonts w:ascii="Consolas" w:hAnsi="Consolas" w:eastAsia="宋体"/>
          <w:b w:val="0"/>
          <w:color w:val="A31D1D"/>
          <w:sz w:val="20"/>
        </w:rPr>
        <w:t>mode=0</w:t>
      </w:r>
      <w:r>
        <w:rPr>
          <w:rFonts w:ascii="宋体" w:hAnsi="宋体" w:eastAsia="宋体"/>
          <w:b w:val="0"/>
          <w:sz w:val="21"/>
        </w:rPr>
        <w:t>，字符带背景色，所以不用先清屏也不会叠字。</w:t>
      </w:r>
    </w:p>
    <w:p w14:paraId="447BD51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（9）LCD_ShowFontHZ：显示汉字</w:t>
      </w:r>
    </w:p>
    <w:p w14:paraId="1206D65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LCD_ShowFontHZ(u16 x, u16 y, u8 *cn)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i, j, wordNum;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color;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 (*cn != '\0')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LCD_Set_Window(x, y, x+31, y+28);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 (wordNum=0; wordNum&lt;20; wordNum++)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   //wordNum扫描字库的字数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 ((CnChar32x29[wordNum].Index[0]==*cn)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&amp;&amp;(CnChar32x29[wordNum].Index[1]==*(cn+1)))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</w:p>
    <w:p w14:paraId="6C33313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545874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一个汉字在 GBK 里占两个字节，</w:t>
      </w:r>
      <w:r>
        <w:rPr>
          <w:rFonts w:ascii="Consolas" w:hAnsi="Consolas" w:eastAsia="宋体"/>
          <w:b w:val="0"/>
          <w:color w:val="A31D1D"/>
          <w:sz w:val="20"/>
        </w:rPr>
        <w:t>*cn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*(cn+1)</w:t>
      </w:r>
      <w:r>
        <w:rPr>
          <w:rFonts w:ascii="宋体" w:hAnsi="宋体" w:eastAsia="宋体"/>
          <w:b w:val="0"/>
          <w:sz w:val="21"/>
        </w:rPr>
        <w:t xml:space="preserve"> 就是它的内码。字库里每个结构体头两个字节 </w:t>
      </w:r>
      <w:r>
        <w:rPr>
          <w:rFonts w:ascii="Consolas" w:hAnsi="Consolas" w:eastAsia="宋体"/>
          <w:b w:val="0"/>
          <w:color w:val="A31D1D"/>
          <w:sz w:val="20"/>
        </w:rPr>
        <w:t>Index[2]</w:t>
      </w:r>
      <w:r>
        <w:rPr>
          <w:rFonts w:ascii="宋体" w:hAnsi="宋体" w:eastAsia="宋体"/>
          <w:b w:val="0"/>
          <w:sz w:val="21"/>
        </w:rPr>
        <w:t xml:space="preserve"> 存内码，拿内码逐个比对就能找到字模。</w:t>
      </w:r>
    </w:p>
    <w:p w14:paraId="6F40028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找到后设一个 32×29 的窗口（x+31、y+28 是右下角），后面的颜色数据直接往这个窗口里灌。</w:t>
      </w:r>
    </w:p>
    <w:p w14:paraId="781DEF2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循环写死 20 个，而字库里实际只有 9 个字（年、月、日、星、期、伍、陆、电、子），后面几次比较会读到数组外面。能正常工作是因为只读不写，但这属于隐患，自己加字时要知道。</w:t>
      </w:r>
    </w:p>
    <w:p w14:paraId="71F3779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找到字模后，把 116 字节逐位写进窗口：</w:t>
      </w:r>
    </w:p>
    <w:p w14:paraId="2DFCB41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    for(i=0; i&lt;116; 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{   //MSK的位数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color=CnChar32x29[wordNum].Msk[i];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for(j=0;j&lt;8;j++)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if((color&amp;0x80)==0x80)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    LCD_WriteData_Color(FRONT_COLOR);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    LCD_WriteData_Color(BACK_COLOR);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color&lt;&lt;=1;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}//for(j=0;j&lt;8;j++)结束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 //for (wordNum=0; wordNum&lt;20; wordNum++)结束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cn += 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x += 32;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C70977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207B2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每个汉字 116 字节，</w:t>
      </w:r>
      <w:r>
        <w:rPr>
          <w:rFonts w:ascii="Consolas" w:hAnsi="Consolas" w:eastAsia="宋体"/>
          <w:b w:val="0"/>
          <w:color w:val="A31D1D"/>
          <w:sz w:val="20"/>
        </w:rPr>
        <w:t>116×8=928=32×29</w:t>
      </w:r>
      <w:r>
        <w:rPr>
          <w:rFonts w:ascii="宋体" w:hAnsi="宋体" w:eastAsia="宋体"/>
          <w:b w:val="0"/>
          <w:sz w:val="21"/>
        </w:rPr>
        <w:t>，一个点都不多不少。</w:t>
      </w:r>
    </w:p>
    <w:p w14:paraId="5C17C1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每字节从高位到低位取 8 个点，1 画前景色、0 画背景色。这里不用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>，永远带背景，所以汉字会把所在矩形刷成白底。</w:t>
      </w:r>
    </w:p>
    <w:p w14:paraId="2A9389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一个汉字写完，</w:t>
      </w:r>
      <w:r>
        <w:rPr>
          <w:rFonts w:ascii="Consolas" w:hAnsi="Consolas" w:eastAsia="宋体"/>
          <w:b w:val="0"/>
          <w:color w:val="A31D1D"/>
          <w:sz w:val="20"/>
        </w:rPr>
        <w:t>cn+=2</w:t>
      </w:r>
      <w:r>
        <w:rPr>
          <w:rFonts w:ascii="宋体" w:hAnsi="宋体" w:eastAsia="宋体"/>
          <w:b w:val="0"/>
          <w:sz w:val="21"/>
        </w:rPr>
        <w:t xml:space="preserve"> 跳过两个字节的内码，</w:t>
      </w:r>
      <w:r>
        <w:rPr>
          <w:rFonts w:ascii="Consolas" w:hAnsi="Consolas" w:eastAsia="宋体"/>
          <w:b w:val="0"/>
          <w:color w:val="A31D1D"/>
          <w:sz w:val="20"/>
        </w:rPr>
        <w:t>x+=32</w:t>
      </w:r>
      <w:r>
        <w:rPr>
          <w:rFonts w:ascii="宋体" w:hAnsi="宋体" w:eastAsia="宋体"/>
          <w:b w:val="0"/>
          <w:sz w:val="21"/>
        </w:rPr>
        <w:t xml:space="preserve"> 挪到下一个字的位置。</w:t>
      </w:r>
    </w:p>
    <w:p w14:paraId="4455DFB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注意这里是“横向取模”：一个字节的 8 个点在同一行上从左到右排。这和 ASCII 的“纵向取模”正好相反，因为两套字库的来源不同。</w:t>
      </w:r>
    </w:p>
    <w:p w14:paraId="47A3660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汉字 32 字节是怎么取模的</w:t>
      </w:r>
    </w:p>
    <w:p w14:paraId="33FECE7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初学者最常问“一个汉字 32 字节怎么来的”。标准 16×16 汉字点阵一共 16×16=256 个点，每 8 个点压成一个字节，</w:t>
      </w:r>
      <w:r>
        <w:rPr>
          <w:rFonts w:ascii="Consolas" w:hAnsi="Consolas" w:eastAsia="宋体"/>
          <w:b w:val="0"/>
          <w:color w:val="A31D1D"/>
          <w:sz w:val="20"/>
        </w:rPr>
        <w:t>256/8=32</w:t>
      </w:r>
      <w:r>
        <w:rPr>
          <w:rFonts w:ascii="宋体" w:hAnsi="宋体" w:eastAsia="宋体"/>
          <w:b w:val="0"/>
          <w:sz w:val="21"/>
        </w:rPr>
        <w:t>，所以是 32 字节。取模软件（如 PC2LCD2002）一般这样设：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16D8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DF4BA0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选项</w:t>
            </w:r>
          </w:p>
        </w:tc>
        <w:tc>
          <w:tcPr>
            <w:tcW w:w="3175" w:type="dxa"/>
            <w:shd w:val="clear" w:color="auto" w:fill="E8F0F7"/>
          </w:tcPr>
          <w:p w14:paraId="337AD61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取值</w:t>
            </w:r>
          </w:p>
        </w:tc>
        <w:tc>
          <w:tcPr>
            <w:tcW w:w="3175" w:type="dxa"/>
            <w:shd w:val="clear" w:color="auto" w:fill="E8F0F7"/>
          </w:tcPr>
          <w:p w14:paraId="2F3D4D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</w:tr>
      <w:tr w14:paraId="105F0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CB846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阴码/阳码</w:t>
            </w:r>
          </w:p>
        </w:tc>
        <w:tc>
          <w:tcPr>
            <w:tcW w:w="3175" w:type="dxa"/>
          </w:tcPr>
          <w:p w14:paraId="0C3D78A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阴码</w:t>
            </w:r>
          </w:p>
        </w:tc>
        <w:tc>
          <w:tcPr>
            <w:tcW w:w="3175" w:type="dxa"/>
          </w:tcPr>
          <w:p w14:paraId="1A91A7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1 表示亮点，代码里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if(位==1) 画前景色</w:t>
            </w:r>
          </w:p>
        </w:tc>
      </w:tr>
      <w:tr w14:paraId="4BA6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6FF562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取模方式</w:t>
            </w:r>
          </w:p>
        </w:tc>
        <w:tc>
          <w:tcPr>
            <w:tcW w:w="3175" w:type="dxa"/>
          </w:tcPr>
          <w:p w14:paraId="315F31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逐行式</w:t>
            </w:r>
          </w:p>
        </w:tc>
        <w:tc>
          <w:tcPr>
            <w:tcW w:w="3175" w:type="dxa"/>
          </w:tcPr>
          <w:p w14:paraId="1CA4404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一行 16 点 = 2 字节，共 16 行</w:t>
            </w:r>
          </w:p>
        </w:tc>
      </w:tr>
      <w:tr w14:paraId="08D97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8A1D2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取模走向</w:t>
            </w:r>
          </w:p>
        </w:tc>
        <w:tc>
          <w:tcPr>
            <w:tcW w:w="3175" w:type="dxa"/>
          </w:tcPr>
          <w:p w14:paraId="639E5A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顺向</w:t>
            </w:r>
          </w:p>
        </w:tc>
        <w:tc>
          <w:tcPr>
            <w:tcW w:w="3175" w:type="dxa"/>
          </w:tcPr>
          <w:p w14:paraId="697647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每行从左到右，字节高位在左</w:t>
            </w:r>
          </w:p>
        </w:tc>
      </w:tr>
      <w:tr w14:paraId="70246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466A8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输出格式</w:t>
            </w:r>
          </w:p>
        </w:tc>
        <w:tc>
          <w:tcPr>
            <w:tcW w:w="3175" w:type="dxa"/>
          </w:tcPr>
          <w:p w14:paraId="592B72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C51</w:t>
            </w:r>
          </w:p>
        </w:tc>
        <w:tc>
          <w:tcPr>
            <w:tcW w:w="3175" w:type="dxa"/>
          </w:tcPr>
          <w:p w14:paraId="231042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生成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0x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开头的十六进制数组</w:t>
            </w:r>
          </w:p>
        </w:tc>
      </w:tr>
      <w:tr w14:paraId="07EA3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AD0A6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点阵大小</w:t>
            </w:r>
          </w:p>
        </w:tc>
        <w:tc>
          <w:tcPr>
            <w:tcW w:w="3175" w:type="dxa"/>
          </w:tcPr>
          <w:p w14:paraId="491ADF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16×16</w:t>
            </w:r>
          </w:p>
        </w:tc>
        <w:tc>
          <w:tcPr>
            <w:tcW w:w="3175" w:type="dxa"/>
          </w:tcPr>
          <w:p w14:paraId="3B6984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对应字号 16</w:t>
            </w:r>
          </w:p>
        </w:tc>
      </w:tr>
    </w:tbl>
    <w:p w14:paraId="3DC3EFCF">
      <w:pPr>
        <w:spacing w:after="40"/>
      </w:pPr>
    </w:p>
    <w:p w14:paraId="0C310CE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这样生成的数据，第 1 个字节是第 1 行左边 8 点，第 2 个字节是第 1 行右边 8 点，第 3、4 字节是第 2 行……以此类推。本工程的汉字不是 16×16，而是 32×29，所以每个字是 </w:t>
      </w:r>
      <w:r>
        <w:rPr>
          <w:rFonts w:ascii="Consolas" w:hAnsi="Consolas" w:eastAsia="宋体"/>
          <w:b w:val="0"/>
          <w:color w:val="A31D1D"/>
          <w:sz w:val="20"/>
        </w:rPr>
        <w:t>32×29/8=116</w:t>
      </w:r>
      <w:r>
        <w:rPr>
          <w:rFonts w:ascii="宋体" w:hAnsi="宋体" w:eastAsia="宋体"/>
          <w:b w:val="0"/>
          <w:sz w:val="21"/>
        </w:rPr>
        <w:t xml:space="preserve"> 字节，每行 32 点正好 4 字节，共 29 行。原理完全一样，只是每行字节数从 2 变成 4。</w:t>
      </w:r>
    </w:p>
    <w:p w14:paraId="2285138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（10）LCD_ShowPicture：显示图片</w:t>
      </w:r>
    </w:p>
    <w:p w14:paraId="180DC8C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LCD_ShowPicture(u16 x, u16 y, u16 wide, u16 high,u8 *pic)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temp =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long tmp=0,num=0;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LCD_Set_Window(x, y, x+wide-1, y+high-1);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num = wide * high*2 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do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 = pic[tmp + 1];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 = temp &lt;&lt; 8;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 = temp | pic[tmp];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LCD_WriteData_Color(temp);//逐点显示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tmp += 2;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while(tmp &lt; num);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E187AE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1C3399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先按 </w:t>
      </w:r>
      <w:r>
        <w:rPr>
          <w:rFonts w:ascii="Consolas" w:hAnsi="Consolas" w:eastAsia="宋体"/>
          <w:b w:val="0"/>
          <w:color w:val="A31D1D"/>
          <w:sz w:val="20"/>
        </w:rPr>
        <w:t>x,y,宽,高</w:t>
      </w:r>
      <w:r>
        <w:rPr>
          <w:rFonts w:ascii="宋体" w:hAnsi="宋体" w:eastAsia="宋体"/>
          <w:b w:val="0"/>
          <w:sz w:val="21"/>
        </w:rPr>
        <w:t xml:space="preserve"> 设窗口，注意这里传的是 </w:t>
      </w:r>
      <w:r>
        <w:rPr>
          <w:rFonts w:ascii="Consolas" w:hAnsi="Consolas" w:eastAsia="宋体"/>
          <w:b w:val="0"/>
          <w:color w:val="A31D1D"/>
          <w:sz w:val="20"/>
        </w:rPr>
        <w:t>x+wide-1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y+high-1</w:t>
      </w:r>
      <w:r>
        <w:rPr>
          <w:rFonts w:ascii="宋体" w:hAnsi="宋体" w:eastAsia="宋体"/>
          <w:b w:val="0"/>
          <w:sz w:val="21"/>
        </w:rPr>
        <w:t>，符合“后两个参数是右下角”的约定。</w:t>
      </w:r>
    </w:p>
    <w:p w14:paraId="2EACBF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num=wide*high*2</w:t>
      </w:r>
      <w:r>
        <w:rPr>
          <w:rFonts w:ascii="宋体" w:hAnsi="宋体" w:eastAsia="宋体"/>
          <w:b w:val="0"/>
          <w:sz w:val="21"/>
        </w:rPr>
        <w:t>：一个像素 2 字节（RGB565），80×80 就是 12800 字节。</w:t>
      </w:r>
    </w:p>
    <w:p w14:paraId="53C109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每次取 </w:t>
      </w:r>
      <w:r>
        <w:rPr>
          <w:rFonts w:ascii="Consolas" w:hAnsi="Consolas" w:eastAsia="宋体"/>
          <w:b w:val="0"/>
          <w:color w:val="A31D1D"/>
          <w:sz w:val="20"/>
        </w:rPr>
        <w:t>pic[tmp]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pic[tmp+1]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color w:val="1F2D3D"/>
          <w:sz w:val="21"/>
        </w:rPr>
        <w:t>低字节在前、高字节在后</w:t>
      </w:r>
      <w:r>
        <w:rPr>
          <w:rFonts w:ascii="宋体" w:hAnsi="宋体" w:eastAsia="宋体"/>
          <w:b w:val="0"/>
          <w:sz w:val="21"/>
        </w:rPr>
        <w:t xml:space="preserve">拼成 16 位，再写进显存。这是这份驱动约定的字节序，和 </w:t>
      </w:r>
      <w:r>
        <w:rPr>
          <w:rFonts w:ascii="Consolas" w:hAnsi="Consolas" w:eastAsia="宋体"/>
          <w:b w:val="0"/>
          <w:color w:val="A31D1D"/>
          <w:sz w:val="20"/>
        </w:rPr>
        <w:t>LCD_WriteData_Color</w:t>
      </w:r>
      <w:r>
        <w:rPr>
          <w:rFonts w:ascii="宋体" w:hAnsi="宋体" w:eastAsia="宋体"/>
          <w:b w:val="0"/>
          <w:sz w:val="21"/>
        </w:rPr>
        <w:t xml:space="preserve"> 内部“先发高字节”并不矛盾：这里先拼好一个 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>，函数再按屏幕要求发高字节。自己取模时如果软件输出的是高字节在前，颜色就会不对，要改软件设置或改这两行。</w:t>
      </w:r>
    </w:p>
    <w:p w14:paraId="55DFBB4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tmp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num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long</w:t>
      </w:r>
      <w:r>
        <w:rPr>
          <w:rFonts w:ascii="宋体" w:hAnsi="宋体" w:eastAsia="宋体"/>
          <w:b w:val="0"/>
          <w:sz w:val="21"/>
        </w:rPr>
        <w:t>，是给大图留余量：80×80 只有 12800 字节，16 位也装得下，但换成 240×320 全屏就是 153600 字节，必须用 32 位。</w:t>
      </w:r>
    </w:p>
    <w:p w14:paraId="49A1599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这里有一个实际存在的坑：</w:t>
      </w:r>
      <w:r>
        <w:rPr>
          <w:rFonts w:ascii="Consolas" w:hAnsi="Consolas" w:eastAsia="宋体"/>
          <w:b w:val="0"/>
          <w:color w:val="A31D1D"/>
          <w:sz w:val="20"/>
        </w:rPr>
        <w:t>1.h</w:t>
      </w:r>
      <w:r>
        <w:rPr>
          <w:rFonts w:ascii="宋体" w:hAnsi="宋体" w:eastAsia="宋体"/>
          <w:b w:val="0"/>
          <w:sz w:val="21"/>
        </w:rPr>
        <w:t xml:space="preserve"> 的数组前 8 个字节是文件头（</w:t>
      </w:r>
      <w:r>
        <w:rPr>
          <w:rFonts w:ascii="Consolas" w:hAnsi="Consolas" w:eastAsia="宋体"/>
          <w:b w:val="0"/>
          <w:color w:val="A31D1D"/>
          <w:sz w:val="20"/>
        </w:rPr>
        <w:t>0X00,0X10,0X50,0X00,0X50,0X00,0X01,0X1B</w:t>
      </w:r>
      <w:r>
        <w:rPr>
          <w:rFonts w:ascii="宋体" w:hAnsi="宋体" w:eastAsia="宋体"/>
          <w:b w:val="0"/>
          <w:sz w:val="21"/>
        </w:rPr>
        <w:t>，其中 0x50=80 是宽高），</w:t>
      </w:r>
      <w:r>
        <w:rPr>
          <w:rFonts w:ascii="Consolas" w:hAnsi="Consolas" w:eastAsia="宋体"/>
          <w:b w:val="0"/>
          <w:color w:val="A31D1D"/>
          <w:sz w:val="20"/>
        </w:rPr>
        <w:t>LCD_ShowPicture</w:t>
      </w:r>
      <w:r>
        <w:rPr>
          <w:rFonts w:ascii="宋体" w:hAnsi="宋体" w:eastAsia="宋体"/>
          <w:b w:val="0"/>
          <w:sz w:val="21"/>
        </w:rPr>
        <w:t xml:space="preserve"> 却从 </w:t>
      </w:r>
      <w:r>
        <w:rPr>
          <w:rFonts w:ascii="Consolas" w:hAnsi="Consolas" w:eastAsia="宋体"/>
          <w:b w:val="0"/>
          <w:color w:val="A31D1D"/>
          <w:sz w:val="20"/>
        </w:rPr>
        <w:t>pic[0]</w:t>
      </w:r>
      <w:r>
        <w:rPr>
          <w:rFonts w:ascii="宋体" w:hAnsi="宋体" w:eastAsia="宋体"/>
          <w:b w:val="0"/>
          <w:sz w:val="21"/>
        </w:rPr>
        <w:t xml:space="preserve"> 开始读，没有跳过这 8 字节。结果就是文件头被当成 4 个像素画在图片左上角，整幅图相对窗口错位 4 个像素，最后 4 个像素没显示。想严格对齐，要么把数组改成纯数据，要么在函数里先 </w:t>
      </w:r>
      <w:r>
        <w:rPr>
          <w:rFonts w:ascii="Consolas" w:hAnsi="Consolas" w:eastAsia="宋体"/>
          <w:b w:val="0"/>
          <w:color w:val="A31D1D"/>
          <w:sz w:val="20"/>
        </w:rPr>
        <w:t>pic+=8</w:t>
      </w:r>
      <w:r>
        <w:rPr>
          <w:rFonts w:ascii="宋体" w:hAnsi="宋体" w:eastAsia="宋体"/>
          <w:b w:val="0"/>
          <w:sz w:val="21"/>
        </w:rPr>
        <w:t>。本工程照原样跑，现象是图片左上角有几个杂色点。</w:t>
      </w:r>
    </w:p>
    <w:p w14:paraId="1352F7C8">
      <w:pPr>
        <w:keepNext/>
        <w:spacing w:before="220" w:after="80"/>
        <w:outlineLvl w:val="2"/>
      </w:pPr>
      <w:bookmarkStart w:id="285" w:name="_Toc20971"/>
      <w:r>
        <w:rPr>
          <w:rFonts w:ascii="微软雅黑" w:hAnsi="微软雅黑" w:eastAsia="微软雅黑"/>
          <w:b/>
          <w:color w:val="1F2D3D"/>
          <w:sz w:val="24"/>
        </w:rPr>
        <w:t>5. gui.c（GUI 库，本实验未启用）</w:t>
      </w:r>
      <w:bookmarkEnd w:id="285"/>
    </w:p>
    <w:p w14:paraId="7FDDAB3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这个文件提供画点、画线、填充、圆角矩形、渐变、带白边文字等“上层封装”，函数表如下（只列常用的）：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4762"/>
        <w:gridCol w:w="4762"/>
      </w:tblGrid>
      <w:tr w14:paraId="78A20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4762" w:type="dxa"/>
            <w:shd w:val="clear" w:color="auto" w:fill="E8F0F7"/>
          </w:tcPr>
          <w:p w14:paraId="3EFEA2E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</w:t>
            </w:r>
          </w:p>
        </w:tc>
        <w:tc>
          <w:tcPr>
            <w:tcW w:w="4762" w:type="dxa"/>
            <w:shd w:val="clear" w:color="auto" w:fill="E8F0F7"/>
          </w:tcPr>
          <w:p w14:paraId="17D94BB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 w14:paraId="46439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35B47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gui_draw_point</w:t>
            </w:r>
          </w:p>
        </w:tc>
        <w:tc>
          <w:tcPr>
            <w:tcW w:w="4762" w:type="dxa"/>
          </w:tcPr>
          <w:p w14:paraId="42EB11A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用指定颜色画点，内部临时改 FRONT_COLOR 再调 LCD_DrawPoint</w:t>
            </w:r>
          </w:p>
        </w:tc>
      </w:tr>
      <w:tr w14:paraId="75CB2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5BFD842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gui_draw_line</w:t>
            </w:r>
          </w:p>
        </w:tc>
        <w:tc>
          <w:tcPr>
            <w:tcW w:w="4762" w:type="dxa"/>
          </w:tcPr>
          <w:p w14:paraId="0E370B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任意两点画线，用 Bresenham 增量算法</w:t>
            </w:r>
          </w:p>
        </w:tc>
      </w:tr>
      <w:tr w14:paraId="7AE3A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1EED4F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gui_draw_bline / gui_draw_bline1</w:t>
            </w:r>
          </w:p>
        </w:tc>
        <w:tc>
          <w:tcPr>
            <w:tcW w:w="4762" w:type="dxa"/>
          </w:tcPr>
          <w:p w14:paraId="28548FA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画粗线</w:t>
            </w:r>
          </w:p>
        </w:tc>
      </w:tr>
      <w:tr w14:paraId="2AA5C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CA1EA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gui_draw_hline / gui_draw_vline</w:t>
            </w:r>
          </w:p>
        </w:tc>
        <w:tc>
          <w:tcPr>
            <w:tcW w:w="4762" w:type="dxa"/>
          </w:tcPr>
          <w:p w14:paraId="1D8313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画水平线、垂直线</w:t>
            </w:r>
          </w:p>
        </w:tc>
      </w:tr>
      <w:tr w14:paraId="34D9C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128AFD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gui_fill_rectangle</w:t>
            </w:r>
          </w:p>
        </w:tc>
        <w:tc>
          <w:tcPr>
            <w:tcW w:w="4762" w:type="dxa"/>
          </w:tcPr>
          <w:p w14:paraId="49BDB3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矩形填充，转调 LCD_Fill</w:t>
            </w:r>
          </w:p>
        </w:tc>
      </w:tr>
      <w:tr w14:paraId="0BA1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16ED978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gui_draw_rectangle</w:t>
            </w:r>
          </w:p>
        </w:tc>
        <w:tc>
          <w:tcPr>
            <w:tcW w:w="4762" w:type="dxa"/>
          </w:tcPr>
          <w:p w14:paraId="441530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画矩形边框</w:t>
            </w:r>
          </w:p>
        </w:tc>
      </w:tr>
      <w:tr w14:paraId="6FC7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12C445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gui_draw_arcrectangle</w:t>
            </w:r>
          </w:p>
        </w:tc>
        <w:tc>
          <w:tcPr>
            <w:tcW w:w="4762" w:type="dxa"/>
          </w:tcPr>
          <w:p w14:paraId="2A98E5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圆角矩形，常用于按钮</w:t>
            </w:r>
          </w:p>
        </w:tc>
      </w:tr>
      <w:tr w14:paraId="17BFB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A0FD9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gui_fill_circle / gui_draw_ellipse / gui_fill_ellipse</w:t>
            </w:r>
          </w:p>
        </w:tc>
        <w:tc>
          <w:tcPr>
            <w:tcW w:w="4762" w:type="dxa"/>
          </w:tcPr>
          <w:p w14:paraId="304D35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圆和椭圆</w:t>
            </w:r>
          </w:p>
        </w:tc>
      </w:tr>
      <w:tr w14:paraId="651B4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7B37FF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gui_show_string</w:t>
            </w:r>
          </w:p>
        </w:tc>
        <w:tc>
          <w:tcPr>
            <w:tcW w:w="4762" w:type="dxa"/>
          </w:tcPr>
          <w:p w14:paraId="795D588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显示字符串，支持 GBK 汉字和换行</w:t>
            </w:r>
          </w:p>
        </w:tc>
      </w:tr>
      <w:tr w14:paraId="3600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32B43C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gui_show_num</w:t>
            </w:r>
          </w:p>
        </w:tc>
        <w:tc>
          <w:tcPr>
            <w:tcW w:w="4762" w:type="dxa"/>
          </w:tcPr>
          <w:p w14:paraId="270C3C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显示数字</w:t>
            </w:r>
          </w:p>
        </w:tc>
      </w:tr>
      <w:tr w14:paraId="6BB0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583357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gui_color_chg</w:t>
            </w:r>
          </w:p>
        </w:tc>
        <w:tc>
          <w:tcPr>
            <w:tcW w:w="4762" w:type="dxa"/>
          </w:tcPr>
          <w:p w14:paraId="708FD7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32 位色转 RGB565</w:t>
            </w:r>
          </w:p>
        </w:tc>
      </w:tr>
      <w:tr w14:paraId="44323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4762" w:type="dxa"/>
          </w:tcPr>
          <w:p w14:paraId="7AE547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gui_alpha_blend565</w:t>
            </w:r>
          </w:p>
        </w:tc>
        <w:tc>
          <w:tcPr>
            <w:tcW w:w="4762" w:type="dxa"/>
          </w:tcPr>
          <w:p w14:paraId="4EE825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半透明混合</w:t>
            </w:r>
          </w:p>
        </w:tc>
      </w:tr>
    </w:tbl>
    <w:p w14:paraId="6249A0AA">
      <w:pPr>
        <w:spacing w:after="40"/>
      </w:pPr>
    </w:p>
    <w:p w14:paraId="5F9066C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先看两个最基础的：</w:t>
      </w:r>
    </w:p>
    <w:p w14:paraId="7DEF695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gui_draw_point(u16 x0,u16 y0,u16 color)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tempcolor=FRONT_COLOR;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FRONT_COLOR=color;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LCD_DrawPoint(x0,y0);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FRONT_COLOR=tempcolor;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E49999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LCD_DrawPoint</w:t>
      </w:r>
      <w:r>
        <w:rPr>
          <w:rFonts w:ascii="宋体" w:hAnsi="宋体" w:eastAsia="宋体"/>
          <w:b w:val="0"/>
          <w:sz w:val="21"/>
        </w:rPr>
        <w:t xml:space="preserve"> 只认全局 </w:t>
      </w:r>
      <w:r>
        <w:rPr>
          <w:rFonts w:ascii="Consolas" w:hAnsi="Consolas" w:eastAsia="宋体"/>
          <w:b w:val="0"/>
          <w:color w:val="A31D1D"/>
          <w:sz w:val="20"/>
        </w:rPr>
        <w:t>FRONT_COLOR</w:t>
      </w:r>
      <w:r>
        <w:rPr>
          <w:rFonts w:ascii="宋体" w:hAnsi="宋体" w:eastAsia="宋体"/>
          <w:b w:val="0"/>
          <w:sz w:val="21"/>
        </w:rPr>
        <w:t>，所以这里先保存旧颜色、改成新颜色、画完再恢复。好处是接口统一，坏处是每次画点都要改两次全局变量，而且不是可重入的。</w:t>
      </w:r>
    </w:p>
    <w:p w14:paraId="4A07867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gui_fill_rectangle(u16 x0,u16 y0,u16 width,u16 height,u16 color)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if(width==0||height==0)return;//非法.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LCD_Fill(x0,y0,x0+width-1,y0+height-1,color);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F301D3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解释：GUI 层统一用“左上角 + 宽高”，底层 </w:t>
      </w:r>
      <w:r>
        <w:rPr>
          <w:rFonts w:ascii="Consolas" w:hAnsi="Consolas" w:eastAsia="宋体"/>
          <w:b w:val="0"/>
          <w:color w:val="A31D1D"/>
          <w:sz w:val="20"/>
        </w:rPr>
        <w:t>LCD_Fill</w:t>
      </w:r>
      <w:r>
        <w:rPr>
          <w:rFonts w:ascii="宋体" w:hAnsi="宋体" w:eastAsia="宋体"/>
          <w:b w:val="0"/>
          <w:sz w:val="21"/>
        </w:rPr>
        <w:t xml:space="preserve"> 用“对角坐标”，这一行就是两种约定的转换。</w:t>
      </w:r>
      <w:r>
        <w:rPr>
          <w:rFonts w:ascii="Consolas" w:hAnsi="Consolas" w:eastAsia="宋体"/>
          <w:b w:val="0"/>
          <w:color w:val="A31D1D"/>
          <w:sz w:val="20"/>
        </w:rPr>
        <w:t>-1</w:t>
      </w:r>
      <w:r>
        <w:rPr>
          <w:rFonts w:ascii="宋体" w:hAnsi="宋体" w:eastAsia="宋体"/>
          <w:b w:val="0"/>
          <w:sz w:val="21"/>
        </w:rPr>
        <w:t xml:space="preserve"> 是因为右下角坐标是闭区间，宽 80 的点是 x0~x0+79。</w:t>
      </w:r>
    </w:p>
    <w:p w14:paraId="36E6A01D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gui_draw_line</w:t>
      </w:r>
      <w:r>
        <w:rPr>
          <w:rFonts w:ascii="宋体" w:hAnsi="宋体" w:eastAsia="宋体"/>
          <w:b w:val="0"/>
          <w:sz w:val="21"/>
        </w:rPr>
        <w:t xml:space="preserve"> 用的是整数 Bresenham：先算 </w:t>
      </w:r>
      <w:r>
        <w:rPr>
          <w:rFonts w:ascii="Consolas" w:hAnsi="Consolas" w:eastAsia="宋体"/>
          <w:b w:val="0"/>
          <w:color w:val="A31D1D"/>
          <w:sz w:val="20"/>
        </w:rPr>
        <w:t>delta_x/delta_y</w:t>
      </w:r>
      <w:r>
        <w:rPr>
          <w:rFonts w:ascii="宋体" w:hAnsi="宋体" w:eastAsia="宋体"/>
          <w:b w:val="0"/>
          <w:sz w:val="21"/>
        </w:rPr>
        <w:t xml:space="preserve"> 和步进方向，取绝对值大的那个轴当 </w:t>
      </w:r>
      <w:r>
        <w:rPr>
          <w:rFonts w:ascii="Consolas" w:hAnsi="Consolas" w:eastAsia="宋体"/>
          <w:b w:val="0"/>
          <w:color w:val="A31D1D"/>
          <w:sz w:val="20"/>
        </w:rPr>
        <w:t>distance</w:t>
      </w:r>
      <w:r>
        <w:rPr>
          <w:rFonts w:ascii="宋体" w:hAnsi="宋体" w:eastAsia="宋体"/>
          <w:b w:val="0"/>
          <w:sz w:val="21"/>
        </w:rPr>
        <w:t xml:space="preserve">，循环 </w:t>
      </w:r>
      <w:r>
        <w:rPr>
          <w:rFonts w:ascii="Consolas" w:hAnsi="Consolas" w:eastAsia="宋体"/>
          <w:b w:val="0"/>
          <w:color w:val="A31D1D"/>
          <w:sz w:val="20"/>
        </w:rPr>
        <w:t>distance+2</w:t>
      </w:r>
      <w:r>
        <w:rPr>
          <w:rFonts w:ascii="宋体" w:hAnsi="宋体" w:eastAsia="宋体"/>
          <w:b w:val="0"/>
          <w:sz w:val="21"/>
        </w:rPr>
        <w:t xml:space="preserve"> 次，每步画点，误差项超过 </w:t>
      </w:r>
      <w:r>
        <w:rPr>
          <w:rFonts w:ascii="Consolas" w:hAnsi="Consolas" w:eastAsia="宋体"/>
          <w:b w:val="0"/>
          <w:color w:val="A31D1D"/>
          <w:sz w:val="20"/>
        </w:rPr>
        <w:t>distance</w:t>
      </w:r>
      <w:r>
        <w:rPr>
          <w:rFonts w:ascii="宋体" w:hAnsi="宋体" w:eastAsia="宋体"/>
          <w:b w:val="0"/>
          <w:sz w:val="21"/>
        </w:rPr>
        <w:t xml:space="preserve"> 就修正另一个轴。这样全程只有整数加减，没有浮点和除法，适合 51。</w:t>
      </w:r>
    </w:p>
    <w:p w14:paraId="57CE4DA3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gui_show_string</w:t>
      </w:r>
      <w:r>
        <w:rPr>
          <w:rFonts w:ascii="宋体" w:hAnsi="宋体" w:eastAsia="宋体"/>
          <w:b w:val="0"/>
          <w:sz w:val="21"/>
        </w:rPr>
        <w:t xml:space="preserve"> 比 </w:t>
      </w:r>
      <w:r>
        <w:rPr>
          <w:rFonts w:ascii="Consolas" w:hAnsi="Consolas" w:eastAsia="宋体"/>
          <w:b w:val="0"/>
          <w:color w:val="A31D1D"/>
          <w:sz w:val="20"/>
        </w:rPr>
        <w:t>LCD_ShowString</w:t>
      </w:r>
      <w:r>
        <w:rPr>
          <w:rFonts w:ascii="宋体" w:hAnsi="宋体" w:eastAsia="宋体"/>
          <w:b w:val="0"/>
          <w:sz w:val="21"/>
        </w:rPr>
        <w:t xml:space="preserve"> 多做了两件事：认换行符（</w:t>
      </w:r>
      <w:r>
        <w:rPr>
          <w:rFonts w:ascii="Consolas" w:hAnsi="Consolas" w:eastAsia="宋体"/>
          <w:b w:val="0"/>
          <w:color w:val="A31D1D"/>
          <w:sz w:val="20"/>
        </w:rPr>
        <w:t>0x0D 0x0A</w:t>
      </w:r>
      <w:r>
        <w:rPr>
          <w:rFonts w:ascii="宋体" w:hAnsi="宋体" w:eastAsia="宋体"/>
          <w:b w:val="0"/>
          <w:sz w:val="21"/>
        </w:rPr>
        <w:t xml:space="preserve"> 回到行首、y 加一个字高），认 GBK 汉字（大于等于 0x81 的字节一次吃掉两个）。不过它碰到汉字时只把 </w:t>
      </w:r>
      <w:r>
        <w:rPr>
          <w:rFonts w:ascii="Consolas" w:hAnsi="Consolas" w:eastAsia="宋体"/>
          <w:b w:val="0"/>
          <w:color w:val="A31D1D"/>
          <w:sz w:val="20"/>
        </w:rPr>
        <w:t>xpos</w:t>
      </w:r>
      <w:r>
        <w:rPr>
          <w:rFonts w:ascii="宋体" w:hAnsi="宋体" w:eastAsia="宋体"/>
          <w:b w:val="0"/>
          <w:sz w:val="21"/>
        </w:rPr>
        <w:t xml:space="preserve"> 往前挪一个字号，真正画汉字的那句 </w:t>
      </w:r>
      <w:r>
        <w:rPr>
          <w:rFonts w:ascii="Consolas" w:hAnsi="Consolas" w:eastAsia="宋体"/>
          <w:b w:val="0"/>
          <w:color w:val="A31D1D"/>
          <w:sz w:val="20"/>
        </w:rPr>
        <w:t>gui_show_ptfont</w:t>
      </w:r>
      <w:r>
        <w:rPr>
          <w:rFonts w:ascii="宋体" w:hAnsi="宋体" w:eastAsia="宋体"/>
          <w:b w:val="0"/>
          <w:sz w:val="21"/>
        </w:rPr>
        <w:t xml:space="preserve"> 被注释掉了，所以这个函数目前只能画出 ASCII。</w:t>
      </w:r>
      <w:r>
        <w:rPr>
          <w:rFonts w:ascii="Consolas" w:hAnsi="Consolas" w:eastAsia="宋体"/>
          <w:b w:val="0"/>
          <w:color w:val="A31D1D"/>
          <w:sz w:val="20"/>
        </w:rPr>
        <w:t>gui_show_ptchar</w:t>
      </w:r>
      <w:r>
        <w:rPr>
          <w:rFonts w:ascii="宋体" w:hAnsi="宋体" w:eastAsia="宋体"/>
          <w:b w:val="0"/>
          <w:sz w:val="21"/>
        </w:rPr>
        <w:t xml:space="preserve"> 最终也是查 </w:t>
      </w:r>
      <w:r>
        <w:rPr>
          <w:rFonts w:ascii="Consolas" w:hAnsi="Consolas" w:eastAsia="宋体"/>
          <w:b w:val="0"/>
          <w:color w:val="A31D1D"/>
          <w:sz w:val="20"/>
        </w:rPr>
        <w:t>ascii_1206/1608/2412</w:t>
      </w:r>
      <w:r>
        <w:rPr>
          <w:rFonts w:ascii="宋体" w:hAnsi="宋体" w:eastAsia="宋体"/>
          <w:b w:val="0"/>
          <w:sz w:val="21"/>
        </w:rPr>
        <w:t xml:space="preserve"> 三张表、逐点画出来，只是比 </w:t>
      </w:r>
      <w:r>
        <w:rPr>
          <w:rFonts w:ascii="Consolas" w:hAnsi="Consolas" w:eastAsia="宋体"/>
          <w:b w:val="0"/>
          <w:color w:val="A31D1D"/>
          <w:sz w:val="20"/>
        </w:rPr>
        <w:t>LCD_ShowChar</w:t>
      </w:r>
      <w:r>
        <w:rPr>
          <w:rFonts w:ascii="宋体" w:hAnsi="宋体" w:eastAsia="宋体"/>
          <w:b w:val="0"/>
          <w:sz w:val="21"/>
        </w:rPr>
        <w:t xml:space="preserve"> 多了一个 </w:t>
      </w:r>
      <w:r>
        <w:rPr>
          <w:rFonts w:ascii="Consolas" w:hAnsi="Consolas" w:eastAsia="宋体"/>
          <w:b w:val="0"/>
          <w:color w:val="A31D1D"/>
          <w:sz w:val="20"/>
        </w:rPr>
        <w:t>offset</w:t>
      </w:r>
      <w:r>
        <w:rPr>
          <w:rFonts w:ascii="宋体" w:hAnsi="宋体" w:eastAsia="宋体"/>
          <w:b w:val="0"/>
          <w:sz w:val="21"/>
        </w:rPr>
        <w:t xml:space="preserve"> 参数，可以从字符的第几列开始显示。</w:t>
      </w:r>
    </w:p>
    <w:p w14:paraId="1104AF7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但要注意：</w:t>
      </w:r>
      <w:r>
        <w:rPr>
          <w:rFonts w:ascii="Consolas" w:hAnsi="Consolas" w:eastAsia="宋体"/>
          <w:b/>
          <w:color w:val="A31D1D"/>
          <w:sz w:val="20"/>
        </w:rPr>
        <w:t>gui.c</w:t>
      </w:r>
      <w:r>
        <w:rPr>
          <w:rFonts w:ascii="宋体" w:hAnsi="宋体" w:eastAsia="宋体"/>
          <w:b/>
          <w:color w:val="1F2D3D"/>
          <w:sz w:val="21"/>
        </w:rPr>
        <w:t xml:space="preserve"> 的第一行是 </w:t>
      </w:r>
      <w:r>
        <w:rPr>
          <w:rFonts w:ascii="Consolas" w:hAnsi="Consolas" w:eastAsia="宋体"/>
          <w:b/>
          <w:color w:val="A31D1D"/>
          <w:sz w:val="20"/>
        </w:rPr>
        <w:t>#if 0</w:t>
      </w:r>
      <w:r>
        <w:rPr>
          <w:rFonts w:ascii="宋体" w:hAnsi="宋体" w:eastAsia="宋体"/>
          <w:b/>
          <w:color w:val="1F2D3D"/>
          <w:sz w:val="21"/>
        </w:rPr>
        <w:t xml:space="preserve">，最后一行是 </w:t>
      </w:r>
      <w:r>
        <w:rPr>
          <w:rFonts w:ascii="Consolas" w:hAnsi="Consolas" w:eastAsia="宋体"/>
          <w:b/>
          <w:color w:val="A31D1D"/>
          <w:sz w:val="20"/>
        </w:rPr>
        <w:t>#endif</w:t>
      </w:r>
      <w:r>
        <w:rPr>
          <w:rFonts w:ascii="宋体" w:hAnsi="宋体" w:eastAsia="宋体"/>
          <w:b/>
          <w:color w:val="1F2D3D"/>
          <w:sz w:val="21"/>
        </w:rPr>
        <w:t>，整个文件被条件编译屏蔽了</w:t>
      </w:r>
      <w:r>
        <w:rPr>
          <w:rFonts w:ascii="宋体" w:hAnsi="宋体" w:eastAsia="宋体"/>
          <w:b w:val="0"/>
          <w:sz w:val="21"/>
        </w:rPr>
        <w:t xml:space="preserve">，编译出来是空的。main 里虽然 </w:t>
      </w:r>
      <w:r>
        <w:rPr>
          <w:rFonts w:ascii="Consolas" w:hAnsi="Consolas" w:eastAsia="宋体"/>
          <w:b w:val="0"/>
          <w:color w:val="A31D1D"/>
          <w:sz w:val="20"/>
        </w:rPr>
        <w:t>#include "gui.h"</w:t>
      </w:r>
      <w:r>
        <w:rPr>
          <w:rFonts w:ascii="宋体" w:hAnsi="宋体" w:eastAsia="宋体"/>
          <w:b w:val="0"/>
          <w:sz w:val="21"/>
        </w:rPr>
        <w:t xml:space="preserve">，却一个 gui 函数都没调。所以本章的实验现象和 gui.c 无关；想用它，得先把 </w:t>
      </w:r>
      <w:r>
        <w:rPr>
          <w:rFonts w:ascii="Consolas" w:hAnsi="Consolas" w:eastAsia="宋体"/>
          <w:b w:val="0"/>
          <w:color w:val="A31D1D"/>
          <w:sz w:val="20"/>
        </w:rPr>
        <w:t>#if 0</w:t>
      </w:r>
      <w:r>
        <w:rPr>
          <w:rFonts w:ascii="宋体" w:hAnsi="宋体" w:eastAsia="宋体"/>
          <w:b w:val="0"/>
          <w:sz w:val="21"/>
        </w:rPr>
        <w:t xml:space="preserve"> 改成 </w:t>
      </w:r>
      <w:r>
        <w:rPr>
          <w:rFonts w:ascii="Consolas" w:hAnsi="Consolas" w:eastAsia="宋体"/>
          <w:b w:val="0"/>
          <w:color w:val="A31D1D"/>
          <w:sz w:val="20"/>
        </w:rPr>
        <w:t>#if 1</w:t>
      </w:r>
      <w:r>
        <w:rPr>
          <w:rFonts w:ascii="宋体" w:hAnsi="宋体" w:eastAsia="宋体"/>
          <w:b w:val="0"/>
          <w:sz w:val="21"/>
        </w:rPr>
        <w:t>。</w:t>
      </w:r>
    </w:p>
    <w:p w14:paraId="0EB55117">
      <w:pPr>
        <w:keepNext/>
        <w:spacing w:before="220" w:after="80"/>
        <w:outlineLvl w:val="2"/>
      </w:pPr>
      <w:bookmarkStart w:id="286" w:name="_Toc725"/>
      <w:r>
        <w:rPr>
          <w:rFonts w:ascii="微软雅黑" w:hAnsi="微软雅黑" w:eastAsia="微软雅黑"/>
          <w:b/>
          <w:color w:val="1F2D3D"/>
          <w:sz w:val="24"/>
        </w:rPr>
        <w:t>6. font.h / picture.h / 1.h（字模与图片数据）</w:t>
      </w:r>
      <w:bookmarkEnd w:id="286"/>
    </w:p>
    <w:p w14:paraId="1FF7B00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这三个文件都是“数据文件”，没有逻辑，只说明格式。</w:t>
      </w:r>
    </w:p>
    <w:p w14:paraId="402E3DC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font.h</w:t>
      </w:r>
    </w:p>
    <w:p w14:paraId="2D1F3E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三张 ASCII 字库：</w:t>
      </w:r>
      <w:r>
        <w:rPr>
          <w:rFonts w:ascii="Consolas" w:hAnsi="Consolas" w:eastAsia="宋体"/>
          <w:b w:val="0"/>
          <w:color w:val="A31D1D"/>
          <w:sz w:val="20"/>
        </w:rPr>
        <w:t>ascii_1206[95][12]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ascii_1608[95][16]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ascii_2412[95][36]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code const</w:t>
      </w:r>
      <w:r>
        <w:rPr>
          <w:rFonts w:ascii="宋体" w:hAnsi="宋体" w:eastAsia="宋体"/>
          <w:b w:val="0"/>
          <w:sz w:val="21"/>
        </w:rPr>
        <w:t xml:space="preserve"> 表示放程序存储器（Flash），不占数据存储器。95 是从空格到 </w:t>
      </w:r>
      <w:r>
        <w:rPr>
          <w:rFonts w:ascii="Consolas" w:hAnsi="Consolas" w:eastAsia="宋体"/>
          <w:b w:val="0"/>
          <w:color w:val="A31D1D"/>
          <w:sz w:val="20"/>
        </w:rPr>
        <w:t>~</w:t>
      </w:r>
      <w:r>
        <w:rPr>
          <w:rFonts w:ascii="宋体" w:hAnsi="宋体" w:eastAsia="宋体"/>
          <w:b w:val="0"/>
          <w:sz w:val="21"/>
        </w:rPr>
        <w:t xml:space="preserve"> 的可打印字符个数。</w:t>
      </w:r>
    </w:p>
    <w:p w14:paraId="21F2EB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排列方式：逐列式、高位在上。以 12 号字为例，每列 12 点需要 2 字节，6 列共 12 字节，所以第二维是 12。</w:t>
      </w:r>
    </w:p>
    <w:p w14:paraId="08B42F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汉字结构体和字库：</w:t>
      </w:r>
    </w:p>
    <w:p w14:paraId="747FA38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struct  Cn32CharTypeDef                   // 汉字字模数据结构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unsigned char  Index[2];            // 汉字内码索引,一个汉字占两个字节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unsigned char   Msk[116];            // 点阵码数据(32*29/8)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code struct  Cn32CharTypeDef const CnChar32x29[]=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</w:p>
    <w:p w14:paraId="7CF9C28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解释：每个汉字 2 字节内码 + 116 字节点阵，横向取模、左边高位，数据从左到右、从上到下。整张表只有 9 个字，是厂家为这个实验挑的几个字，不是完整字库。想显示别的字，得用取模软件按同样格式加进去，并改 </w:t>
      </w:r>
      <w:r>
        <w:rPr>
          <w:rFonts w:ascii="Consolas" w:hAnsi="Consolas" w:eastAsia="宋体"/>
          <w:b w:val="0"/>
          <w:color w:val="A31D1D"/>
          <w:sz w:val="20"/>
        </w:rPr>
        <w:t>LCD_ShowFontHZ</w:t>
      </w:r>
      <w:r>
        <w:rPr>
          <w:rFonts w:ascii="宋体" w:hAnsi="宋体" w:eastAsia="宋体"/>
          <w:b w:val="0"/>
          <w:sz w:val="21"/>
        </w:rPr>
        <w:t xml:space="preserve"> 里的扫描上限。</w:t>
      </w:r>
    </w:p>
    <w:p w14:paraId="7C56C310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picture.h</w:t>
      </w:r>
    </w:p>
    <w:p w14:paraId="1CE00D8F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code unsigned char gImage_picture[6272]</w:t>
      </w:r>
      <w:r>
        <w:rPr>
          <w:rFonts w:ascii="宋体" w:hAnsi="宋体" w:eastAsia="宋体"/>
          <w:b w:val="0"/>
          <w:sz w:val="21"/>
        </w:rPr>
        <w:t xml:space="preserve">，开头注释里写着 </w:t>
      </w:r>
      <w:r>
        <w:rPr>
          <w:rFonts w:ascii="Consolas" w:hAnsi="Consolas" w:eastAsia="宋体"/>
          <w:b w:val="0"/>
          <w:color w:val="A31D1D"/>
          <w:sz w:val="20"/>
        </w:rPr>
        <w:t>0X38,0X38</w:t>
      </w:r>
      <w:r>
        <w:rPr>
          <w:rFonts w:ascii="宋体" w:hAnsi="宋体" w:eastAsia="宋体"/>
          <w:b w:val="0"/>
          <w:sz w:val="21"/>
        </w:rPr>
        <w:t>，说明这是 Image2Lcd 生成的 56×56 图片，</w:t>
      </w:r>
      <w:r>
        <w:rPr>
          <w:rFonts w:ascii="Consolas" w:hAnsi="Consolas" w:eastAsia="宋体"/>
          <w:b w:val="0"/>
          <w:color w:val="A31D1D"/>
          <w:sz w:val="20"/>
        </w:rPr>
        <w:t>56×56×2=6272</w:t>
      </w:r>
      <w:r>
        <w:rPr>
          <w:rFonts w:ascii="宋体" w:hAnsi="宋体" w:eastAsia="宋体"/>
          <w:b w:val="0"/>
          <w:sz w:val="21"/>
        </w:rPr>
        <w:t xml:space="preserve"> 字节。本工程没有引用它，留着当素材。</w:t>
      </w:r>
    </w:p>
    <w:p w14:paraId="2DED79A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1.h</w:t>
      </w:r>
    </w:p>
    <w:p w14:paraId="7E35CEAB">
      <w:pPr>
        <w:spacing w:before="0" w:after="120" w:line="348" w:lineRule="auto"/>
        <w:ind w:firstLine="420"/>
      </w:pPr>
      <w:r>
        <w:rPr>
          <w:rFonts w:ascii="Consolas" w:hAnsi="Consolas" w:eastAsia="宋体"/>
          <w:b w:val="0"/>
          <w:color w:val="A31D1D"/>
          <w:sz w:val="20"/>
        </w:rPr>
        <w:t>const unsigned char code gImage_1[12808]</w:t>
      </w:r>
      <w:r>
        <w:rPr>
          <w:rFonts w:ascii="宋体" w:hAnsi="宋体" w:eastAsia="宋体"/>
          <w:b w:val="0"/>
          <w:sz w:val="21"/>
        </w:rPr>
        <w:t xml:space="preserve">，12808 = 8 字节文件头 + 80×80×2 字节像素。文件头 8 个字节依次是 </w:t>
      </w:r>
      <w:r>
        <w:rPr>
          <w:rFonts w:ascii="Consolas" w:hAnsi="Consolas" w:eastAsia="宋体"/>
          <w:b w:val="0"/>
          <w:color w:val="A31D1D"/>
          <w:sz w:val="20"/>
        </w:rPr>
        <w:t>0x00,0x10</w:t>
      </w:r>
      <w:r>
        <w:rPr>
          <w:rFonts w:ascii="宋体" w:hAnsi="宋体" w:eastAsia="宋体"/>
          <w:b w:val="0"/>
          <w:sz w:val="21"/>
        </w:rPr>
        <w:t>（标识）、</w:t>
      </w:r>
      <w:r>
        <w:rPr>
          <w:rFonts w:ascii="Consolas" w:hAnsi="Consolas" w:eastAsia="宋体"/>
          <w:b w:val="0"/>
          <w:color w:val="A31D1D"/>
          <w:sz w:val="20"/>
        </w:rPr>
        <w:t>0x50,0x00</w:t>
      </w:r>
      <w:r>
        <w:rPr>
          <w:rFonts w:ascii="宋体" w:hAnsi="宋体" w:eastAsia="宋体"/>
          <w:b w:val="0"/>
          <w:sz w:val="21"/>
        </w:rPr>
        <w:t>（宽 80）、</w:t>
      </w:r>
      <w:r>
        <w:rPr>
          <w:rFonts w:ascii="Consolas" w:hAnsi="Consolas" w:eastAsia="宋体"/>
          <w:b w:val="0"/>
          <w:color w:val="A31D1D"/>
          <w:sz w:val="20"/>
        </w:rPr>
        <w:t>0x50,0x00</w:t>
      </w:r>
      <w:r>
        <w:rPr>
          <w:rFonts w:ascii="宋体" w:hAnsi="宋体" w:eastAsia="宋体"/>
          <w:b w:val="0"/>
          <w:sz w:val="21"/>
        </w:rPr>
        <w:t>（高 80）、</w:t>
      </w:r>
      <w:r>
        <w:rPr>
          <w:rFonts w:ascii="Consolas" w:hAnsi="Consolas" w:eastAsia="宋体"/>
          <w:b w:val="0"/>
          <w:color w:val="A31D1D"/>
          <w:sz w:val="20"/>
        </w:rPr>
        <w:t>0x01,0x1B</w:t>
      </w:r>
      <w:r>
        <w:rPr>
          <w:rFonts w:ascii="宋体" w:hAnsi="宋体" w:eastAsia="宋体"/>
          <w:b w:val="0"/>
          <w:sz w:val="21"/>
        </w:rPr>
        <w:t>（类型/标志）。像素部分每像素 2 字节，低字节在前，内容就是 RGB565。</w:t>
      </w:r>
      <w:r>
        <w:rPr>
          <w:rFonts w:ascii="Consolas" w:hAnsi="Consolas" w:eastAsia="宋体"/>
          <w:b w:val="0"/>
          <w:color w:val="A31D1D"/>
          <w:sz w:val="20"/>
        </w:rPr>
        <w:t>LCD_ShowPicture</w:t>
      </w:r>
      <w:r>
        <w:rPr>
          <w:rFonts w:ascii="宋体" w:hAnsi="宋体" w:eastAsia="宋体"/>
          <w:b w:val="0"/>
          <w:sz w:val="21"/>
        </w:rPr>
        <w:t xml:space="preserve"> 只按 80×80×2 取数据，所以那 8 字节头会被当成像素，这就是上一节说的错位问题。</w:t>
      </w:r>
    </w:p>
    <w:p w14:paraId="5F12F38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87" w:name="_Toc2450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87"/>
    </w:p>
    <w:p w14:paraId="411D1F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TFT 是“写完就保持”的器件，主循环可以是空的；它和数码管动态扫描必须不停刷新是两回事。</w:t>
      </w:r>
    </w:p>
    <w:p w14:paraId="6BA4CBF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8080 并口的四根控制线各管一件事：CS 选片、RS 分命令/数据、WR 上升沿写、RD 低电平读。数据必须在 WR 跳变前稳定。</w:t>
      </w:r>
    </w:p>
    <w:p w14:paraId="173E27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本驱动 </w:t>
      </w:r>
      <w:r>
        <w:rPr>
          <w:rFonts w:ascii="Consolas" w:hAnsi="Consolas" w:eastAsia="宋体"/>
          <w:b w:val="0"/>
          <w:color w:val="A31D1D"/>
          <w:sz w:val="20"/>
        </w:rPr>
        <w:t>LCD_Set_Window</w:t>
      </w:r>
      <w:r>
        <w:rPr>
          <w:rFonts w:ascii="宋体" w:hAnsi="宋体" w:eastAsia="宋体"/>
          <w:b w:val="0"/>
          <w:sz w:val="21"/>
        </w:rPr>
        <w:t xml:space="preserve"> 的后两个参数名字叫 width/height，实际是</w:t>
      </w:r>
      <w:r>
        <w:rPr>
          <w:rFonts w:ascii="宋体" w:hAnsi="宋体" w:eastAsia="宋体"/>
          <w:b/>
          <w:color w:val="1F2D3D"/>
          <w:sz w:val="21"/>
        </w:rPr>
        <w:t>右下角坐标</w:t>
      </w:r>
      <w:r>
        <w:rPr>
          <w:rFonts w:ascii="宋体" w:hAnsi="宋体" w:eastAsia="宋体"/>
          <w:b w:val="0"/>
          <w:sz w:val="21"/>
        </w:rPr>
        <w:t>，自己调用时按坐标传。</w:t>
      </w:r>
    </w:p>
    <w:p w14:paraId="2F5662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RGB565 是 5+6+5 位，</w:t>
      </w:r>
      <w:r>
        <w:rPr>
          <w:rFonts w:ascii="Consolas" w:hAnsi="Consolas" w:eastAsia="宋体"/>
          <w:b w:val="0"/>
          <w:color w:val="A31D1D"/>
          <w:sz w:val="20"/>
        </w:rPr>
        <w:t>BLUE=0x001F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RED=0xF800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GREEN=0x07E0</w:t>
      </w:r>
      <w:r>
        <w:rPr>
          <w:rFonts w:ascii="宋体" w:hAnsi="宋体" w:eastAsia="宋体"/>
          <w:b w:val="0"/>
          <w:sz w:val="21"/>
        </w:rPr>
        <w:t>；颜色不对先查是不是高低字节发反了。</w:t>
      </w:r>
    </w:p>
    <w:p w14:paraId="3806A6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ASCII 字库逐列取模（一字节一列 8 点），汉字字库逐行取模（一字节一行 8 点），两套不能混用；16×16 汉字正好 32 字节，本工程的 32×29 汉字是 116 字节。</w:t>
      </w:r>
    </w:p>
    <w:p w14:paraId="18C3618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LCD_ShowString</w:t>
      </w:r>
      <w:r>
        <w:rPr>
          <w:rFonts w:ascii="宋体" w:hAnsi="宋体" w:eastAsia="宋体"/>
          <w:b w:val="0"/>
          <w:sz w:val="21"/>
        </w:rPr>
        <w:t xml:space="preserve"> 的 width/height 是“从起点算起的可用区域”，不是屏幕尺寸；它只认 ASCII，汉字要用 </w:t>
      </w:r>
      <w:r>
        <w:rPr>
          <w:rFonts w:ascii="Consolas" w:hAnsi="Consolas" w:eastAsia="宋体"/>
          <w:b w:val="0"/>
          <w:color w:val="A31D1D"/>
          <w:sz w:val="20"/>
        </w:rPr>
        <w:t>LCD_ShowFontHZ</w:t>
      </w:r>
      <w:r>
        <w:rPr>
          <w:rFonts w:ascii="宋体" w:hAnsi="宋体" w:eastAsia="宋体"/>
          <w:b w:val="0"/>
          <w:sz w:val="21"/>
        </w:rPr>
        <w:t>。</w:t>
      </w:r>
    </w:p>
    <w:p w14:paraId="18F022C3">
      <w:pPr>
        <w:pageBreakBefore/>
        <w:spacing w:before="3600"/>
        <w:jc w:val="center"/>
      </w:pPr>
      <w:r>
        <w:rPr>
          <w:rFonts w:ascii="微软雅黑" w:hAnsi="微软雅黑" w:eastAsia="微软雅黑"/>
          <w:b/>
          <w:color w:val="0B5A9E"/>
          <w:sz w:val="60"/>
        </w:rPr>
        <w:t>第二部分</w:t>
      </w:r>
    </w:p>
    <w:p w14:paraId="00F0C9EA">
      <w:pPr>
        <w:jc w:val="center"/>
      </w:pPr>
      <w:r>
        <w:rPr>
          <w:rFonts w:ascii="微软雅黑" w:hAnsi="微软雅黑" w:eastAsia="微软雅黑"/>
          <w:b/>
          <w:color w:val="1F2D3D"/>
          <w:sz w:val="52"/>
        </w:rPr>
        <w:t>扩展实验</w:t>
      </w:r>
    </w:p>
    <w:p w14:paraId="5938B1D5">
      <w:pPr>
        <w:spacing w:before="200"/>
        <w:jc w:val="center"/>
      </w:pPr>
      <w:r>
        <w:rPr>
          <w:rFonts w:ascii="微软雅黑" w:hAnsi="微软雅黑" w:eastAsia="微软雅黑"/>
          <w:b w:val="0"/>
          <w:color w:val="59636E"/>
          <w:sz w:val="24"/>
        </w:rPr>
        <w:t>7 个综合项目：计时器、万年历、串口与红外控制</w:t>
      </w:r>
    </w:p>
    <w:p w14:paraId="21AD8FDF">
      <w:pPr>
        <w:keepNext/>
        <w:pageBreakBefore/>
        <w:spacing w:before="0" w:after="200"/>
        <w:outlineLvl w:val="0"/>
      </w:pPr>
      <w:bookmarkStart w:id="288" w:name="ch32"/>
      <w:bookmarkStart w:id="289" w:name="_Toc22668"/>
      <w:r>
        <w:rPr>
          <w:rFonts w:ascii="微软雅黑" w:hAnsi="微软雅黑" w:eastAsia="微软雅黑"/>
          <w:b/>
          <w:color w:val="1F2D3D"/>
          <w:sz w:val="44"/>
        </w:rPr>
        <w:t>第32章 按键控制蜂鸣器</w:t>
      </w:r>
      <w:bookmarkEnd w:id="288"/>
      <w:bookmarkEnd w:id="289"/>
    </w:p>
    <w:p w14:paraId="3800883C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D:\51\新实验HEX合集\1-按键控制蜂鸣器\1-按键控制蜂鸣器.hex</w:t>
      </w:r>
    </w:p>
    <w:p w14:paraId="06ADAC3D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 K1 短鸣一声、K2 开关连续鸣叫，第一次把“按键扫描”和“蜂鸣器发声”接到一起。</w:t>
      </w:r>
    </w:p>
    <w:p w14:paraId="5ECDB12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90" w:name="_Toc25667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290"/>
    </w:p>
    <w:p w14:paraId="2559EF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下载程序后蜂鸣器不响。按一下 K1，蜂鸣器“嘀”一声，大约 0.2 秒后自己停。按一下 K2，蜂鸣器开始连续响；再按一下 K2，声音停止。K3、K4 在本程序里没有作用，按下没有任何反应。</w:t>
      </w:r>
    </w:p>
    <w:p w14:paraId="6F44D6B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91" w:name="_Toc12428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291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1CC83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18D1A1D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70B804A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7BC9AD2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114B7FD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B61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B7E72D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2DB1A7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12C9F8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K1</w:t>
            </w:r>
          </w:p>
        </w:tc>
        <w:tc>
          <w:tcPr>
            <w:tcW w:w="2381" w:type="dxa"/>
          </w:tcPr>
          <w:p w14:paraId="6975445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KEY1=P3^1</w:t>
            </w:r>
            <w:r>
              <w:rPr>
                <w:rFonts w:ascii="宋体" w:hAnsi="宋体" w:eastAsia="宋体"/>
                <w:b w:val="0"/>
                <w:sz w:val="18"/>
              </w:rPr>
              <w:t>，按下为低电平</w:t>
            </w:r>
          </w:p>
        </w:tc>
      </w:tr>
      <w:tr w14:paraId="2C7C7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F539C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1B2C4C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67947B4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K2</w:t>
            </w:r>
          </w:p>
        </w:tc>
        <w:tc>
          <w:tcPr>
            <w:tcW w:w="2381" w:type="dxa"/>
          </w:tcPr>
          <w:p w14:paraId="0D2BA947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KEY2=P3^0</w:t>
            </w:r>
          </w:p>
        </w:tc>
      </w:tr>
      <w:tr w14:paraId="0E39D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814286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KEY3</w:t>
            </w:r>
          </w:p>
        </w:tc>
        <w:tc>
          <w:tcPr>
            <w:tcW w:w="2381" w:type="dxa"/>
          </w:tcPr>
          <w:p w14:paraId="0F8B1E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53DA3C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K3</w:t>
            </w:r>
          </w:p>
        </w:tc>
        <w:tc>
          <w:tcPr>
            <w:tcW w:w="2381" w:type="dxa"/>
          </w:tcPr>
          <w:p w14:paraId="41E5C7B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KEY3=P3^2</w:t>
            </w:r>
            <w:r>
              <w:rPr>
                <w:rFonts w:ascii="宋体" w:hAnsi="宋体" w:eastAsia="宋体"/>
                <w:b w:val="0"/>
                <w:sz w:val="18"/>
              </w:rPr>
              <w:t>，本章未使用</w:t>
            </w:r>
          </w:p>
        </w:tc>
      </w:tr>
      <w:tr w14:paraId="6F6D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42FBB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KEY4</w:t>
            </w:r>
          </w:p>
        </w:tc>
        <w:tc>
          <w:tcPr>
            <w:tcW w:w="2381" w:type="dxa"/>
          </w:tcPr>
          <w:p w14:paraId="7EE18A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P3^3</w:t>
            </w:r>
          </w:p>
        </w:tc>
        <w:tc>
          <w:tcPr>
            <w:tcW w:w="2381" w:type="dxa"/>
          </w:tcPr>
          <w:p w14:paraId="468C88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K4</w:t>
            </w:r>
          </w:p>
        </w:tc>
        <w:tc>
          <w:tcPr>
            <w:tcW w:w="2381" w:type="dxa"/>
          </w:tcPr>
          <w:p w14:paraId="432C014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KEY4=P3^3</w:t>
            </w:r>
            <w:r>
              <w:rPr>
                <w:rFonts w:ascii="宋体" w:hAnsi="宋体" w:eastAsia="宋体"/>
                <w:b w:val="0"/>
                <w:sz w:val="18"/>
              </w:rPr>
              <w:t>，本章未使用</w:t>
            </w:r>
          </w:p>
        </w:tc>
      </w:tr>
      <w:tr w14:paraId="170D2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CF74A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5F01B9A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2000A2B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蜂鸣器驱动电路</w:t>
            </w:r>
          </w:p>
        </w:tc>
        <w:tc>
          <w:tcPr>
            <w:tcW w:w="2381" w:type="dxa"/>
          </w:tcPr>
          <w:p w14:paraId="17E6BE5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  <w:r>
              <w:rPr>
                <w:rFonts w:ascii="宋体" w:hAnsi="宋体" w:eastAsia="宋体"/>
                <w:b w:val="0"/>
                <w:sz w:val="18"/>
              </w:rPr>
              <w:t>，程序用方波翻转驱动</w:t>
            </w:r>
          </w:p>
        </w:tc>
      </w:tr>
      <w:tr w14:paraId="3512B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28069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按键公共端</w:t>
            </w:r>
          </w:p>
        </w:tc>
        <w:tc>
          <w:tcPr>
            <w:tcW w:w="2381" w:type="dxa"/>
          </w:tcPr>
          <w:p w14:paraId="33BBD1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GND</w:t>
            </w:r>
          </w:p>
        </w:tc>
        <w:tc>
          <w:tcPr>
            <w:tcW w:w="2381" w:type="dxa"/>
          </w:tcPr>
          <w:p w14:paraId="0BFB67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按键另一端</w:t>
            </w:r>
          </w:p>
        </w:tc>
        <w:tc>
          <w:tcPr>
            <w:tcW w:w="2381" w:type="dxa"/>
          </w:tcPr>
          <w:p w14:paraId="09054D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代码按低电平判断，具体接法以原理图为准</w:t>
            </w:r>
          </w:p>
        </w:tc>
      </w:tr>
    </w:tbl>
    <w:p w14:paraId="0B6340D5">
      <w:pPr>
        <w:spacing w:after="40"/>
      </w:pPr>
    </w:p>
    <w:p w14:paraId="4311BBC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代码只给出了 </w:t>
      </w:r>
      <w:r>
        <w:rPr>
          <w:rFonts w:ascii="Consolas" w:hAnsi="Consolas" w:eastAsia="宋体"/>
          <w:b w:val="0"/>
          <w:color w:val="A31D1D"/>
          <w:sz w:val="20"/>
        </w:rPr>
        <w:t>P2^5</w:t>
      </w:r>
      <w:r>
        <w:rPr>
          <w:rFonts w:ascii="宋体" w:hAnsi="宋体" w:eastAsia="宋体"/>
          <w:b w:val="0"/>
          <w:sz w:val="21"/>
        </w:rPr>
        <w:t xml:space="preserve"> 这个引脚，没有说明蜂鸣器是有源还是无源、中间有没有三极管。从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用“翻转电平 + 延时”的方式发声来看，它产生的是方波，适合无源蜂鸣器；板上实际器件以原理图为准。</w:t>
      </w:r>
    </w:p>
    <w:p w14:paraId="11F9F227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92" w:name="_Toc18329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292"/>
    </w:p>
    <w:p w14:paraId="5D70682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上电，定义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保存键值、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保存“是否连续鸣叫”，两者初值都是 0。</w:t>
      </w:r>
    </w:p>
    <w:p w14:paraId="613562D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，调用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扫描一次按键。</w:t>
      </w:r>
    </w:p>
    <w:p w14:paraId="17DE5A28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如果返回 </w:t>
      </w:r>
      <w:r>
        <w:rPr>
          <w:rFonts w:ascii="Consolas" w:hAnsi="Consolas" w:eastAsia="宋体"/>
          <w:b w:val="0"/>
          <w:color w:val="A31D1D"/>
          <w:sz w:val="20"/>
        </w:rPr>
        <w:t>KEY1_PRESS</w:t>
      </w:r>
      <w:r>
        <w:rPr>
          <w:rFonts w:ascii="宋体" w:hAnsi="宋体" w:eastAsia="宋体"/>
          <w:b w:val="0"/>
          <w:sz w:val="21"/>
        </w:rPr>
        <w:t xml:space="preserve">，调用 </w:t>
      </w:r>
      <w:r>
        <w:rPr>
          <w:rFonts w:ascii="Consolas" w:hAnsi="Consolas" w:eastAsia="宋体"/>
          <w:b w:val="0"/>
          <w:color w:val="A31D1D"/>
          <w:sz w:val="20"/>
        </w:rPr>
        <w:t>beep_alarm(1000,10)</w:t>
      </w:r>
      <w:r>
        <w:rPr>
          <w:rFonts w:ascii="宋体" w:hAnsi="宋体" w:eastAsia="宋体"/>
          <w:b w:val="0"/>
          <w:sz w:val="21"/>
        </w:rPr>
        <w:t xml:space="preserve"> 响一声。</w:t>
      </w:r>
    </w:p>
    <w:p w14:paraId="6AFD8DB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如果返回 </w:t>
      </w:r>
      <w:r>
        <w:rPr>
          <w:rFonts w:ascii="Consolas" w:hAnsi="Consolas" w:eastAsia="宋体"/>
          <w:b w:val="0"/>
          <w:color w:val="A31D1D"/>
          <w:sz w:val="20"/>
        </w:rPr>
        <w:t>KEY2_PRESS</w:t>
      </w:r>
      <w:r>
        <w:rPr>
          <w:rFonts w:ascii="宋体" w:hAnsi="宋体" w:eastAsia="宋体"/>
          <w:b w:val="0"/>
          <w:sz w:val="21"/>
        </w:rPr>
        <w:t xml:space="preserve">，把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取反，实现“按一下开、再按一下关”。</w:t>
      </w:r>
    </w:p>
    <w:p w14:paraId="1AFD20F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不管有没有按键，只要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为 1，就再调用一次 </w:t>
      </w:r>
      <w:r>
        <w:rPr>
          <w:rFonts w:ascii="Consolas" w:hAnsi="Consolas" w:eastAsia="宋体"/>
          <w:b w:val="0"/>
          <w:color w:val="A31D1D"/>
          <w:sz w:val="20"/>
        </w:rPr>
        <w:t>beep_alarm(1000,10)</w:t>
      </w:r>
      <w:r>
        <w:rPr>
          <w:rFonts w:ascii="宋体" w:hAnsi="宋体" w:eastAsia="宋体"/>
          <w:b w:val="0"/>
          <w:sz w:val="21"/>
        </w:rPr>
        <w:t>。</w:t>
      </w:r>
    </w:p>
    <w:p w14:paraId="14F6BDF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回到第 2 步，如此循环。</w:t>
      </w:r>
    </w:p>
    <w:p w14:paraId="681BFB3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93" w:name="_Toc2870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293"/>
    </w:p>
    <w:p w14:paraId="7608CF69">
      <w:pPr>
        <w:keepNext/>
        <w:spacing w:before="220" w:after="80"/>
        <w:outlineLvl w:val="2"/>
      </w:pPr>
      <w:bookmarkStart w:id="294" w:name="_Toc18715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294"/>
    </w:p>
    <w:p w14:paraId="79F7E02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主程序很短，只做两件事：读按键、根据按键和标志决定要不要响。</w:t>
      </w:r>
    </w:p>
    <w:p w14:paraId="33DEF15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28DCBA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实验名称：按键控制蜂鸣器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实验现象：下载程序后，按下K1控制蜂鸣器发声一次；K2按下，蜂鸣器连续发声，再次按下K2，取消。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"key.h"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</w:p>
    <w:p w14:paraId="3BEC2B3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716E7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文件头是这套例程的统一格式，写了实验名、现象和注意事项，方便对照 HEX 合集找程序。</w:t>
      </w:r>
    </w:p>
    <w:p w14:paraId="1EEDBB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u16</w:t>
      </w:r>
      <w:r>
        <w:rPr>
          <w:rFonts w:ascii="宋体" w:hAnsi="宋体" w:eastAsia="宋体"/>
          <w:b w:val="0"/>
          <w:sz w:val="21"/>
        </w:rPr>
        <w:t xml:space="preserve"> 类型和两个延时函数，几乎所有文件都间接包含它。</w:t>
      </w:r>
    </w:p>
    <w:p w14:paraId="18C1415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key.h</w:t>
      </w:r>
      <w:r>
        <w:rPr>
          <w:rFonts w:ascii="宋体" w:hAnsi="宋体" w:eastAsia="宋体"/>
          <w:b w:val="0"/>
          <w:sz w:val="21"/>
        </w:rPr>
        <w:t xml:space="preserve"> 提供四个按键的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 xml:space="preserve"> 定义、四个键值宏和 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声明。</w:t>
      </w:r>
    </w:p>
    <w:p w14:paraId="1EFA508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sbit BEEP=P2^5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声明。头文件里写 </w:t>
      </w:r>
      <w:r>
        <w:rPr>
          <w:rFonts w:ascii="Consolas" w:hAnsi="Consolas" w:eastAsia="宋体"/>
          <w:b w:val="0"/>
          <w:color w:val="A31D1D"/>
          <w:sz w:val="20"/>
        </w:rPr>
        <w:t>sbit</w:t>
      </w:r>
      <w:r>
        <w:rPr>
          <w:rFonts w:ascii="宋体" w:hAnsi="宋体" w:eastAsia="宋体"/>
          <w:b w:val="0"/>
          <w:sz w:val="21"/>
        </w:rPr>
        <w:t>，是为了让所有包含它的 .c 文件看到同一个引脚名。</w:t>
      </w:r>
    </w:p>
    <w:p w14:paraId="7BCFE4C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段：变量定义与主循环骨架</w:t>
      </w:r>
    </w:p>
    <w:p w14:paraId="7D8D789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beep_flag=0;//蜂鸣器状态标志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key=key_scan(0);//检测按键</w:t>
      </w:r>
    </w:p>
    <w:p w14:paraId="11EBE32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23B04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用来接 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的返回值，0 表示没按键，1~4 表示 K1~K4。</w:t>
      </w:r>
    </w:p>
    <w:p w14:paraId="38814DB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是“连续响”的开关。它必须定义在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外面，因为每轮循环都要记住上一轮的状态；如果定义在循环里，每轮都会被重置成 0，K2 就永远关不掉。</w:t>
      </w:r>
    </w:p>
    <w:p w14:paraId="7E5C3B5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的参数 0 表示“单次扫描”：按住不放只返回一次键值，必须松手再按才会返回第二次。这正是按键开关想要的效果。</w:t>
      </w:r>
    </w:p>
    <w:p w14:paraId="6865C92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段：K1 短鸣与 K2 翻转标志</w:t>
      </w:r>
    </w:p>
    <w:p w14:paraId="1D8D29D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if(key==KEY1_PRESS)//K1按下，蜂鸣器发声一次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if(key==KEY2_PRESS)//K2按下，蜂鸣器连续发声，再次按下K2，取消。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beep_flag=!beep_flag;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5F8E6F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7FF8EB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宋体"/>
          <w:b w:val="0"/>
          <w:color w:val="A31D1D"/>
          <w:sz w:val="20"/>
        </w:rPr>
        <w:t>if ... else if</w:t>
      </w:r>
      <w:r>
        <w:rPr>
          <w:rFonts w:ascii="宋体" w:hAnsi="宋体" w:eastAsia="宋体"/>
          <w:b w:val="0"/>
          <w:sz w:val="21"/>
        </w:rPr>
        <w:t xml:space="preserve"> 而不是两个独立的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>，是因为一次扫描最多只可能返回一个键值，没必要都判断。</w:t>
      </w:r>
    </w:p>
    <w:p w14:paraId="121287E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K1 分支直接调用 </w:t>
      </w:r>
      <w:r>
        <w:rPr>
          <w:rFonts w:ascii="Consolas" w:hAnsi="Consolas" w:eastAsia="宋体"/>
          <w:b w:val="0"/>
          <w:color w:val="A31D1D"/>
          <w:sz w:val="20"/>
        </w:rPr>
        <w:t>beep_alarm(1000,10)</w:t>
      </w:r>
      <w:r>
        <w:rPr>
          <w:rFonts w:ascii="宋体" w:hAnsi="宋体" w:eastAsia="宋体"/>
          <w:b w:val="0"/>
          <w:sz w:val="21"/>
        </w:rPr>
        <w:t>，函数返回时声音已经放完，不需要任何标志，所以叫“响一次”。</w:t>
      </w:r>
    </w:p>
    <w:p w14:paraId="0FBA5FB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K2 分支只做 </w:t>
      </w:r>
      <w:r>
        <w:rPr>
          <w:rFonts w:ascii="Consolas" w:hAnsi="Consolas" w:eastAsia="宋体"/>
          <w:b w:val="0"/>
          <w:color w:val="A31D1D"/>
          <w:sz w:val="20"/>
        </w:rPr>
        <w:t>beep_flag=!beep_flag</w:t>
      </w:r>
      <w:r>
        <w:rPr>
          <w:rFonts w:ascii="宋体" w:hAnsi="宋体" w:eastAsia="宋体"/>
          <w:b w:val="0"/>
          <w:sz w:val="21"/>
        </w:rPr>
        <w:t>，即 0 变 1、1 变 0。这里不直接调用发声函数，是为了让“开”和“关”用同一段代码处理。</w:t>
      </w:r>
    </w:p>
    <w:p w14:paraId="1DF800C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段：根据标志连续发声</w:t>
      </w:r>
    </w:p>
    <w:p w14:paraId="274288D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if(beep_flag)beep_alarm(1000,10);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8A7C16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D1837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这一句在 </w:t>
      </w:r>
      <w:r>
        <w:rPr>
          <w:rFonts w:ascii="Consolas" w:hAnsi="Consolas" w:eastAsia="宋体"/>
          <w:b w:val="0"/>
          <w:color w:val="A31D1D"/>
          <w:sz w:val="20"/>
        </w:rPr>
        <w:t>if/else if</w:t>
      </w:r>
      <w:r>
        <w:rPr>
          <w:rFonts w:ascii="宋体" w:hAnsi="宋体" w:eastAsia="宋体"/>
          <w:b w:val="0"/>
          <w:sz w:val="21"/>
        </w:rPr>
        <w:t xml:space="preserve"> 之外，所以每轮循环都会执行。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为 1 时，每轮都响 0.2 秒，响完立刻进入下一轮再响，中间只隔一次按键扫描的时间，人耳听到的就是连续不断的声音。</w:t>
      </w:r>
    </w:p>
    <w:p w14:paraId="0F6347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为 0 时这一句什么也不做，蜂鸣器停。</w:t>
      </w:r>
    </w:p>
    <w:p w14:paraId="420E40C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注意这是“软件循环发声”，不是定时器中断发声，所以响的时候 CPU 一直卡在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里。</w:t>
      </w:r>
    </w:p>
    <w:p w14:paraId="2E4A2039">
      <w:pPr>
        <w:keepNext/>
        <w:spacing w:before="220" w:after="80"/>
        <w:outlineLvl w:val="2"/>
      </w:pPr>
      <w:bookmarkStart w:id="295" w:name="_Toc13154"/>
      <w:r>
        <w:rPr>
          <w:rFonts w:ascii="微软雅黑" w:hAnsi="微软雅黑" w:eastAsia="微软雅黑"/>
          <w:b/>
          <w:color w:val="1F2D3D"/>
          <w:sz w:val="24"/>
        </w:rPr>
        <w:t>2. key.c（独立按键驱动）</w:t>
      </w:r>
      <w:bookmarkEnd w:id="295"/>
    </w:p>
    <w:p w14:paraId="470439C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职责：扫描 K1~K4，做 10ms 消抖，返回“这一次按下的是哪个键”。完整讲解见第08章，这里只讲本项目的用法。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0C148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6A7E41A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9966C2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4411CA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743FB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33FCFE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</w:t>
            </w:r>
          </w:p>
        </w:tc>
        <w:tc>
          <w:tcPr>
            <w:tcW w:w="3175" w:type="dxa"/>
          </w:tcPr>
          <w:p w14:paraId="5C62670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读四个按键，消抖后返回键值</w:t>
            </w:r>
          </w:p>
        </w:tc>
        <w:tc>
          <w:tcPr>
            <w:tcW w:w="3175" w:type="dxa"/>
          </w:tcPr>
          <w:p w14:paraId="42033B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主循环每轮调用一次，参数 0</w:t>
            </w:r>
          </w:p>
        </w:tc>
      </w:tr>
    </w:tbl>
    <w:p w14:paraId="73A8EA4C">
      <w:pPr>
        <w:spacing w:after="40"/>
      </w:pPr>
    </w:p>
    <w:p w14:paraId="22BFDD0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key_scan(u8 mode)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if(mode)key=1;//连续扫描按键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if(key==1&amp;&amp;(KEY1==0||KEY2==0||KEY3==0||KEY4==0))//任意按键按下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delay_10us(1000);//消抖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if(KEY1==0)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KEY1_PRESS;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if(KEY2==0)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KEY2_PRESS;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if(KEY3==0)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KEY3_PRESS;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if(KEY4==0)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 KEY4_PRESS;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if(KEY1==1&amp;&amp;KEY2==1&amp;&amp;KEY3==1&amp;&amp;KEY4==1) //无按键按下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KEY_UNPRESS;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D72279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E5E82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 u8 key=1</w:t>
      </w:r>
      <w:r>
        <w:rPr>
          <w:rFonts w:ascii="宋体" w:hAnsi="宋体" w:eastAsia="宋体"/>
          <w:b w:val="0"/>
          <w:sz w:val="21"/>
        </w:rPr>
        <w:t xml:space="preserve"> 是“有没有处理过这次按下”的标记。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 让它在函数返回后仍然保留，下次进来还是上次的值。</w:t>
      </w:r>
    </w:p>
    <w:p w14:paraId="73EF2B5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mode=0</w:t>
      </w:r>
      <w:r>
        <w:rPr>
          <w:rFonts w:ascii="宋体" w:hAnsi="宋体" w:eastAsia="宋体"/>
          <w:b w:val="0"/>
          <w:sz w:val="21"/>
        </w:rPr>
        <w:t xml:space="preserve"> 时不执行 </w:t>
      </w:r>
      <w:r>
        <w:rPr>
          <w:rFonts w:ascii="Consolas" w:hAnsi="Consolas" w:eastAsia="宋体"/>
          <w:b w:val="0"/>
          <w:color w:val="A31D1D"/>
          <w:sz w:val="20"/>
        </w:rPr>
        <w:t>if(mode)key=1</w:t>
      </w:r>
      <w:r>
        <w:rPr>
          <w:rFonts w:ascii="宋体" w:hAnsi="宋体" w:eastAsia="宋体"/>
          <w:b w:val="0"/>
          <w:sz w:val="21"/>
        </w:rPr>
        <w:t xml:space="preserve">，所以按下一次后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 xml:space="preserve"> 变成 0，要等四个键全部松开（最后一个 </w:t>
      </w:r>
      <w:r>
        <w:rPr>
          <w:rFonts w:ascii="Consolas" w:hAnsi="Consolas" w:eastAsia="宋体"/>
          <w:b w:val="0"/>
          <w:color w:val="A31D1D"/>
          <w:sz w:val="20"/>
        </w:rPr>
        <w:t>else if</w:t>
      </w:r>
      <w:r>
        <w:rPr>
          <w:rFonts w:ascii="宋体" w:hAnsi="宋体" w:eastAsia="宋体"/>
          <w:b w:val="0"/>
          <w:sz w:val="21"/>
        </w:rPr>
        <w:t>）才恢复成 1，这期间不会再返回键值，实现了“按一次只算一次”。</w:t>
      </w:r>
    </w:p>
    <w:p w14:paraId="23A73B6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delay_10us(1000)</w:t>
      </w:r>
      <w:r>
        <w:rPr>
          <w:rFonts w:ascii="宋体" w:hAnsi="宋体" w:eastAsia="宋体"/>
          <w:b w:val="0"/>
          <w:sz w:val="21"/>
        </w:rPr>
        <w:t xml:space="preserve"> 约 10ms，用来躲开按键机械抖动。抖动期间电平乱跳，等 10ms 后再读就稳定了。</w:t>
      </w:r>
    </w:p>
    <w:p w14:paraId="229358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四个判断用 </w:t>
      </w:r>
      <w:r>
        <w:rPr>
          <w:rFonts w:ascii="Consolas" w:hAnsi="Consolas" w:eastAsia="宋体"/>
          <w:b w:val="0"/>
          <w:color w:val="A31D1D"/>
          <w:sz w:val="20"/>
        </w:rPr>
        <w:t>else if</w:t>
      </w:r>
      <w:r>
        <w:rPr>
          <w:rFonts w:ascii="宋体" w:hAnsi="宋体" w:eastAsia="宋体"/>
          <w:b w:val="0"/>
          <w:sz w:val="21"/>
        </w:rPr>
        <w:t>，所以同时按下多个键时只返回序号最靠前的那一个。</w:t>
      </w:r>
    </w:p>
    <w:p w14:paraId="66569462">
      <w:pPr>
        <w:keepNext/>
        <w:spacing w:before="220" w:after="80"/>
        <w:outlineLvl w:val="2"/>
      </w:pPr>
      <w:bookmarkStart w:id="296" w:name="_Toc3641"/>
      <w:r>
        <w:rPr>
          <w:rFonts w:ascii="微软雅黑" w:hAnsi="微软雅黑" w:eastAsia="微软雅黑"/>
          <w:b/>
          <w:color w:val="1F2D3D"/>
          <w:sz w:val="24"/>
        </w:rPr>
        <w:t>3. beep.c（蜂鸣器驱动）</w:t>
      </w:r>
      <w:bookmarkEnd w:id="296"/>
    </w:p>
    <w:p w14:paraId="09B89FD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职责：按给定频率翻转 </w:t>
      </w:r>
      <w:r>
        <w:rPr>
          <w:rFonts w:ascii="Consolas" w:hAnsi="Consolas" w:eastAsia="宋体"/>
          <w:b w:val="0"/>
          <w:color w:val="A31D1D"/>
          <w:sz w:val="20"/>
        </w:rPr>
        <w:t>P2^5</w:t>
      </w:r>
      <w:r>
        <w:rPr>
          <w:rFonts w:ascii="宋体" w:hAnsi="宋体" w:eastAsia="宋体"/>
          <w:b w:val="0"/>
          <w:sz w:val="21"/>
        </w:rPr>
        <w:t>，响够指定次数。完整讲解见第05章。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FE00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60A945A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2B0C969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690E59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60362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47151C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</w:p>
        </w:tc>
        <w:tc>
          <w:tcPr>
            <w:tcW w:w="3175" w:type="dxa"/>
          </w:tcPr>
          <w:p w14:paraId="0C4724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产生方波驱动蜂鸣器</w:t>
            </w:r>
          </w:p>
        </w:tc>
        <w:tc>
          <w:tcPr>
            <w:tcW w:w="3175" w:type="dxa"/>
          </w:tcPr>
          <w:p w14:paraId="104AA2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K1 按下时一次；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beep_flag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1 时每轮一次</w:t>
            </w:r>
          </w:p>
        </w:tc>
      </w:tr>
    </w:tbl>
    <w:p w14:paraId="116D86F5">
      <w:pPr>
        <w:spacing w:after="40"/>
      </w:pPr>
    </w:p>
    <w:p w14:paraId="03E0F42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beep_alarm(u16 time,u16 fre)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while(time--)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BEEP=!BEEP;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delay_10us(fre);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253990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5BDB4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是“翻转多少次”，</w:t>
      </w:r>
      <w:r>
        <w:rPr>
          <w:rFonts w:ascii="Consolas" w:hAnsi="Consolas" w:eastAsia="宋体"/>
          <w:b w:val="0"/>
          <w:color w:val="A31D1D"/>
          <w:sz w:val="20"/>
        </w:rPr>
        <w:t>fre</w:t>
      </w:r>
      <w:r>
        <w:rPr>
          <w:rFonts w:ascii="宋体" w:hAnsi="宋体" w:eastAsia="宋体"/>
          <w:b w:val="0"/>
          <w:sz w:val="21"/>
        </w:rPr>
        <w:t xml:space="preserve"> 是“每次翻转后等多少个 10us”。</w:t>
      </w:r>
    </w:p>
    <w:p w14:paraId="39B91F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BEEP=!BEEP</w:t>
      </w:r>
      <w:r>
        <w:rPr>
          <w:rFonts w:ascii="宋体" w:hAnsi="宋体" w:eastAsia="宋体"/>
          <w:b w:val="0"/>
          <w:sz w:val="21"/>
        </w:rPr>
        <w:t xml:space="preserve"> 每执行一次电平就反过来，一个完整方波需要翻转两次，所以频率约为 </w:t>
      </w:r>
      <w:r>
        <w:rPr>
          <w:rFonts w:ascii="Consolas" w:hAnsi="Consolas" w:eastAsia="宋体"/>
          <w:b w:val="0"/>
          <w:color w:val="A31D1D"/>
          <w:sz w:val="20"/>
        </w:rPr>
        <w:t>1/(2×fre×10us)</w:t>
      </w:r>
      <w:r>
        <w:rPr>
          <w:rFonts w:ascii="宋体" w:hAnsi="宋体" w:eastAsia="宋体"/>
          <w:b w:val="0"/>
          <w:sz w:val="21"/>
        </w:rPr>
        <w:t xml:space="preserve">。传 </w:t>
      </w:r>
      <w:r>
        <w:rPr>
          <w:rFonts w:ascii="Consolas" w:hAnsi="Consolas" w:eastAsia="宋体"/>
          <w:b w:val="0"/>
          <w:color w:val="A31D1D"/>
          <w:sz w:val="20"/>
        </w:rPr>
        <w:t>fre=10</w:t>
      </w:r>
      <w:r>
        <w:rPr>
          <w:rFonts w:ascii="宋体" w:hAnsi="宋体" w:eastAsia="宋体"/>
          <w:b w:val="0"/>
          <w:sz w:val="21"/>
        </w:rPr>
        <w:t xml:space="preserve"> 时半周期 100us，周期 200us，约 5kHz，是蜂鸣器比较响的频率。</w:t>
      </w:r>
    </w:p>
    <w:p w14:paraId="1645D20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持续时间约为 </w:t>
      </w:r>
      <w:r>
        <w:rPr>
          <w:rFonts w:ascii="Consolas" w:hAnsi="Consolas" w:eastAsia="宋体"/>
          <w:b w:val="0"/>
          <w:color w:val="A31D1D"/>
          <w:sz w:val="20"/>
        </w:rPr>
        <w:t>time×2×fre×10us</w:t>
      </w:r>
      <w:r>
        <w:rPr>
          <w:rFonts w:ascii="宋体" w:hAnsi="宋体" w:eastAsia="宋体"/>
          <w:b w:val="0"/>
          <w:sz w:val="21"/>
        </w:rPr>
        <w:t xml:space="preserve">。传 </w:t>
      </w:r>
      <w:r>
        <w:rPr>
          <w:rFonts w:ascii="Consolas" w:hAnsi="Consolas" w:eastAsia="宋体"/>
          <w:b w:val="0"/>
          <w:color w:val="A31D1D"/>
          <w:sz w:val="20"/>
        </w:rPr>
        <w:t>(1000,10)</w:t>
      </w:r>
      <w:r>
        <w:rPr>
          <w:rFonts w:ascii="宋体" w:hAnsi="宋体" w:eastAsia="宋体"/>
          <w:b w:val="0"/>
          <w:sz w:val="21"/>
        </w:rPr>
        <w:t xml:space="preserve"> 就是 1000×200us＝0.2 秒。</w:t>
      </w:r>
    </w:p>
    <w:p w14:paraId="509A2AE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这个函数是阻塞的：</w:t>
      </w:r>
      <w:r>
        <w:rPr>
          <w:rFonts w:ascii="Consolas" w:hAnsi="Consolas" w:eastAsia="宋体"/>
          <w:b w:val="0"/>
          <w:color w:val="A31D1D"/>
          <w:sz w:val="20"/>
        </w:rPr>
        <w:t>while(time--)</w:t>
      </w:r>
      <w:r>
        <w:rPr>
          <w:rFonts w:ascii="宋体" w:hAnsi="宋体" w:eastAsia="宋体"/>
          <w:b w:val="0"/>
          <w:sz w:val="21"/>
        </w:rPr>
        <w:t xml:space="preserve"> 不结束就不返回。所以 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传太大会让主循环卡很久，按键就变迟钝。</w:t>
      </w:r>
    </w:p>
    <w:p w14:paraId="40130E33">
      <w:pPr>
        <w:keepNext/>
        <w:spacing w:before="220" w:after="80"/>
        <w:outlineLvl w:val="2"/>
      </w:pPr>
      <w:bookmarkStart w:id="297" w:name="_Toc1316"/>
      <w:r>
        <w:rPr>
          <w:rFonts w:ascii="微软雅黑" w:hAnsi="微软雅黑" w:eastAsia="微软雅黑"/>
          <w:b/>
          <w:color w:val="1F2D3D"/>
          <w:sz w:val="24"/>
        </w:rPr>
        <w:t>4. public.c（延时函数）</w:t>
      </w:r>
      <w:bookmarkEnd w:id="297"/>
    </w:p>
    <w:p w14:paraId="4030402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职责：提供两个“差不多就行”的软件延时，本项目的消抖和发声都靠它。只讲作用，不展开。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CEC3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3452A44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F4611F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28CADCF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72D2F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E6F9B5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delay_10us</w:t>
            </w:r>
          </w:p>
        </w:tc>
        <w:tc>
          <w:tcPr>
            <w:tcW w:w="3175" w:type="dxa"/>
          </w:tcPr>
          <w:p w14:paraId="753E8F4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参数为 1 时约延时 10us</w:t>
            </w:r>
          </w:p>
        </w:tc>
        <w:tc>
          <w:tcPr>
            <w:tcW w:w="3175" w:type="dxa"/>
          </w:tcPr>
          <w:p w14:paraId="75467E2A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消抖、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定频率</w:t>
            </w:r>
          </w:p>
        </w:tc>
      </w:tr>
      <w:tr w14:paraId="15276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0AE403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delay_ms</w:t>
            </w:r>
          </w:p>
        </w:tc>
        <w:tc>
          <w:tcPr>
            <w:tcW w:w="3175" w:type="dxa"/>
          </w:tcPr>
          <w:p w14:paraId="577322C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参数为 1 时约延时 1ms</w:t>
            </w:r>
          </w:p>
        </w:tc>
        <w:tc>
          <w:tcPr>
            <w:tcW w:w="3175" w:type="dxa"/>
          </w:tcPr>
          <w:p w14:paraId="6DC154E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本章未调用</w:t>
            </w:r>
          </w:p>
        </w:tc>
      </w:tr>
    </w:tbl>
    <w:p w14:paraId="00C59320">
      <w:pPr>
        <w:spacing w:after="40"/>
      </w:pPr>
    </w:p>
    <w:p w14:paraId="1CE5BF7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delay_10us</w:t>
      </w:r>
      <w:r>
        <w:rPr>
          <w:rFonts w:ascii="宋体" w:hAnsi="宋体" w:eastAsia="宋体"/>
          <w:b w:val="0"/>
          <w:sz w:val="21"/>
        </w:rPr>
        <w:t xml:space="preserve"> 就是一个空转 </w:t>
      </w:r>
      <w:r>
        <w:rPr>
          <w:rFonts w:ascii="Consolas" w:hAnsi="Consolas" w:eastAsia="宋体"/>
          <w:b w:val="0"/>
          <w:color w:val="A31D1D"/>
          <w:sz w:val="20"/>
        </w:rPr>
        <w:t>while(ten_us--)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delay_ms</w:t>
      </w:r>
      <w:r>
        <w:rPr>
          <w:rFonts w:ascii="宋体" w:hAnsi="宋体" w:eastAsia="宋体"/>
          <w:b w:val="0"/>
          <w:sz w:val="21"/>
        </w:rPr>
        <w:t xml:space="preserve"> 是双重 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循环。它们的准确度依赖晶振频率和编译器优化等级，只能当“大约”用。也正因为如此，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的频率只是接近 5kHz，不是精确值。</w:t>
      </w:r>
    </w:p>
    <w:p w14:paraId="50BC4F0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298" w:name="_Toc19649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298"/>
    </w:p>
    <w:p w14:paraId="7BE316C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按键按下是低电平，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里判断的是 </w:t>
      </w:r>
      <w:r>
        <w:rPr>
          <w:rFonts w:ascii="Consolas" w:hAnsi="Consolas" w:eastAsia="宋体"/>
          <w:b w:val="0"/>
          <w:color w:val="A31D1D"/>
          <w:sz w:val="20"/>
        </w:rPr>
        <w:t>==0</w:t>
      </w:r>
      <w:r>
        <w:rPr>
          <w:rFonts w:ascii="宋体" w:hAnsi="宋体" w:eastAsia="宋体"/>
          <w:b w:val="0"/>
          <w:sz w:val="21"/>
        </w:rPr>
        <w:t>，不要写反。</w:t>
      </w:r>
    </w:p>
    <w:p w14:paraId="2E7034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mode=0</w:t>
      </w:r>
      <w:r>
        <w:rPr>
          <w:rFonts w:ascii="宋体" w:hAnsi="宋体" w:eastAsia="宋体"/>
          <w:b w:val="0"/>
          <w:sz w:val="21"/>
        </w:rPr>
        <w:t xml:space="preserve"> 的单次扫描靠 </w:t>
      </w:r>
      <w:r>
        <w:rPr>
          <w:rFonts w:ascii="Consolas" w:hAnsi="Consolas" w:eastAsia="宋体"/>
          <w:b w:val="0"/>
          <w:color w:val="A31D1D"/>
          <w:sz w:val="20"/>
        </w:rPr>
        <w:t>static</w:t>
      </w:r>
      <w:r>
        <w:rPr>
          <w:rFonts w:ascii="宋体" w:hAnsi="宋体" w:eastAsia="宋体"/>
          <w:b w:val="0"/>
          <w:sz w:val="21"/>
        </w:rPr>
        <w:t xml:space="preserve"> 变量记住“已处理”，松手前不会重复返回键值。</w:t>
      </w:r>
    </w:p>
    <w:p w14:paraId="26F79A7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这类状态变量必须定义在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 外面，否则每轮都被清掉。</w:t>
      </w:r>
    </w:p>
    <w:p w14:paraId="14C3899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是阻塞函数，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越大主循环越卡，连续响时按键会变迟钝。</w:t>
      </w:r>
    </w:p>
    <w:p w14:paraId="11D4D23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蜂鸣器音调由 </w:t>
      </w:r>
      <w:r>
        <w:rPr>
          <w:rFonts w:ascii="Consolas" w:hAnsi="Consolas" w:eastAsia="宋体"/>
          <w:b w:val="0"/>
          <w:color w:val="A31D1D"/>
          <w:sz w:val="20"/>
        </w:rPr>
        <w:t>fre</w:t>
      </w:r>
      <w:r>
        <w:rPr>
          <w:rFonts w:ascii="宋体" w:hAnsi="宋体" w:eastAsia="宋体"/>
          <w:b w:val="0"/>
          <w:sz w:val="21"/>
        </w:rPr>
        <w:t xml:space="preserve"> 决定：</w:t>
      </w:r>
      <w:r>
        <w:rPr>
          <w:rFonts w:ascii="Consolas" w:hAnsi="Consolas" w:eastAsia="宋体"/>
          <w:b w:val="0"/>
          <w:color w:val="A31D1D"/>
          <w:sz w:val="20"/>
        </w:rPr>
        <w:t>fre</w:t>
      </w:r>
      <w:r>
        <w:rPr>
          <w:rFonts w:ascii="宋体" w:hAnsi="宋体" w:eastAsia="宋体"/>
          <w:b w:val="0"/>
          <w:sz w:val="21"/>
        </w:rPr>
        <w:t xml:space="preserve"> 越大，半周期越长，声音越低。</w:t>
      </w:r>
    </w:p>
    <w:p w14:paraId="61F19B9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P2^5</w:t>
      </w:r>
      <w:r>
        <w:rPr>
          <w:rFonts w:ascii="宋体" w:hAnsi="宋体" w:eastAsia="宋体"/>
          <w:b w:val="0"/>
          <w:sz w:val="21"/>
        </w:rPr>
        <w:t xml:space="preserve"> 在后面的 LCD1602 项目里还是液晶的 RW 脚，同一块板上这两个功能要注意先后顺序。</w:t>
      </w:r>
    </w:p>
    <w:p w14:paraId="08604B4C">
      <w:pPr>
        <w:keepNext/>
        <w:pageBreakBefore/>
        <w:spacing w:before="0" w:after="200"/>
        <w:outlineLvl w:val="0"/>
      </w:pPr>
      <w:bookmarkStart w:id="299" w:name="ch33"/>
      <w:bookmarkStart w:id="300" w:name="_Toc26817"/>
      <w:r>
        <w:rPr>
          <w:rFonts w:ascii="微软雅黑" w:hAnsi="微软雅黑" w:eastAsia="微软雅黑"/>
          <w:b/>
          <w:color w:val="1F2D3D"/>
          <w:sz w:val="44"/>
        </w:rPr>
        <w:t>第33章 计时器（数码管显示）</w:t>
      </w:r>
      <w:bookmarkEnd w:id="299"/>
      <w:bookmarkEnd w:id="300"/>
    </w:p>
    <w:p w14:paraId="64A0C486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D:\51\新实验HEX合集\2-计时器（数码管显示）\2-计时器（数码管显示）.hex</w:t>
      </w:r>
    </w:p>
    <w:p w14:paraId="1E16C9F8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用定时器 0 每 10ms 中断一次，做出“分-秒-百分秒”的秒表，K1 启停、K2 清零。</w:t>
      </w:r>
    </w:p>
    <w:p w14:paraId="14DEB8D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1" w:name="_Toc5224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01"/>
    </w:p>
    <w:p w14:paraId="21B54B4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下载程序后，数码管显示 </w:t>
      </w:r>
      <w:r>
        <w:rPr>
          <w:rFonts w:ascii="Consolas" w:hAnsi="Consolas" w:eastAsia="宋体"/>
          <w:b w:val="0"/>
          <w:color w:val="A31D1D"/>
          <w:sz w:val="20"/>
        </w:rPr>
        <w:t>00-00-00</w:t>
      </w:r>
      <w:r>
        <w:rPr>
          <w:rFonts w:ascii="宋体" w:hAnsi="宋体" w:eastAsia="宋体"/>
          <w:b w:val="0"/>
          <w:sz w:val="21"/>
        </w:rPr>
        <w:t>，中间两条横杠是分隔符，最后两位是 1/100 秒。按一下 K1，数字开始跑，最右边两位飞快变化；再按一下 K1，数字停住不动，但显示还在。按一下 K2，所有数字回到 0。每次按 K1 或 K2，蜂鸣器都会短鸣一声作为提示。</w:t>
      </w:r>
    </w:p>
    <w:p w14:paraId="00BAA49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2" w:name="_Toc18926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0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D5F1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616319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5CC334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7A17D87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CFCE71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334E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14095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4358E58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6C64B86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K1</w:t>
            </w:r>
          </w:p>
        </w:tc>
        <w:tc>
          <w:tcPr>
            <w:tcW w:w="2381" w:type="dxa"/>
          </w:tcPr>
          <w:p w14:paraId="4DA0F0B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KEY1=P3^1</w:t>
            </w:r>
            <w:r>
              <w:rPr>
                <w:rFonts w:ascii="宋体" w:hAnsi="宋体" w:eastAsia="宋体"/>
                <w:b w:val="0"/>
                <w:sz w:val="18"/>
              </w:rPr>
              <w:t>，按下为低</w:t>
            </w:r>
          </w:p>
        </w:tc>
      </w:tr>
      <w:tr w14:paraId="08841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76547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120C6C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7389D5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K2</w:t>
            </w:r>
          </w:p>
        </w:tc>
        <w:tc>
          <w:tcPr>
            <w:tcW w:w="2381" w:type="dxa"/>
          </w:tcPr>
          <w:p w14:paraId="0D863E22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KEY2=P3^0</w:t>
            </w:r>
          </w:p>
        </w:tc>
      </w:tr>
      <w:tr w14:paraId="4FAC3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96852C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KEY3 / KEY4</w:t>
            </w:r>
          </w:p>
        </w:tc>
        <w:tc>
          <w:tcPr>
            <w:tcW w:w="2381" w:type="dxa"/>
          </w:tcPr>
          <w:p w14:paraId="162D1E3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 / P3^3</w:t>
            </w:r>
          </w:p>
        </w:tc>
        <w:tc>
          <w:tcPr>
            <w:tcW w:w="2381" w:type="dxa"/>
          </w:tcPr>
          <w:p w14:paraId="0EFC4D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K3、K4</w:t>
            </w:r>
          </w:p>
        </w:tc>
        <w:tc>
          <w:tcPr>
            <w:tcW w:w="2381" w:type="dxa"/>
          </w:tcPr>
          <w:p w14:paraId="733DA4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本章未使用</w:t>
            </w:r>
          </w:p>
        </w:tc>
      </w:tr>
      <w:tr w14:paraId="57597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7C8FF2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3F42EC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4E0785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</w:t>
            </w:r>
          </w:p>
        </w:tc>
        <w:tc>
          <w:tcPr>
            <w:tcW w:w="2381" w:type="dxa"/>
          </w:tcPr>
          <w:p w14:paraId="2890228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</w:p>
        </w:tc>
      </w:tr>
      <w:tr w14:paraId="0642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E0689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3626C9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4CC458F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413DF62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6399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45D46E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5BCE351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41893B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 译码器</w:t>
            </w:r>
          </w:p>
        </w:tc>
        <w:tc>
          <w:tcPr>
            <w:tcW w:w="2381" w:type="dxa"/>
          </w:tcPr>
          <w:p w14:paraId="04901A4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7FEF9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F0322B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数码管公共端</w:t>
            </w:r>
          </w:p>
        </w:tc>
        <w:tc>
          <w:tcPr>
            <w:tcW w:w="2381" w:type="dxa"/>
          </w:tcPr>
          <w:p w14:paraId="2FB7BA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由 74HC138 选择</w:t>
            </w:r>
          </w:p>
        </w:tc>
        <w:tc>
          <w:tcPr>
            <w:tcW w:w="2381" w:type="dxa"/>
          </w:tcPr>
          <w:p w14:paraId="6741314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8 位数码管</w:t>
            </w:r>
          </w:p>
        </w:tc>
        <w:tc>
          <w:tcPr>
            <w:tcW w:w="2381" w:type="dxa"/>
          </w:tcPr>
          <w:p w14:paraId="6F6F7AB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具体驱动电路以原理图为准</w:t>
            </w:r>
          </w:p>
        </w:tc>
      </w:tr>
    </w:tbl>
    <w:p w14:paraId="49A8A895">
      <w:pPr>
        <w:spacing w:after="40"/>
      </w:pPr>
    </w:p>
    <w:p w14:paraId="5AC09C7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需要特别说明的是：数码管的段码用 P0，位选用 P2 的低三位，蜂鸣器用 P2^5，三者互不重叠。但 P0 同时是 LCD1602 的数据口，下一章插上液晶后就不能再用数码管了。</w:t>
      </w:r>
    </w:p>
    <w:p w14:paraId="3DAD341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3" w:name="_Toc655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03"/>
    </w:p>
    <w:p w14:paraId="267826D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定义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time_buf[8]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为 0 表示“停表”。</w:t>
      </w:r>
    </w:p>
    <w:p w14:paraId="468348D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time0_init()</w:t>
      </w:r>
      <w:r>
        <w:rPr>
          <w:rFonts w:ascii="宋体" w:hAnsi="宋体" w:eastAsia="宋体"/>
          <w:b w:val="0"/>
          <w:sz w:val="21"/>
        </w:rPr>
        <w:t>：定时器 0 设为方式 1，10ms 溢出一次，开中断，但先不启动。</w:t>
      </w:r>
    </w:p>
    <w:p w14:paraId="50BC544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，先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读按键。</w:t>
      </w:r>
    </w:p>
    <w:p w14:paraId="36A9476F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K1 按下：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取反，响一声提示。</w:t>
      </w:r>
    </w:p>
    <w:p w14:paraId="0420668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K2 按下：停定时器、清 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>、把分/秒/百分秒三个变量清零、响一声。</w:t>
      </w:r>
    </w:p>
    <w:p w14:paraId="4A0EC40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根据 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调用 </w:t>
      </w:r>
      <w:r>
        <w:rPr>
          <w:rFonts w:ascii="Consolas" w:hAnsi="Consolas" w:eastAsia="宋体"/>
          <w:b w:val="0"/>
          <w:color w:val="A31D1D"/>
          <w:sz w:val="20"/>
        </w:rPr>
        <w:t>time0_start()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color w:val="A31D1D"/>
          <w:sz w:val="20"/>
        </w:rPr>
        <w:t>time0_stop()</w:t>
      </w:r>
      <w:r>
        <w:rPr>
          <w:rFonts w:ascii="宋体" w:hAnsi="宋体" w:eastAsia="宋体"/>
          <w:b w:val="0"/>
          <w:sz w:val="21"/>
        </w:rPr>
        <w:t>。</w:t>
      </w:r>
    </w:p>
    <w:p w14:paraId="5040B66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gmin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gsec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拆成十进制位，查段码表，填入 </w:t>
      </w:r>
      <w:r>
        <w:rPr>
          <w:rFonts w:ascii="Consolas" w:hAnsi="Consolas" w:eastAsia="宋体"/>
          <w:b w:val="0"/>
          <w:color w:val="A31D1D"/>
          <w:sz w:val="20"/>
        </w:rPr>
        <w:t>time_buf</w:t>
      </w:r>
      <w:r>
        <w:rPr>
          <w:rFonts w:ascii="宋体" w:hAnsi="宋体" w:eastAsia="宋体"/>
          <w:b w:val="0"/>
          <w:sz w:val="21"/>
        </w:rPr>
        <w:t xml:space="preserve">，中间插两个 </w:t>
      </w:r>
      <w:r>
        <w:rPr>
          <w:rFonts w:ascii="Consolas" w:hAnsi="Consolas" w:eastAsia="宋体"/>
          <w:b w:val="0"/>
          <w:color w:val="A31D1D"/>
          <w:sz w:val="20"/>
        </w:rPr>
        <w:t>0x40</w:t>
      </w:r>
      <w:r>
        <w:rPr>
          <w:rFonts w:ascii="宋体" w:hAnsi="宋体" w:eastAsia="宋体"/>
          <w:b w:val="0"/>
          <w:sz w:val="21"/>
        </w:rPr>
        <w:t xml:space="preserve"> 当横杠。</w:t>
      </w:r>
    </w:p>
    <w:p w14:paraId="66816E3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 xml:space="preserve">调用 </w:t>
      </w:r>
      <w:r>
        <w:rPr>
          <w:rFonts w:ascii="Consolas" w:hAnsi="Consolas" w:eastAsia="宋体"/>
          <w:b w:val="0"/>
          <w:color w:val="A31D1D"/>
          <w:sz w:val="20"/>
        </w:rPr>
        <w:t>smg_display(time_buf,1)</w:t>
      </w:r>
      <w:r>
        <w:rPr>
          <w:rFonts w:ascii="宋体" w:hAnsi="宋体" w:eastAsia="宋体"/>
          <w:b w:val="0"/>
          <w:sz w:val="21"/>
        </w:rPr>
        <w:t xml:space="preserve"> 从第 1 位显示满 8 位，然后回到第 3 步。</w:t>
      </w:r>
    </w:p>
    <w:p w14:paraId="337A6DC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4" w:name="_Toc1965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04"/>
    </w:p>
    <w:p w14:paraId="246B2157">
      <w:pPr>
        <w:keepNext/>
        <w:spacing w:before="220" w:after="80"/>
        <w:outlineLvl w:val="2"/>
      </w:pPr>
      <w:bookmarkStart w:id="305" w:name="_Toc1328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05"/>
    </w:p>
    <w:p w14:paraId="1127704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主程序只做三件事：读键改变“跑/停”状态、把三个计数值转成段码、刷新数码管。计时本身全在中断里完成。</w:t>
      </w:r>
    </w:p>
    <w:p w14:paraId="01DCDEF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4F07D0A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实验名称：计时器（数码管显示）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实验现象：下载程序后，按下K1键开始计时，再次按下K1键停止计时，按下K2键清零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"key.h"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"time.h"</w:t>
      </w:r>
    </w:p>
    <w:p w14:paraId="14EA95A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D4AE5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五个头文件对应五个模块：公共类型与延时、按键、蜂鸣器、数码管、定时器。</w:t>
      </w:r>
    </w:p>
    <w:p w14:paraId="1F86439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time.h</w:t>
      </w:r>
      <w:r>
        <w:rPr>
          <w:rFonts w:ascii="宋体" w:hAnsi="宋体" w:eastAsia="宋体"/>
          <w:b w:val="0"/>
          <w:sz w:val="21"/>
        </w:rPr>
        <w:t xml:space="preserve"> 里用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声明了 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gsec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gmin</w:t>
      </w:r>
      <w:r>
        <w:rPr>
          <w:rFonts w:ascii="宋体" w:hAnsi="宋体" w:eastAsia="宋体"/>
          <w:b w:val="0"/>
          <w:sz w:val="21"/>
        </w:rPr>
        <w:t xml:space="preserve"> 三个全局变量，真正定义在 </w:t>
      </w:r>
      <w:r>
        <w:rPr>
          <w:rFonts w:ascii="Consolas" w:hAnsi="Consolas" w:eastAsia="宋体"/>
          <w:b w:val="0"/>
          <w:color w:val="A31D1D"/>
          <w:sz w:val="20"/>
        </w:rPr>
        <w:t>time.c</w:t>
      </w:r>
      <w:r>
        <w:rPr>
          <w:rFonts w:ascii="宋体" w:hAnsi="宋体" w:eastAsia="宋体"/>
          <w:b w:val="0"/>
          <w:sz w:val="21"/>
        </w:rPr>
        <w:t>。这样 main 既能读它们，也能在 K2 分支里直接赋值清零。</w:t>
      </w:r>
    </w:p>
    <w:p w14:paraId="4D73AE7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</w:t>
      </w:r>
    </w:p>
    <w:p w14:paraId="5465E5D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time_buf[8];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time0_init();</w:t>
      </w:r>
    </w:p>
    <w:p w14:paraId="070B6E1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D80615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time_buf[8]</w:t>
      </w:r>
      <w:r>
        <w:rPr>
          <w:rFonts w:ascii="宋体" w:hAnsi="宋体" w:eastAsia="宋体"/>
          <w:b w:val="0"/>
          <w:sz w:val="21"/>
        </w:rPr>
        <w:t xml:space="preserve"> 正好对应 8 个数码管，一个元素一位，不浪费也不越界。</w:t>
      </w:r>
    </w:p>
    <w:p w14:paraId="554AF4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是“秒表在跑吗”的标志，0 停 1 跑，必须放在循环外。</w:t>
      </w:r>
    </w:p>
    <w:p w14:paraId="17D25EF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time0_init()</w:t>
      </w:r>
      <w:r>
        <w:rPr>
          <w:rFonts w:ascii="宋体" w:hAnsi="宋体" w:eastAsia="宋体"/>
          <w:b w:val="0"/>
          <w:sz w:val="21"/>
        </w:rPr>
        <w:t xml:space="preserve"> 只调用一次。它把定时器配置好并打开中断，但把 </w:t>
      </w:r>
      <w:r>
        <w:rPr>
          <w:rFonts w:ascii="Consolas" w:hAnsi="Consolas" w:eastAsia="宋体"/>
          <w:b w:val="0"/>
          <w:color w:val="A31D1D"/>
          <w:sz w:val="20"/>
        </w:rPr>
        <w:t>TR0</w:t>
      </w:r>
      <w:r>
        <w:rPr>
          <w:rFonts w:ascii="宋体" w:hAnsi="宋体" w:eastAsia="宋体"/>
          <w:b w:val="0"/>
          <w:sz w:val="21"/>
        </w:rPr>
        <w:t xml:space="preserve"> 清 0，所以上电后计时器并不走，等着 K1 来启动。</w:t>
      </w:r>
    </w:p>
    <w:p w14:paraId="5E34EF8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段：K1 启停与 K2 清零</w:t>
      </w:r>
    </w:p>
    <w:p w14:paraId="064885F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if(key==KEY1_PRESS)//开始和停止计时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time_flag=!time_flag;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beep_alarm(1000,10);//短暂提示音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if(key==KEY2_PRESS)//清除计时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time0_stop();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gmin=0;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gmsec=0;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beep_alarm(1000,10);//短暂提示音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2C3F811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15C1FC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K1 只改标志，不直接启动定时器。真正启动放在后面统一处理，这样“启动”和“停止”只有一处出口，逻辑不容易乱。</w:t>
      </w:r>
    </w:p>
    <w:p w14:paraId="0BABE4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K2 先 </w:t>
      </w:r>
      <w:r>
        <w:rPr>
          <w:rFonts w:ascii="Consolas" w:hAnsi="Consolas" w:eastAsia="宋体"/>
          <w:b w:val="0"/>
          <w:color w:val="A31D1D"/>
          <w:sz w:val="20"/>
        </w:rPr>
        <w:t>time0_stop()</w:t>
      </w:r>
      <w:r>
        <w:rPr>
          <w:rFonts w:ascii="宋体" w:hAnsi="宋体" w:eastAsia="宋体"/>
          <w:b w:val="0"/>
          <w:sz w:val="21"/>
        </w:rPr>
        <w:t xml:space="preserve"> 再清零，顺序很重要：如果先清零再停，停之前中断可能又加了一次，数字就不是 0 了。</w:t>
      </w:r>
    </w:p>
    <w:p w14:paraId="7BD1AF1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三个全局变量 </w:t>
      </w:r>
      <w:r>
        <w:rPr>
          <w:rFonts w:ascii="Consolas" w:hAnsi="Consolas" w:eastAsia="宋体"/>
          <w:b w:val="0"/>
          <w:color w:val="A31D1D"/>
          <w:sz w:val="20"/>
        </w:rPr>
        <w:t>gmin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gsec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，范围 0~255，足够存 0~59 和 0~99。</w:t>
      </w:r>
    </w:p>
    <w:p w14:paraId="58D5C66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beep_alarm(1000,10)</w:t>
      </w:r>
      <w:r>
        <w:rPr>
          <w:rFonts w:ascii="宋体" w:hAnsi="宋体" w:eastAsia="宋体"/>
          <w:b w:val="0"/>
          <w:sz w:val="21"/>
        </w:rPr>
        <w:t xml:space="preserve"> 会占用约 0.2 秒。这期间定时器仍在中断计数，所以提示音响完，秒表已经多走了 0.2 秒，这是正常的。</w:t>
      </w:r>
    </w:p>
    <w:p w14:paraId="1401CD7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段：根据标志启停定时器</w:t>
      </w:r>
    </w:p>
    <w:p w14:paraId="7F6E715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if(time_flag)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time0_start();//开始计时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time0_stop();//停止计时</w:t>
      </w:r>
    </w:p>
    <w:p w14:paraId="0106D34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596035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这两句每轮都执行。</w:t>
      </w:r>
      <w:r>
        <w:rPr>
          <w:rFonts w:ascii="Consolas" w:hAnsi="Consolas" w:eastAsia="宋体"/>
          <w:b w:val="0"/>
          <w:color w:val="A31D1D"/>
          <w:sz w:val="20"/>
        </w:rPr>
        <w:t>time0_start()</w:t>
      </w:r>
      <w:r>
        <w:rPr>
          <w:rFonts w:ascii="宋体" w:hAnsi="宋体" w:eastAsia="宋体"/>
          <w:b w:val="0"/>
          <w:sz w:val="21"/>
        </w:rPr>
        <w:t xml:space="preserve"> 只是 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>，重复写 1 没有副作用；</w:t>
      </w:r>
      <w:r>
        <w:rPr>
          <w:rFonts w:ascii="Consolas" w:hAnsi="Consolas" w:eastAsia="宋体"/>
          <w:b w:val="0"/>
          <w:color w:val="A31D1D"/>
          <w:sz w:val="20"/>
        </w:rPr>
        <w:t>time0_stop()</w:t>
      </w:r>
      <w:r>
        <w:rPr>
          <w:rFonts w:ascii="宋体" w:hAnsi="宋体" w:eastAsia="宋体"/>
          <w:b w:val="0"/>
          <w:sz w:val="21"/>
        </w:rPr>
        <w:t xml:space="preserve"> 会 </w:t>
      </w:r>
      <w:r>
        <w:rPr>
          <w:rFonts w:ascii="Consolas" w:hAnsi="Consolas" w:eastAsia="宋体"/>
          <w:b w:val="0"/>
          <w:color w:val="A31D1D"/>
          <w:sz w:val="20"/>
        </w:rPr>
        <w:t>TR0=0</w:t>
      </w:r>
      <w:r>
        <w:rPr>
          <w:rFonts w:ascii="宋体" w:hAnsi="宋体" w:eastAsia="宋体"/>
          <w:b w:val="0"/>
          <w:sz w:val="21"/>
        </w:rPr>
        <w:t xml:space="preserve"> 并把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 xml:space="preserve"> 清 0，相当于把当前这个 10ms 周期作废，重新启动时从一个完整的 10ms 开始，不会多算半截。</w:t>
      </w:r>
    </w:p>
    <w:p w14:paraId="63AB70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 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里有 10ms 消抖延时，主循环一轮至少十几毫秒，所以“启停”最多有十几毫秒的误差，做秒表够用。</w:t>
      </w:r>
    </w:p>
    <w:p w14:paraId="557E31F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段：分、秒、百分秒转段码</w:t>
      </w:r>
    </w:p>
    <w:p w14:paraId="31E7F9A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time_buf[0]=gsmg_code[gmin/10];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time_buf[1]=gsmg_code[gmin%10];//分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time_buf[2]=0x40;//-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time_buf[3]=gsmg_code[gsec/10];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time_buf[4]=gsmg_code[gsec%10];//秒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time_buf[5]=0x40;//-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time_buf[6]=gsmg_code[gmsec/10];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time_buf[7]=gsmg_code[gmsec%10];//毫秒</w:t>
      </w:r>
    </w:p>
    <w:p w14:paraId="12B47B6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98BD5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gmin/10</w:t>
      </w:r>
      <w:r>
        <w:rPr>
          <w:rFonts w:ascii="宋体" w:hAnsi="宋体" w:eastAsia="宋体"/>
          <w:b w:val="0"/>
          <w:sz w:val="21"/>
        </w:rPr>
        <w:t xml:space="preserve"> 取十位、</w:t>
      </w:r>
      <w:r>
        <w:rPr>
          <w:rFonts w:ascii="Consolas" w:hAnsi="Consolas" w:eastAsia="宋体"/>
          <w:b w:val="0"/>
          <w:color w:val="A31D1D"/>
          <w:sz w:val="20"/>
        </w:rPr>
        <w:t>gmin%10</w:t>
      </w:r>
      <w:r>
        <w:rPr>
          <w:rFonts w:ascii="宋体" w:hAnsi="宋体" w:eastAsia="宋体"/>
          <w:b w:val="0"/>
          <w:sz w:val="21"/>
        </w:rPr>
        <w:t xml:space="preserve"> 取个位，这是最省事的十进制拆分。因为 </w:t>
      </w:r>
      <w:r>
        <w:rPr>
          <w:rFonts w:ascii="Consolas" w:hAnsi="Consolas" w:eastAsia="宋体"/>
          <w:b w:val="0"/>
          <w:color w:val="A31D1D"/>
          <w:sz w:val="20"/>
        </w:rPr>
        <w:t>gmin</w:t>
      </w:r>
      <w:r>
        <w:rPr>
          <w:rFonts w:ascii="宋体" w:hAnsi="宋体" w:eastAsia="宋体"/>
          <w:b w:val="0"/>
          <w:sz w:val="21"/>
        </w:rPr>
        <w:t xml:space="preserve"> 是二进制数，不是 BCD 码，所以用除法而不是移位。</w:t>
      </w:r>
    </w:p>
    <w:p w14:paraId="27F1A65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gsmg_code</w:t>
      </w:r>
      <w:r>
        <w:rPr>
          <w:rFonts w:ascii="宋体" w:hAnsi="宋体" w:eastAsia="宋体"/>
          <w:b w:val="0"/>
          <w:sz w:val="21"/>
        </w:rPr>
        <w:t xml:space="preserve"> 是共阴极段码表，下标 0~15 对应字符 0~F。查表得到的字节直接写 P0 就能亮出对应数字。</w:t>
      </w:r>
    </w:p>
    <w:p w14:paraId="09BAEF2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0x40</w:t>
      </w:r>
      <w:r>
        <w:rPr>
          <w:rFonts w:ascii="宋体" w:hAnsi="宋体" w:eastAsia="宋体"/>
          <w:b w:val="0"/>
          <w:sz w:val="21"/>
        </w:rPr>
        <w:t xml:space="preserve"> 是只有 g 段亮的段码，在共阴极数码管上就是中间那一条横杠，用来分隔“分-秒-百分秒”。</w:t>
      </w:r>
    </w:p>
    <w:p w14:paraId="38FBDE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注释写“毫秒”，但 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每 10ms 才加 1，最后两位实际是 1/100 秒。如果真按毫秒理解，会以为它跑慢了 10 倍。</w:t>
      </w:r>
    </w:p>
    <w:p w14:paraId="00ECBD8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段：显示</w:t>
      </w:r>
    </w:p>
    <w:p w14:paraId="0578DA6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smg_display(time_buf,1);//显示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3C65CC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BD90C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第二个参数 1 表示“从第 1 位开始显示”，函数内部会从下标 0 一直显示到第 8 位。</w:t>
      </w:r>
    </w:p>
    <w:p w14:paraId="6FE8C2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一次只点亮一位，靠主循环反复调用来维持视觉暂留。主循环里没有别的长延时，所以刷新足够快，看起来 8 位同时亮。</w:t>
      </w:r>
    </w:p>
    <w:p w14:paraId="6BC01D5C">
      <w:pPr>
        <w:keepNext/>
        <w:spacing w:before="220" w:after="80"/>
        <w:outlineLvl w:val="2"/>
      </w:pPr>
      <w:bookmarkStart w:id="306" w:name="_Toc1827"/>
      <w:r>
        <w:rPr>
          <w:rFonts w:ascii="微软雅黑" w:hAnsi="微软雅黑" w:eastAsia="微软雅黑"/>
          <w:b/>
          <w:color w:val="1F2D3D"/>
          <w:sz w:val="24"/>
        </w:rPr>
        <w:t>2. time.c（定时器计时）</w:t>
      </w:r>
      <w:bookmarkEnd w:id="306"/>
    </w:p>
    <w:p w14:paraId="1446AAE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职责：配置定时器 0，提供启动、停止，并在中断里累加分、秒、百分秒。本项目新加的模块，下面逐个函数讲。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1D513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5BC9280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090D835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400A5ED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4A1C6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EDFBB1A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time0_init</w:t>
            </w:r>
          </w:p>
        </w:tc>
        <w:tc>
          <w:tcPr>
            <w:tcW w:w="3175" w:type="dxa"/>
          </w:tcPr>
          <w:p w14:paraId="6F29E2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定时器 0 方式 1，10ms 中断，先不启动</w:t>
            </w:r>
          </w:p>
        </w:tc>
        <w:tc>
          <w:tcPr>
            <w:tcW w:w="3175" w:type="dxa"/>
          </w:tcPr>
          <w:p w14:paraId="0DD5B5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上电时一次</w:t>
            </w:r>
          </w:p>
        </w:tc>
      </w:tr>
      <w:tr w14:paraId="2AD7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B27D3D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time0_start</w:t>
            </w:r>
          </w:p>
        </w:tc>
        <w:tc>
          <w:tcPr>
            <w:tcW w:w="3175" w:type="dxa"/>
          </w:tcPr>
          <w:p w14:paraId="0ED3AB8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TR0=1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启动计时</w:t>
            </w:r>
          </w:p>
        </w:tc>
        <w:tc>
          <w:tcPr>
            <w:tcW w:w="3175" w:type="dxa"/>
          </w:tcPr>
          <w:p w14:paraId="4D075C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主循环中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time_flag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1 时</w:t>
            </w:r>
          </w:p>
        </w:tc>
      </w:tr>
      <w:tr w14:paraId="61F06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7DBC002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time0_stop</w:t>
            </w:r>
          </w:p>
        </w:tc>
        <w:tc>
          <w:tcPr>
            <w:tcW w:w="3175" w:type="dxa"/>
          </w:tcPr>
          <w:p w14:paraId="66C3B9F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TR0=0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并清初值</w:t>
            </w:r>
          </w:p>
        </w:tc>
        <w:tc>
          <w:tcPr>
            <w:tcW w:w="3175" w:type="dxa"/>
          </w:tcPr>
          <w:p w14:paraId="4BE716A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主循环中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time_flag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0 时、K2 清零时</w:t>
            </w:r>
          </w:p>
        </w:tc>
      </w:tr>
      <w:tr w14:paraId="3DFF0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7B3360E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</w:t>
            </w:r>
          </w:p>
        </w:tc>
        <w:tc>
          <w:tcPr>
            <w:tcW w:w="3175" w:type="dxa"/>
          </w:tcPr>
          <w:p w14:paraId="5B8BCDF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中断服务：重装初值、累加计数</w:t>
            </w:r>
          </w:p>
        </w:tc>
        <w:tc>
          <w:tcPr>
            <w:tcW w:w="3175" w:type="dxa"/>
          </w:tcPr>
          <w:p w14:paraId="6E47C4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 10ms 自动进入一次</w:t>
            </w:r>
          </w:p>
        </w:tc>
      </w:tr>
    </w:tbl>
    <w:p w14:paraId="2FB17ACE">
      <w:pPr>
        <w:spacing w:after="40"/>
      </w:pPr>
    </w:p>
    <w:p w14:paraId="70ADAFA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变量定义</w:t>
      </w:r>
    </w:p>
    <w:p w14:paraId="15DF6B4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//变量定义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gmsec=0;//ms级定义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gsec=0;//秒定义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gmin=0;//分定义</w:t>
      </w:r>
    </w:p>
    <w:p w14:paraId="3041F19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29C57B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三个变量定义在 </w:t>
      </w:r>
      <w:r>
        <w:rPr>
          <w:rFonts w:ascii="Consolas" w:hAnsi="Consolas" w:eastAsia="宋体"/>
          <w:b w:val="0"/>
          <w:color w:val="A31D1D"/>
          <w:sz w:val="20"/>
        </w:rPr>
        <w:t>time.c</w:t>
      </w:r>
      <w:r>
        <w:rPr>
          <w:rFonts w:ascii="宋体" w:hAnsi="宋体" w:eastAsia="宋体"/>
          <w:b w:val="0"/>
          <w:sz w:val="21"/>
        </w:rPr>
        <w:t xml:space="preserve"> 里，</w:t>
      </w:r>
      <w:r>
        <w:rPr>
          <w:rFonts w:ascii="Consolas" w:hAnsi="Consolas" w:eastAsia="宋体"/>
          <w:b w:val="0"/>
          <w:color w:val="A31D1D"/>
          <w:sz w:val="20"/>
        </w:rPr>
        <w:t>time.h</w:t>
      </w:r>
      <w:r>
        <w:rPr>
          <w:rFonts w:ascii="宋体" w:hAnsi="宋体" w:eastAsia="宋体"/>
          <w:b w:val="0"/>
          <w:sz w:val="21"/>
        </w:rPr>
        <w:t xml:space="preserve"> 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声明，所以 main 也能直接读写。这是 51 工程里最常见的数据共享方式：定义一处，声明多处。</w:t>
      </w:r>
    </w:p>
    <w:p w14:paraId="24E55C9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三个都是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>，范围 0~255，存 0~99 的百分秒、0~59 的秒和分足够。</w:t>
      </w:r>
    </w:p>
    <w:p w14:paraId="516115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注释里的“ms级”仍然要理解成“10ms 级”，它只是这个计数的名字。</w:t>
      </w:r>
    </w:p>
    <w:p w14:paraId="500536C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time0_init</w:t>
      </w:r>
    </w:p>
    <w:p w14:paraId="1059996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TMOD|=0X01;//选择为定时器0模式，工作方式1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TH0=0XDC;   //给定时器赋初值，定时10ms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ET0=1;//打开定时器0中断允许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TR0=0;//关闭定时器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53CE22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6431EF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TMOD|=0x01</w:t>
      </w:r>
      <w:r>
        <w:rPr>
          <w:rFonts w:ascii="宋体" w:hAnsi="宋体" w:eastAsia="宋体"/>
          <w:b w:val="0"/>
          <w:sz w:val="21"/>
        </w:rPr>
        <w:t xml:space="preserve"> 而不是 </w:t>
      </w:r>
      <w:r>
        <w:rPr>
          <w:rFonts w:ascii="Consolas" w:hAnsi="Consolas" w:eastAsia="宋体"/>
          <w:b w:val="0"/>
          <w:color w:val="A31D1D"/>
          <w:sz w:val="20"/>
        </w:rPr>
        <w:t>TMOD=0x01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宋体"/>
          <w:b w:val="0"/>
          <w:color w:val="A31D1D"/>
          <w:sz w:val="20"/>
        </w:rPr>
        <w:t>TMOD</w:t>
      </w:r>
      <w:r>
        <w:rPr>
          <w:rFonts w:ascii="宋体" w:hAnsi="宋体" w:eastAsia="宋体"/>
          <w:b w:val="0"/>
          <w:sz w:val="21"/>
        </w:rPr>
        <w:t xml:space="preserve"> 的高 4 位管定时器 1，低 4 位管定时器 0。用“或等”只改低 4 位，不会把别的模块配好的定时器 1 设置冲掉。低 4 位 </w:t>
      </w:r>
      <w:r>
        <w:rPr>
          <w:rFonts w:ascii="Consolas" w:hAnsi="Consolas" w:eastAsia="宋体"/>
          <w:b w:val="0"/>
          <w:color w:val="A31D1D"/>
          <w:sz w:val="20"/>
        </w:rPr>
        <w:t>0001</w:t>
      </w:r>
      <w:r>
        <w:rPr>
          <w:rFonts w:ascii="宋体" w:hAnsi="宋体" w:eastAsia="宋体"/>
          <w:b w:val="0"/>
          <w:sz w:val="21"/>
        </w:rPr>
        <w:t xml:space="preserve"> 表示定时器 0、方式 1（16 位定时）。</w:t>
      </w:r>
    </w:p>
    <w:p w14:paraId="21E3E5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初值 </w:t>
      </w:r>
      <w:r>
        <w:rPr>
          <w:rFonts w:ascii="Consolas" w:hAnsi="Consolas" w:eastAsia="宋体"/>
          <w:b w:val="0"/>
          <w:color w:val="A31D1D"/>
          <w:sz w:val="20"/>
        </w:rPr>
        <w:t>0xDC00</w:t>
      </w:r>
      <w:r>
        <w:rPr>
          <w:rFonts w:ascii="宋体" w:hAnsi="宋体" w:eastAsia="宋体"/>
          <w:b w:val="0"/>
          <w:sz w:val="21"/>
        </w:rPr>
        <w:t xml:space="preserve"> 是这样算的：16 位计数器从初值数到 65536 溢出，溢出次数 </w:t>
      </w:r>
      <w:r>
        <w:rPr>
          <w:rFonts w:ascii="Consolas" w:hAnsi="Consolas" w:eastAsia="宋体"/>
          <w:b w:val="0"/>
          <w:color w:val="A31D1D"/>
          <w:sz w:val="20"/>
        </w:rPr>
        <w:t>65536-0xDC00=0x2400=9216</w:t>
      </w:r>
      <w:r>
        <w:rPr>
          <w:rFonts w:ascii="宋体" w:hAnsi="宋体" w:eastAsia="宋体"/>
          <w:b w:val="0"/>
          <w:sz w:val="21"/>
        </w:rPr>
        <w:t>。本板晶振 11.0592MHz，一个机器周期 12/11.0592MHz≈1.085us，9216×1.085us≈10.0ms。如果换成 12MHz 晶振，同样的初值只有 9.2ms，秒表会快约 8%。</w:t>
      </w:r>
    </w:p>
    <w:p w14:paraId="1FE34C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ET0=1</w:t>
      </w:r>
      <w:r>
        <w:rPr>
          <w:rFonts w:ascii="宋体" w:hAnsi="宋体" w:eastAsia="宋体"/>
          <w:b w:val="0"/>
          <w:sz w:val="21"/>
        </w:rPr>
        <w:t xml:space="preserve"> 允许定时器 0 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打开总开关，两个都写才会进中断。</w:t>
      </w:r>
    </w:p>
    <w:p w14:paraId="556F317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最后 </w:t>
      </w:r>
      <w:r>
        <w:rPr>
          <w:rFonts w:ascii="Consolas" w:hAnsi="Consolas" w:eastAsia="宋体"/>
          <w:b w:val="0"/>
          <w:color w:val="A31D1D"/>
          <w:sz w:val="20"/>
        </w:rPr>
        <w:t>TR0=0</w:t>
      </w:r>
      <w:r>
        <w:rPr>
          <w:rFonts w:ascii="宋体" w:hAnsi="宋体" w:eastAsia="宋体"/>
          <w:b w:val="0"/>
          <w:sz w:val="21"/>
        </w:rPr>
        <w:t>，配置完先不跑。这是本项目和普通定时器例程的区别：计时由按键控制。</w:t>
      </w:r>
    </w:p>
    <w:p w14:paraId="20455BE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time0_start / time0_stop</w:t>
      </w:r>
    </w:p>
    <w:p w14:paraId="3CA794B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time0_start(void)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TR0=1;//打开定时器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AE2F2B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time0_stop(void)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TR0=0;//关闭定时器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22F3F2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643C4C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TR0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TCON</w:t>
      </w:r>
      <w:r>
        <w:rPr>
          <w:rFonts w:ascii="宋体" w:hAnsi="宋体" w:eastAsia="宋体"/>
          <w:b w:val="0"/>
          <w:sz w:val="21"/>
        </w:rPr>
        <w:t xml:space="preserve"> 的第 4 位，置 1 开始计数，清 0 停止。停止时计数器内容会保留，所以必须手动清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>，否则下次启动会从一个“数到一半”的值继续，第一个 10ms 就不准。</w:t>
      </w:r>
    </w:p>
    <w:p w14:paraId="4DC941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清初值后如果一直不启动，中断也不会来，因为不计数就永远不会溢出。</w:t>
      </w:r>
    </w:p>
    <w:p w14:paraId="29957C8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中断服务函数</w:t>
      </w:r>
    </w:p>
    <w:p w14:paraId="6950BA3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time0() interrupt 1 //定时器0中断函数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TH0=0XDC;   //给定时器赋初值，定时10ms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gmsec++;//10ms加1次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if(gmsec==100)//定时1秒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gmsec=0;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gsec++;//对秒计数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if(gsec==60)//到达60秒，即1分钟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gmin++;//对分计数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if(gmin==60)gmin=0;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8A2D2B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4CFB5A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 xml:space="preserve"> 是定时器 0 的中断号，编译后这个函数地址会填进中断向量表，硬件溢出时自动跳进来。</w:t>
      </w:r>
    </w:p>
    <w:p w14:paraId="6C858D3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方式 1 不会自动重装初值，所以进中断第一件事就是重新写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>，否则下次要数满 65536 次才溢出，周期就变成 71ms 了。</w:t>
      </w:r>
    </w:p>
    <w:p w14:paraId="2A6EC84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每 10ms 加 1，加到 100 就是 1 秒，清 0 并让 </w:t>
      </w:r>
      <w:r>
        <w:rPr>
          <w:rFonts w:ascii="Consolas" w:hAnsi="Consolas" w:eastAsia="宋体"/>
          <w:b w:val="0"/>
          <w:color w:val="A31D1D"/>
          <w:sz w:val="20"/>
        </w:rPr>
        <w:t>gsec</w:t>
      </w:r>
      <w:r>
        <w:rPr>
          <w:rFonts w:ascii="宋体" w:hAnsi="宋体" w:eastAsia="宋体"/>
          <w:b w:val="0"/>
          <w:sz w:val="21"/>
        </w:rPr>
        <w:t xml:space="preserve"> 加 1；</w:t>
      </w:r>
      <w:r>
        <w:rPr>
          <w:rFonts w:ascii="Consolas" w:hAnsi="Consolas" w:eastAsia="宋体"/>
          <w:b w:val="0"/>
          <w:color w:val="A31D1D"/>
          <w:sz w:val="20"/>
        </w:rPr>
        <w:t>gsec</w:t>
      </w:r>
      <w:r>
        <w:rPr>
          <w:rFonts w:ascii="宋体" w:hAnsi="宋体" w:eastAsia="宋体"/>
          <w:b w:val="0"/>
          <w:sz w:val="21"/>
        </w:rPr>
        <w:t xml:space="preserve"> 到 60 进 1 分；</w:t>
      </w:r>
      <w:r>
        <w:rPr>
          <w:rFonts w:ascii="Consolas" w:hAnsi="Consolas" w:eastAsia="宋体"/>
          <w:b w:val="0"/>
          <w:color w:val="A31D1D"/>
          <w:sz w:val="20"/>
        </w:rPr>
        <w:t>gmin</w:t>
      </w:r>
      <w:r>
        <w:rPr>
          <w:rFonts w:ascii="宋体" w:hAnsi="宋体" w:eastAsia="宋体"/>
          <w:b w:val="0"/>
          <w:sz w:val="21"/>
        </w:rPr>
        <w:t xml:space="preserve"> 到 60 回 0。这就是一个纯软件的 60 进制计数器。</w:t>
      </w:r>
    </w:p>
    <w:p w14:paraId="10A61D3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中断里只做加减和判断，没有延时、没有显示，执行时间很短，不会影响主循环。</w:t>
      </w:r>
    </w:p>
    <w:p w14:paraId="72FB90C3">
      <w:pPr>
        <w:keepNext/>
        <w:spacing w:before="220" w:after="80"/>
        <w:outlineLvl w:val="2"/>
      </w:pPr>
      <w:bookmarkStart w:id="307" w:name="_Toc5212"/>
      <w:r>
        <w:rPr>
          <w:rFonts w:ascii="微软雅黑" w:hAnsi="微软雅黑" w:eastAsia="微软雅黑"/>
          <w:b/>
          <w:color w:val="1F2D3D"/>
          <w:sz w:val="24"/>
        </w:rPr>
        <w:t>3. smg.c（数码管动态显示）</w:t>
      </w:r>
      <w:bookmarkEnd w:id="307"/>
    </w:p>
    <w:p w14:paraId="53D885E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职责：把 8 个段码依次送到 P0，同时用 74HC138 选通对应位。完整讲解见第07章。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10F7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582C348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31D36F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2851232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3FA59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AE5BBF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smg_display</w:t>
            </w:r>
          </w:p>
        </w:tc>
        <w:tc>
          <w:tcPr>
            <w:tcW w:w="3175" w:type="dxa"/>
          </w:tcPr>
          <w:p w14:paraId="459FFB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从指定位置开始动态扫描显示</w:t>
            </w:r>
          </w:p>
        </w:tc>
        <w:tc>
          <w:tcPr>
            <w:tcW w:w="3175" w:type="dxa"/>
          </w:tcPr>
          <w:p w14:paraId="02E8F95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主循环每轮一次，参数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(time_buf,1)</w:t>
            </w:r>
          </w:p>
        </w:tc>
      </w:tr>
    </w:tbl>
    <w:p w14:paraId="3A7C353D">
      <w:pPr>
        <w:spacing w:after="40"/>
      </w:pPr>
    </w:p>
    <w:p w14:paraId="6A21577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段码表</w:t>
      </w:r>
    </w:p>
    <w:p w14:paraId="09595AA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//共阴极数码管显示0~F的段码数据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gsmg_code[17]={0x3f,0x06,0x5b,0x4f,0x66,0x6d,0x7d,0x07,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0x7f,0x6f,0x77,0x7c,0x39,0x5e,0x79,0x71};</w:t>
      </w:r>
    </w:p>
    <w:p w14:paraId="16D2784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6F832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下标就是要显示的数字，值是 8 位段码，从高位到低位对应 dp、g、f、e、d、c、b、a。共阴极数码管某一段给 1 就亮。</w:t>
      </w:r>
    </w:p>
    <w:p w14:paraId="55ACB1D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例如 0x3f＝0011 1111，a~f 六段亮、g 和 dp 灭，显示 </w:t>
      </w:r>
      <w:r>
        <w:rPr>
          <w:rFonts w:ascii="Consolas" w:hAnsi="Consolas" w:eastAsia="宋体"/>
          <w:b w:val="0"/>
          <w:color w:val="A31D1D"/>
          <w:sz w:val="20"/>
        </w:rPr>
        <w:t>0</w:t>
      </w:r>
      <w:r>
        <w:rPr>
          <w:rFonts w:ascii="宋体" w:hAnsi="宋体" w:eastAsia="宋体"/>
          <w:b w:val="0"/>
          <w:sz w:val="21"/>
        </w:rPr>
        <w:t xml:space="preserve">；0x06＝0000 0110，b、c 两段亮，显示 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宋体" w:hAnsi="宋体" w:eastAsia="宋体"/>
          <w:b w:val="0"/>
          <w:sz w:val="21"/>
        </w:rPr>
        <w:t>。</w:t>
      </w:r>
    </w:p>
    <w:p w14:paraId="01B477F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数组声明 17 个元素却只给了 16 个初值，剩下的 </w:t>
      </w:r>
      <w:r>
        <w:rPr>
          <w:rFonts w:ascii="Consolas" w:hAnsi="Consolas" w:eastAsia="宋体"/>
          <w:b w:val="0"/>
          <w:color w:val="A31D1D"/>
          <w:sz w:val="20"/>
        </w:rPr>
        <w:t>gsmg_code[16]</w:t>
      </w:r>
      <w:r>
        <w:rPr>
          <w:rFonts w:ascii="宋体" w:hAnsi="宋体" w:eastAsia="宋体"/>
          <w:b w:val="0"/>
          <w:sz w:val="21"/>
        </w:rPr>
        <w:t xml:space="preserve"> 自动为 0，正好是“全灭”，本项目没用到。</w:t>
      </w:r>
    </w:p>
    <w:p w14:paraId="4514BBD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smg_display(u8 dat[],u8 pos)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pos_temp=pos-1;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for(i=pos_temp;i&lt;8;i++)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switch(i)//位选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0: LSC=1;LSB=1;LSA=1;break;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1: LSC=1;LSB=1;LSA=0;break;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2: LSC=1;LSB=0;LSA=1;break;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3: LSC=1;LSB=0;LSA=0;break;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4: LSC=0;LSB=1;LSA=1;break;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5: LSC=0;LSB=1;LSA=0;break;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6: LSC=0;LSB=0;LSA=1;break;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case 7: LSC=0;LSB=0;LSA=0;break;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SMG_A_DP_PORT=dat[i-pos_temp];//传送段选数据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delay_10us(100);//延时一段时间，等待显示稳定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SMG_A_DP_PORT=0x00;//消音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BD531E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56D869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pos_temp=pos-1</w:t>
      </w:r>
      <w:r>
        <w:rPr>
          <w:rFonts w:ascii="宋体" w:hAnsi="宋体" w:eastAsia="宋体"/>
          <w:b w:val="0"/>
          <w:sz w:val="21"/>
        </w:rPr>
        <w:t xml:space="preserve"> 把“第几位”换成数组下标。传 1 时从下标 0 开始，正好显示全部 8 位。</w:t>
      </w:r>
    </w:p>
    <w:p w14:paraId="4555B5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 </w:t>
      </w:r>
      <w:r>
        <w:rPr>
          <w:rFonts w:ascii="Consolas" w:hAnsi="Consolas" w:eastAsia="宋体"/>
          <w:b w:val="0"/>
          <w:color w:val="A31D1D"/>
          <w:sz w:val="20"/>
        </w:rPr>
        <w:t>case</w:t>
      </w:r>
      <w:r>
        <w:rPr>
          <w:rFonts w:ascii="宋体" w:hAnsi="宋体" w:eastAsia="宋体"/>
          <w:b w:val="0"/>
          <w:sz w:val="21"/>
        </w:rPr>
        <w:t xml:space="preserve"> 是 74HC138 的 CBA 输入组合。138 输出低电平有效，同一时刻只有一位数码管被选中，所以 8 位其实是轮流亮的。</w:t>
      </w:r>
    </w:p>
    <w:p w14:paraId="1CFE67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先选位、再送段码，顺序不能反。反了会在切换位的瞬间把上一位的段码带到新位上，出现乱码。</w:t>
      </w:r>
    </w:p>
    <w:p w14:paraId="236CAD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delay_10us(100)</w:t>
      </w:r>
      <w:r>
        <w:rPr>
          <w:rFonts w:ascii="宋体" w:hAnsi="宋体" w:eastAsia="宋体"/>
          <w:b w:val="0"/>
          <w:sz w:val="21"/>
        </w:rPr>
        <w:t xml:space="preserve"> 约 1ms，是每一位的点亮时间。8 位共 8ms 一轮，刷新率约 125Hz，远高于人眼能察觉的闪烁。</w:t>
      </w:r>
    </w:p>
    <w:p w14:paraId="6105A4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SMG_A_DP_PORT=0x00</w:t>
      </w:r>
      <w:r>
        <w:rPr>
          <w:rFonts w:ascii="宋体" w:hAnsi="宋体" w:eastAsia="宋体"/>
          <w:b w:val="0"/>
          <w:sz w:val="21"/>
        </w:rPr>
        <w:t xml:space="preserve"> 是“消影”：在换下一位之前把段码清掉，否则上一位的笔画会残留在下一位上，看起来像串影。</w:t>
      </w:r>
    </w:p>
    <w:p w14:paraId="3084AF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段码表 </w:t>
      </w:r>
      <w:r>
        <w:rPr>
          <w:rFonts w:ascii="Consolas" w:hAnsi="Consolas" w:eastAsia="宋体"/>
          <w:b w:val="0"/>
          <w:color w:val="A31D1D"/>
          <w:sz w:val="20"/>
        </w:rPr>
        <w:t>gsmg_code[17]</w:t>
      </w:r>
      <w:r>
        <w:rPr>
          <w:rFonts w:ascii="宋体" w:hAnsi="宋体" w:eastAsia="宋体"/>
          <w:b w:val="0"/>
          <w:sz w:val="21"/>
        </w:rPr>
        <w:t xml:space="preserve"> 只给了 16 个初值，最后一个自动是 0，相当于多了一个“全灭”的段码，本项目没有用到。</w:t>
      </w:r>
    </w:p>
    <w:p w14:paraId="7E862CDB">
      <w:pPr>
        <w:keepNext/>
        <w:spacing w:before="220" w:after="80"/>
        <w:outlineLvl w:val="2"/>
      </w:pPr>
      <w:bookmarkStart w:id="308" w:name="_Toc13732"/>
      <w:r>
        <w:rPr>
          <w:rFonts w:ascii="微软雅黑" w:hAnsi="微软雅黑" w:eastAsia="微软雅黑"/>
          <w:b/>
          <w:color w:val="1F2D3D"/>
          <w:sz w:val="24"/>
        </w:rPr>
        <w:t>4. key.c / beep.c（复用模块）</w:t>
      </w:r>
      <w:bookmarkEnd w:id="308"/>
    </w:p>
    <w:p w14:paraId="53F9A39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这两个文件和上一章一模一样，完整讲解见第08章和第05章。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FA27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58027EE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7298B5F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13B0751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5205F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BB58A3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</w:t>
            </w:r>
          </w:p>
        </w:tc>
        <w:tc>
          <w:tcPr>
            <w:tcW w:w="3175" w:type="dxa"/>
          </w:tcPr>
          <w:p w14:paraId="2DBD322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消抖扫描 K1~K4，返回键值</w:t>
            </w:r>
          </w:p>
        </w:tc>
        <w:tc>
          <w:tcPr>
            <w:tcW w:w="3175" w:type="dxa"/>
          </w:tcPr>
          <w:p w14:paraId="157320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key_scan(0)</w:t>
            </w:r>
            <w:r>
              <w:rPr>
                <w:rFonts w:ascii="宋体" w:hAnsi="宋体" w:eastAsia="宋体"/>
                <w:b w:val="0"/>
                <w:sz w:val="18"/>
              </w:rPr>
              <w:t>，单次触发</w:t>
            </w:r>
          </w:p>
        </w:tc>
      </w:tr>
      <w:tr w14:paraId="60570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CE3DCB2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</w:p>
        </w:tc>
        <w:tc>
          <w:tcPr>
            <w:tcW w:w="3175" w:type="dxa"/>
          </w:tcPr>
          <w:p w14:paraId="445975F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方波驱动蜂鸣器</w:t>
            </w:r>
          </w:p>
        </w:tc>
        <w:tc>
          <w:tcPr>
            <w:tcW w:w="3175" w:type="dxa"/>
          </w:tcPr>
          <w:p w14:paraId="45237B4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beep_alarm(1000,10)</w:t>
            </w:r>
            <w:r>
              <w:rPr>
                <w:rFonts w:ascii="宋体" w:hAnsi="宋体" w:eastAsia="宋体"/>
                <w:b w:val="0"/>
                <w:sz w:val="18"/>
              </w:rPr>
              <w:t>，约 0.2 秒提示音</w:t>
            </w:r>
          </w:p>
        </w:tc>
      </w:tr>
    </w:tbl>
    <w:p w14:paraId="4D57367B">
      <w:pPr>
        <w:spacing w:after="40"/>
      </w:pPr>
    </w:p>
    <w:p w14:paraId="60AF745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保证按住 K1 不会让秒表反复启停；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只用来做按键反馈，和计时精度无关，所以放在主循环里阻塞 0.2 秒也没关系——中断照常计时。</w:t>
      </w:r>
    </w:p>
    <w:p w14:paraId="4777E0A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09" w:name="_Toc745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09"/>
    </w:p>
    <w:p w14:paraId="14A6044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定时器方式 1 不会自动重装，中断里必须重新写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>，否则周期全错。</w:t>
      </w:r>
    </w:p>
    <w:p w14:paraId="017E18B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0xDC00</w:t>
      </w:r>
      <w:r>
        <w:rPr>
          <w:rFonts w:ascii="宋体" w:hAnsi="宋体" w:eastAsia="宋体"/>
          <w:b w:val="0"/>
          <w:sz w:val="21"/>
        </w:rPr>
        <w:t xml:space="preserve"> 是按 11.0592MHz 算出的 10ms；换 12MHz 晶振秒表会快约 8%。</w:t>
      </w:r>
    </w:p>
    <w:p w14:paraId="19CB66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是 10ms 计数，显示的最后两位是 1/100 秒，不是毫秒。</w:t>
      </w:r>
    </w:p>
    <w:p w14:paraId="04A320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计时放在中断里、显示放在主循环里，两者用全局变量交接，主循环再慢也不影响计时。</w:t>
      </w:r>
    </w:p>
    <w:p w14:paraId="336580D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停止计时时要把 </w:t>
      </w:r>
      <w:r>
        <w:rPr>
          <w:rFonts w:ascii="Consolas" w:hAnsi="Consolas" w:eastAsia="宋体"/>
          <w:b w:val="0"/>
          <w:color w:val="A31D1D"/>
          <w:sz w:val="20"/>
        </w:rPr>
        <w:t>TH0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TL0</w:t>
      </w:r>
      <w:r>
        <w:rPr>
          <w:rFonts w:ascii="宋体" w:hAnsi="宋体" w:eastAsia="宋体"/>
          <w:b w:val="0"/>
          <w:sz w:val="21"/>
        </w:rPr>
        <w:t xml:space="preserve"> 清掉，否则下次启动的第一个周期不完整。</w:t>
      </w:r>
    </w:p>
    <w:p w14:paraId="03919DF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动态扫描每位显示完必须清 P0（消影），否则数字会串影。</w:t>
      </w:r>
    </w:p>
    <w:p w14:paraId="387B2EBB">
      <w:pPr>
        <w:keepNext/>
        <w:pageBreakBefore/>
        <w:spacing w:before="0" w:after="200"/>
        <w:outlineLvl w:val="0"/>
      </w:pPr>
      <w:bookmarkStart w:id="310" w:name="ch34"/>
      <w:bookmarkStart w:id="311" w:name="_Toc21023"/>
      <w:r>
        <w:rPr>
          <w:rFonts w:ascii="微软雅黑" w:hAnsi="微软雅黑" w:eastAsia="微软雅黑"/>
          <w:b/>
          <w:color w:val="1F2D3D"/>
          <w:sz w:val="44"/>
        </w:rPr>
        <w:t>第34章 计时器（LCD1602显示）</w:t>
      </w:r>
      <w:bookmarkEnd w:id="310"/>
      <w:bookmarkEnd w:id="311"/>
    </w:p>
    <w:p w14:paraId="79286F40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D:\51\新实验HEX合集\3-计时器（LCD1602显示）\3-计时器（LCD1602显示）.hex</w:t>
      </w:r>
    </w:p>
    <w:p w14:paraId="195A822A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把上一章的秒表搬到 LCD1602 上，讲清“数值加 0x30 变字符”和液晶按坐标刷新。</w:t>
      </w:r>
    </w:p>
    <w:p w14:paraId="543BDB3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12" w:name="_Toc18557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12"/>
    </w:p>
    <w:p w14:paraId="3251956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把 LCD1602 按第30章的方法插到板上，下载程序后第一行显示 </w:t>
      </w:r>
      <w:r>
        <w:rPr>
          <w:rFonts w:ascii="Consolas" w:hAnsi="Consolas" w:eastAsia="宋体"/>
          <w:b w:val="0"/>
          <w:color w:val="A31D1D"/>
          <w:sz w:val="20"/>
        </w:rPr>
        <w:t>00-00-00</w:t>
      </w:r>
      <w:r>
        <w:rPr>
          <w:rFonts w:ascii="宋体" w:hAnsi="宋体" w:eastAsia="宋体"/>
          <w:b w:val="0"/>
          <w:sz w:val="21"/>
        </w:rPr>
        <w:t xml:space="preserve">，第二行空着。按一下 K1 开始计时，最后的百分秒快速变化；再按 K1 停住。按 K2 清零回 </w:t>
      </w:r>
      <w:r>
        <w:rPr>
          <w:rFonts w:ascii="Consolas" w:hAnsi="Consolas" w:eastAsia="宋体"/>
          <w:b w:val="0"/>
          <w:color w:val="A31D1D"/>
          <w:sz w:val="20"/>
        </w:rPr>
        <w:t>00-00-00</w:t>
      </w:r>
      <w:r>
        <w:rPr>
          <w:rFonts w:ascii="宋体" w:hAnsi="宋体" w:eastAsia="宋体"/>
          <w:b w:val="0"/>
          <w:sz w:val="21"/>
        </w:rPr>
        <w:t>。每次按键蜂鸣器短鸣一声。液晶每轮都被整行重写，所以数字变化时不会叠字。</w:t>
      </w:r>
    </w:p>
    <w:p w14:paraId="3540F9C1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13" w:name="_Toc2413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1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37719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334ED9D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FC0E81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795F6CB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745368B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E762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430E8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LCD1602_RS</w:t>
            </w:r>
          </w:p>
        </w:tc>
        <w:tc>
          <w:tcPr>
            <w:tcW w:w="2381" w:type="dxa"/>
          </w:tcPr>
          <w:p w14:paraId="6ED8908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P2^6</w:t>
            </w:r>
          </w:p>
        </w:tc>
        <w:tc>
          <w:tcPr>
            <w:tcW w:w="2381" w:type="dxa"/>
          </w:tcPr>
          <w:p w14:paraId="0FF0237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RS</w:t>
            </w:r>
          </w:p>
        </w:tc>
        <w:tc>
          <w:tcPr>
            <w:tcW w:w="2381" w:type="dxa"/>
          </w:tcPr>
          <w:p w14:paraId="72904F8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LCD1602_RS=P2^6</w:t>
            </w:r>
          </w:p>
        </w:tc>
      </w:tr>
      <w:tr w14:paraId="200A1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C9376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LCD1602_RW</w:t>
            </w:r>
          </w:p>
        </w:tc>
        <w:tc>
          <w:tcPr>
            <w:tcW w:w="2381" w:type="dxa"/>
          </w:tcPr>
          <w:p w14:paraId="077396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1B5E1B6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RW</w:t>
            </w:r>
          </w:p>
        </w:tc>
        <w:tc>
          <w:tcPr>
            <w:tcW w:w="2381" w:type="dxa"/>
          </w:tcPr>
          <w:p w14:paraId="310533D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LCD1602_RW=P2^5</w:t>
            </w:r>
            <w:r>
              <w:rPr>
                <w:rFonts w:ascii="宋体" w:hAnsi="宋体" w:eastAsia="宋体"/>
                <w:b w:val="0"/>
                <w:sz w:val="18"/>
              </w:rPr>
              <w:t>，代码固定写 0</w:t>
            </w:r>
          </w:p>
        </w:tc>
      </w:tr>
      <w:tr w14:paraId="68D5A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E99B14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LCD1602_E</w:t>
            </w:r>
          </w:p>
        </w:tc>
        <w:tc>
          <w:tcPr>
            <w:tcW w:w="2381" w:type="dxa"/>
          </w:tcPr>
          <w:p w14:paraId="4EC9FF4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P2^7</w:t>
            </w:r>
          </w:p>
        </w:tc>
        <w:tc>
          <w:tcPr>
            <w:tcW w:w="2381" w:type="dxa"/>
          </w:tcPr>
          <w:p w14:paraId="5D2FC03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E</w:t>
            </w:r>
          </w:p>
        </w:tc>
        <w:tc>
          <w:tcPr>
            <w:tcW w:w="2381" w:type="dxa"/>
          </w:tcPr>
          <w:p w14:paraId="0BE995E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LCD1602_E=P2^7</w:t>
            </w:r>
          </w:p>
        </w:tc>
      </w:tr>
      <w:tr w14:paraId="6CBF5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E7D48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D0~D7</w:t>
            </w:r>
          </w:p>
        </w:tc>
        <w:tc>
          <w:tcPr>
            <w:tcW w:w="2381" w:type="dxa"/>
          </w:tcPr>
          <w:p w14:paraId="42BFCB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5CD8152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液晶数据口</w:t>
            </w:r>
          </w:p>
        </w:tc>
        <w:tc>
          <w:tcPr>
            <w:tcW w:w="2381" w:type="dxa"/>
          </w:tcPr>
          <w:p w14:paraId="79E552A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LCD1602_DATAPORT P0</w:t>
            </w:r>
            <w:r>
              <w:rPr>
                <w:rFonts w:ascii="宋体" w:hAnsi="宋体" w:eastAsia="宋体"/>
                <w:b w:val="0"/>
                <w:sz w:val="18"/>
              </w:rPr>
              <w:t>，8 位模式</w:t>
            </w:r>
          </w:p>
        </w:tc>
      </w:tr>
      <w:tr w14:paraId="6731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24167E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50A345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6F94BCB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K1</w:t>
            </w:r>
          </w:p>
        </w:tc>
        <w:tc>
          <w:tcPr>
            <w:tcW w:w="2381" w:type="dxa"/>
          </w:tcPr>
          <w:p w14:paraId="1431D7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启动/停止</w:t>
            </w:r>
          </w:p>
        </w:tc>
      </w:tr>
      <w:tr w14:paraId="3769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D6DE9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5FCE792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2C78F2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独立按键 K2</w:t>
            </w:r>
          </w:p>
        </w:tc>
        <w:tc>
          <w:tcPr>
            <w:tcW w:w="2381" w:type="dxa"/>
          </w:tcPr>
          <w:p w14:paraId="59000E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清零</w:t>
            </w:r>
          </w:p>
        </w:tc>
      </w:tr>
      <w:tr w14:paraId="472A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288C45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7DB9F4E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447DDF6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</w:t>
            </w:r>
          </w:p>
        </w:tc>
        <w:tc>
          <w:tcPr>
            <w:tcW w:w="2381" w:type="dxa"/>
          </w:tcPr>
          <w:p w14:paraId="308499F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</w:p>
        </w:tc>
      </w:tr>
      <w:tr w14:paraId="31CC4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D2ABF5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VL（对比度）</w:t>
            </w:r>
          </w:p>
        </w:tc>
        <w:tc>
          <w:tcPr>
            <w:tcW w:w="2381" w:type="dxa"/>
          </w:tcPr>
          <w:p w14:paraId="4E7D655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板上电位器</w:t>
            </w:r>
          </w:p>
        </w:tc>
        <w:tc>
          <w:tcPr>
            <w:tcW w:w="2381" w:type="dxa"/>
          </w:tcPr>
          <w:p w14:paraId="2C604B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液晶对比度</w:t>
            </w:r>
          </w:p>
        </w:tc>
        <w:tc>
          <w:tcPr>
            <w:tcW w:w="2381" w:type="dxa"/>
          </w:tcPr>
          <w:p w14:paraId="44A3498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代码未涉及，以原理图为准</w:t>
            </w:r>
          </w:p>
        </w:tc>
      </w:tr>
    </w:tbl>
    <w:p w14:paraId="2E5A3150">
      <w:pPr>
        <w:spacing w:after="40"/>
      </w:pPr>
    </w:p>
    <w:p w14:paraId="6CD81A8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这里有一个必须点出来的事：</w:t>
      </w:r>
      <w:r>
        <w:rPr>
          <w:rFonts w:ascii="Consolas" w:hAnsi="Consolas" w:eastAsia="宋体"/>
          <w:b w:val="0"/>
          <w:color w:val="A31D1D"/>
          <w:sz w:val="20"/>
        </w:rPr>
        <w:t>lcd1602.h</w:t>
      </w:r>
      <w:r>
        <w:rPr>
          <w:rFonts w:ascii="宋体" w:hAnsi="宋体" w:eastAsia="宋体"/>
          <w:b w:val="0"/>
          <w:sz w:val="21"/>
        </w:rPr>
        <w:t xml:space="preserve"> 把 RW 定在 P2^5，</w:t>
      </w:r>
      <w:r>
        <w:rPr>
          <w:rFonts w:ascii="Consolas" w:hAnsi="Consolas" w:eastAsia="宋体"/>
          <w:b w:val="0"/>
          <w:color w:val="A31D1D"/>
          <w:sz w:val="20"/>
        </w:rPr>
        <w:t>beep.h</w:t>
      </w:r>
      <w:r>
        <w:rPr>
          <w:rFonts w:ascii="宋体" w:hAnsi="宋体" w:eastAsia="宋体"/>
          <w:b w:val="0"/>
          <w:sz w:val="21"/>
        </w:rPr>
        <w:t xml:space="preserve"> 把蜂鸣器也定在 P2^5，两个功能共用同一个引脚。程序能正常工作，是因为 </w:t>
      </w:r>
      <w:r>
        <w:rPr>
          <w:rFonts w:ascii="Consolas" w:hAnsi="Consolas" w:eastAsia="宋体"/>
          <w:b w:val="0"/>
          <w:color w:val="A31D1D"/>
          <w:sz w:val="20"/>
        </w:rPr>
        <w:t>lcd1602_write_cmd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lcd1602_write_data</w:t>
      </w:r>
      <w:r>
        <w:rPr>
          <w:rFonts w:ascii="宋体" w:hAnsi="宋体" w:eastAsia="宋体"/>
          <w:b w:val="0"/>
          <w:sz w:val="21"/>
        </w:rPr>
        <w:t xml:space="preserve"> 每次都先写 </w:t>
      </w:r>
      <w:r>
        <w:rPr>
          <w:rFonts w:ascii="Consolas" w:hAnsi="Consolas" w:eastAsia="宋体"/>
          <w:b w:val="0"/>
          <w:color w:val="A31D1D"/>
          <w:sz w:val="20"/>
        </w:rPr>
        <w:t>LCD1602_RW=0</w:t>
      </w:r>
      <w:r>
        <w:rPr>
          <w:rFonts w:ascii="宋体" w:hAnsi="宋体" w:eastAsia="宋体"/>
          <w:b w:val="0"/>
          <w:sz w:val="21"/>
        </w:rPr>
        <w:t>，而蜂鸣器只在按键那一下翻转这个脚。如果响铃的同时去写液晶，就会把 RW 拉成 1，变成读操作，液晶不响应。</w:t>
      </w:r>
    </w:p>
    <w:p w14:paraId="1ABA181F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14" w:name="_Toc18293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14"/>
    </w:p>
    <w:p w14:paraId="1337918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定义 </w:t>
      </w:r>
      <w:r>
        <w:rPr>
          <w:rFonts w:ascii="Consolas" w:hAnsi="Consolas" w:eastAsia="宋体"/>
          <w:b w:val="0"/>
          <w:color w:val="A31D1D"/>
          <w:sz w:val="20"/>
        </w:rPr>
        <w:t>key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time_buf[9]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>。</w:t>
      </w:r>
    </w:p>
    <w:p w14:paraId="0173A69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lcd1602_init()</w:t>
      </w:r>
      <w:r>
        <w:rPr>
          <w:rFonts w:ascii="宋体" w:hAnsi="宋体" w:eastAsia="宋体"/>
          <w:b w:val="0"/>
          <w:sz w:val="21"/>
        </w:rPr>
        <w:t xml:space="preserve"> 初始化液晶：8 位总线、两行、开显示、清屏。</w:t>
      </w:r>
    </w:p>
    <w:p w14:paraId="25E72DD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Consolas" w:hAnsi="Consolas" w:eastAsia="宋体"/>
          <w:b w:val="0"/>
          <w:color w:val="A31D1D"/>
          <w:sz w:val="20"/>
        </w:rPr>
        <w:t>time0_init()</w:t>
      </w:r>
      <w:r>
        <w:rPr>
          <w:rFonts w:ascii="宋体" w:hAnsi="宋体" w:eastAsia="宋体"/>
          <w:b w:val="0"/>
          <w:sz w:val="21"/>
        </w:rPr>
        <w:t xml:space="preserve"> 配置 10ms 定时器，先不启动。</w:t>
      </w:r>
    </w:p>
    <w:p w14:paraId="3CE8FA8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主循环读按键，K1 翻转 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>，K2 停止并清零，两者都响一声。</w:t>
      </w:r>
    </w:p>
    <w:p w14:paraId="27EBB8E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按 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启动或停止定时器。</w:t>
      </w:r>
    </w:p>
    <w:p w14:paraId="74BE1E6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把分、秒、百分秒拆位后各加 </w:t>
      </w:r>
      <w:r>
        <w:rPr>
          <w:rFonts w:ascii="Consolas" w:hAnsi="Consolas" w:eastAsia="宋体"/>
          <w:b w:val="0"/>
          <w:color w:val="A31D1D"/>
          <w:sz w:val="20"/>
        </w:rPr>
        <w:t>0x30</w:t>
      </w:r>
      <w:r>
        <w:rPr>
          <w:rFonts w:ascii="宋体" w:hAnsi="宋体" w:eastAsia="宋体"/>
          <w:b w:val="0"/>
          <w:sz w:val="21"/>
        </w:rPr>
        <w:t xml:space="preserve"> 变成 ASCII 字符，中间填 </w:t>
      </w:r>
      <w:r>
        <w:rPr>
          <w:rFonts w:ascii="Consolas" w:hAnsi="Consolas" w:eastAsia="宋体"/>
          <w:b w:val="0"/>
          <w:color w:val="A31D1D"/>
          <w:sz w:val="20"/>
        </w:rPr>
        <w:t>'-'</w:t>
      </w:r>
      <w:r>
        <w:rPr>
          <w:rFonts w:ascii="宋体" w:hAnsi="宋体" w:eastAsia="宋体"/>
          <w:b w:val="0"/>
          <w:sz w:val="21"/>
        </w:rPr>
        <w:t xml:space="preserve">，末尾补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>。</w:t>
      </w:r>
    </w:p>
    <w:p w14:paraId="3215402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lcd1602_show_string(0,0,time_buf)</w:t>
      </w:r>
      <w:r>
        <w:rPr>
          <w:rFonts w:ascii="宋体" w:hAnsi="宋体" w:eastAsia="宋体"/>
          <w:b w:val="0"/>
          <w:sz w:val="21"/>
        </w:rPr>
        <w:t xml:space="preserve"> 从第一行第 0 列开始显示这 8 个字符。</w:t>
      </w:r>
    </w:p>
    <w:p w14:paraId="2430A114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回到第 4 步。</w:t>
      </w:r>
    </w:p>
    <w:p w14:paraId="1334360A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15" w:name="_Toc3266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15"/>
    </w:p>
    <w:p w14:paraId="6CB8A1B7">
      <w:pPr>
        <w:keepNext/>
        <w:spacing w:before="220" w:after="80"/>
        <w:outlineLvl w:val="2"/>
      </w:pPr>
      <w:bookmarkStart w:id="316" w:name="_Toc30956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16"/>
    </w:p>
    <w:p w14:paraId="377649F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和上一章结构相同，只把“查段码送 P0”换成了“转 ASCII 送液晶”。</w:t>
      </w:r>
    </w:p>
    <w:p w14:paraId="2F6B5E0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1B37209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实验名称：计时器（LCD1602显示）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实验现象：下载程序后，按下K1键开始计时，再次按下K1键停止计时，按下K2键清零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注意事项：按照LCD1602实验章节插好LCD1602到开发板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"key.h"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"lcd1602.h"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"time.h"</w:t>
      </w:r>
    </w:p>
    <w:p w14:paraId="62BE905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B8FEF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lcd1602.h</w:t>
      </w:r>
      <w:r>
        <w:rPr>
          <w:rFonts w:ascii="宋体" w:hAnsi="宋体" w:eastAsia="宋体"/>
          <w:b w:val="0"/>
          <w:sz w:val="21"/>
        </w:rPr>
        <w:t xml:space="preserve"> 提供三个引脚、数据口宏和三个函数声明；</w:t>
      </w:r>
      <w:r>
        <w:rPr>
          <w:rFonts w:ascii="Consolas" w:hAnsi="Consolas" w:eastAsia="宋体"/>
          <w:b w:val="0"/>
          <w:color w:val="A31D1D"/>
          <w:sz w:val="20"/>
        </w:rPr>
        <w:t>time.h</w:t>
      </w:r>
      <w:r>
        <w:rPr>
          <w:rFonts w:ascii="宋体" w:hAnsi="宋体" w:eastAsia="宋体"/>
          <w:b w:val="0"/>
          <w:sz w:val="21"/>
        </w:rPr>
        <w:t xml:space="preserve"> 提供三个计时变量和定时器函数。</w:t>
      </w:r>
    </w:p>
    <w:p w14:paraId="7CB2E6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注意事项提醒液晶要按方向插好，插反或错位会只亮背光不显字。</w:t>
      </w:r>
    </w:p>
    <w:p w14:paraId="58354A8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段：初始化</w:t>
      </w:r>
    </w:p>
    <w:p w14:paraId="26C58B6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time_buf[9];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time0_init();</w:t>
      </w:r>
    </w:p>
    <w:p w14:paraId="709479B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53396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time_buf[9]</w:t>
      </w:r>
      <w:r>
        <w:rPr>
          <w:rFonts w:ascii="宋体" w:hAnsi="宋体" w:eastAsia="宋体"/>
          <w:b w:val="0"/>
          <w:sz w:val="21"/>
        </w:rPr>
        <w:t xml:space="preserve"> 比上一章的 8 多一个字节，多出来的那个专门放字符串结束符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。液晶显示函数是靠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 判断在哪停的，没有它就会一直往后读内存。</w:t>
      </w:r>
    </w:p>
    <w:p w14:paraId="4EE053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先初始化液晶再初始化定时器，顺序不影响功能，但液晶初始化里有好几毫秒延时，放在前面可以让定时器配置完立刻可用。</w:t>
      </w:r>
    </w:p>
    <w:p w14:paraId="703DAE8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段：按键处理</w:t>
      </w:r>
    </w:p>
    <w:p w14:paraId="029B00F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if(key==KEY1_PRESS)//开始和停止计时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time_flag=!time_flag;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beep_alarm(1000,10);//短暂提示音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if(key==KEY2_PRESS)//清除计时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time0_stop();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gmin=0;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gmsec=0;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beep_alarm(1000,10);//短暂提示音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0991275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F74275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逻辑和第33章完全一样：K1 只改标志，K2 先停表再清零。</w:t>
      </w:r>
    </w:p>
    <w:p w14:paraId="52DD0E0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阻塞的 0.2 秒里定时器照跑，所以按 K1 停止时，实际停止时刻比按下时刻晚一点，误差在 0.2 秒以内。做秒表够用，做精确测量就不行。</w:t>
      </w:r>
    </w:p>
    <w:p w14:paraId="2728DF7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段：启停定时器</w:t>
      </w:r>
    </w:p>
    <w:p w14:paraId="5C90D29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if(time_flag)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time0_start();//开始计时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time0_stop();//停止计时</w:t>
      </w:r>
    </w:p>
    <w:p w14:paraId="68A11CC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time_flag</w:t>
      </w:r>
      <w:r>
        <w:rPr>
          <w:rFonts w:ascii="宋体" w:hAnsi="宋体" w:eastAsia="宋体"/>
          <w:b w:val="0"/>
          <w:sz w:val="21"/>
        </w:rPr>
        <w:t xml:space="preserve"> 是唯一的状态源，启动和停止都从这里走，不会出现“标志说在跑、定时器其实停了”的不一致。</w:t>
      </w:r>
    </w:p>
    <w:p w14:paraId="52D3995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段：数值转 ASCII</w:t>
      </w:r>
    </w:p>
    <w:p w14:paraId="697679B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time_buf[0]=gmin/10+0x30;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time_buf[1]=gmin%10+0x30;//分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time_buf[2]='-';//-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time_buf[3]=gsec/10+0x30;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time_buf[4]=gsec%10+0x30;//秒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time_buf[5]='-';//-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time_buf[6]=gmsec/10+0x30;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time_buf[7]=gmsec%10+0x30;//毫秒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time_buf[8]='\0';</w:t>
      </w:r>
    </w:p>
    <w:p w14:paraId="2791037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1CC92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数字 0~9 加上 </w:t>
      </w:r>
      <w:r>
        <w:rPr>
          <w:rFonts w:ascii="Consolas" w:hAnsi="Consolas" w:eastAsia="宋体"/>
          <w:b w:val="0"/>
          <w:color w:val="A31D1D"/>
          <w:sz w:val="20"/>
        </w:rPr>
        <w:t>0x30</w:t>
      </w:r>
      <w:r>
        <w:rPr>
          <w:rFonts w:ascii="宋体" w:hAnsi="宋体" w:eastAsia="宋体"/>
          <w:b w:val="0"/>
          <w:sz w:val="21"/>
        </w:rPr>
        <w:t xml:space="preserve"> 就是字符 </w:t>
      </w:r>
      <w:r>
        <w:rPr>
          <w:rFonts w:ascii="Consolas" w:hAnsi="Consolas" w:eastAsia="宋体"/>
          <w:b w:val="0"/>
          <w:color w:val="A31D1D"/>
          <w:sz w:val="20"/>
        </w:rPr>
        <w:t>'0'~'9'</w:t>
      </w:r>
      <w:r>
        <w:rPr>
          <w:rFonts w:ascii="宋体" w:hAnsi="宋体" w:eastAsia="宋体"/>
          <w:b w:val="0"/>
          <w:sz w:val="21"/>
        </w:rPr>
        <w:t xml:space="preserve"> 的 ASCII 码。液晶只认字符码，不认二进制数值，所以必须先转换。数码管那边是查段码表，本质一样，都是“数值 → 显示码”。</w:t>
      </w:r>
    </w:p>
    <w:p w14:paraId="1BC985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直接用字符 </w:t>
      </w:r>
      <w:r>
        <w:rPr>
          <w:rFonts w:ascii="Consolas" w:hAnsi="Consolas" w:eastAsia="宋体"/>
          <w:b w:val="0"/>
          <w:color w:val="A31D1D"/>
          <w:sz w:val="20"/>
        </w:rPr>
        <w:t>'-'</w:t>
      </w:r>
      <w:r>
        <w:rPr>
          <w:rFonts w:ascii="宋体" w:hAnsi="宋体" w:eastAsia="宋体"/>
          <w:b w:val="0"/>
          <w:sz w:val="21"/>
        </w:rPr>
        <w:t xml:space="preserve"> 而不是写 </w:t>
      </w:r>
      <w:r>
        <w:rPr>
          <w:rFonts w:ascii="Consolas" w:hAnsi="Consolas" w:eastAsia="宋体"/>
          <w:b w:val="0"/>
          <w:color w:val="A31D1D"/>
          <w:sz w:val="20"/>
        </w:rPr>
        <w:t>0x2D</w:t>
      </w:r>
      <w:r>
        <w:rPr>
          <w:rFonts w:ascii="宋体" w:hAnsi="宋体" w:eastAsia="宋体"/>
          <w:b w:val="0"/>
          <w:sz w:val="21"/>
        </w:rPr>
        <w:t>，可读性更好，编译器会自己换成 ASCII 码。</w:t>
      </w:r>
    </w:p>
    <w:p w14:paraId="6B5172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time_buf[8]='\0'</w:t>
      </w:r>
      <w:r>
        <w:rPr>
          <w:rFonts w:ascii="宋体" w:hAnsi="宋体" w:eastAsia="宋体"/>
          <w:b w:val="0"/>
          <w:sz w:val="21"/>
        </w:rPr>
        <w:t xml:space="preserve"> 是字符串结束标志，必须有。少了它，</w:t>
      </w:r>
      <w:r>
        <w:rPr>
          <w:rFonts w:ascii="Consolas" w:hAnsi="Consolas" w:eastAsia="宋体"/>
          <w:b w:val="0"/>
          <w:color w:val="A31D1D"/>
          <w:sz w:val="20"/>
        </w:rPr>
        <w:t>lcd1602_show_string</w:t>
      </w:r>
      <w:r>
        <w:rPr>
          <w:rFonts w:ascii="宋体" w:hAnsi="宋体" w:eastAsia="宋体"/>
          <w:b w:val="0"/>
          <w:sz w:val="21"/>
        </w:rPr>
        <w:t xml:space="preserve"> 会一直往后写，直到碰巧遇到 0。</w:t>
      </w:r>
    </w:p>
    <w:p w14:paraId="7392C7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注释里的“毫秒”仍然不准确，</w:t>
      </w:r>
      <w:r>
        <w:rPr>
          <w:rFonts w:ascii="Consolas" w:hAnsi="Consolas" w:eastAsia="宋体"/>
          <w:b w:val="0"/>
          <w:color w:val="A31D1D"/>
          <w:sz w:val="20"/>
        </w:rPr>
        <w:t>gmsec</w:t>
      </w:r>
      <w:r>
        <w:rPr>
          <w:rFonts w:ascii="宋体" w:hAnsi="宋体" w:eastAsia="宋体"/>
          <w:b w:val="0"/>
          <w:sz w:val="21"/>
        </w:rPr>
        <w:t xml:space="preserve"> 是 10ms 计数，最后两位是 1/100 秒。</w:t>
      </w:r>
    </w:p>
    <w:p w14:paraId="17B9C36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段：显示</w:t>
      </w:r>
    </w:p>
    <w:p w14:paraId="727AEC5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lcd1602_show_string(0,0,time_buf);//显示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7D8FC2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74487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 </w:t>
      </w:r>
      <w:r>
        <w:rPr>
          <w:rFonts w:ascii="Consolas" w:hAnsi="Consolas" w:eastAsia="宋体"/>
          <w:b w:val="0"/>
          <w:color w:val="A31D1D"/>
          <w:sz w:val="20"/>
        </w:rPr>
        <w:t>(0,0)</w:t>
      </w:r>
      <w:r>
        <w:rPr>
          <w:rFonts w:ascii="宋体" w:hAnsi="宋体" w:eastAsia="宋体"/>
          <w:b w:val="0"/>
          <w:sz w:val="21"/>
        </w:rPr>
        <w:t xml:space="preserve"> 表示第一行、第 0 列。液晶第一行的地址是 </w:t>
      </w:r>
      <w:r>
        <w:rPr>
          <w:rFonts w:ascii="Consolas" w:hAnsi="Consolas" w:eastAsia="宋体"/>
          <w:b w:val="0"/>
          <w:color w:val="A31D1D"/>
          <w:sz w:val="20"/>
        </w:rPr>
        <w:t>0x80+列号</w:t>
      </w:r>
      <w:r>
        <w:rPr>
          <w:rFonts w:ascii="宋体" w:hAnsi="宋体" w:eastAsia="宋体"/>
          <w:b w:val="0"/>
          <w:sz w:val="21"/>
        </w:rPr>
        <w:t>，函数内部会自己加。</w:t>
      </w:r>
    </w:p>
    <w:p w14:paraId="146C030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每轮都把 8 个字符重新写一遍，位置固定，所以数字变了也不会留下旧字符。代价是每个字符要先发一条定位指令再发一条数据，每条都带 1ms 延时，一个字符约 4ms，8 个字符约 30ms，主循环稍慢，但按键完全感觉不到。</w:t>
      </w:r>
    </w:p>
    <w:p w14:paraId="68E85D9D">
      <w:pPr>
        <w:keepNext/>
        <w:spacing w:before="220" w:after="80"/>
        <w:outlineLvl w:val="2"/>
      </w:pPr>
      <w:bookmarkStart w:id="317" w:name="_Toc1071"/>
      <w:r>
        <w:rPr>
          <w:rFonts w:ascii="微软雅黑" w:hAnsi="微软雅黑" w:eastAsia="微软雅黑"/>
          <w:b/>
          <w:color w:val="1F2D3D"/>
          <w:sz w:val="24"/>
        </w:rPr>
        <w:t>2. lcd1602.c（液晶驱动）</w:t>
      </w:r>
      <w:bookmarkEnd w:id="317"/>
    </w:p>
    <w:p w14:paraId="3DA75DF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职责：用 8 位数据口、三根控制线，按 1602 的时序写命令和写数据。完整讲解见第30章，这里按本项目实际调用讲。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D61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4D5844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2CA0290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ECC2B0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什么时候被调用</w:t>
            </w:r>
          </w:p>
        </w:tc>
      </w:tr>
      <w:tr w14:paraId="1D407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BF2E05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lcd1602_write_cmd</w:t>
            </w:r>
          </w:p>
        </w:tc>
        <w:tc>
          <w:tcPr>
            <w:tcW w:w="3175" w:type="dxa"/>
          </w:tcPr>
          <w:p w14:paraId="0773BE9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写指令（RS=0）</w:t>
            </w:r>
          </w:p>
        </w:tc>
        <w:tc>
          <w:tcPr>
            <w:tcW w:w="3175" w:type="dxa"/>
          </w:tcPr>
          <w:p w14:paraId="084F6D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初始化、清屏、定位</w:t>
            </w:r>
          </w:p>
        </w:tc>
      </w:tr>
      <w:tr w14:paraId="28514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778104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lcd1602_write_data</w:t>
            </w:r>
          </w:p>
        </w:tc>
        <w:tc>
          <w:tcPr>
            <w:tcW w:w="3175" w:type="dxa"/>
          </w:tcPr>
          <w:p w14:paraId="312D1E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写数据（RS=1）</w:t>
            </w:r>
          </w:p>
        </w:tc>
        <w:tc>
          <w:tcPr>
            <w:tcW w:w="3175" w:type="dxa"/>
          </w:tcPr>
          <w:p w14:paraId="67CC50E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显示每个字符</w:t>
            </w:r>
          </w:p>
        </w:tc>
      </w:tr>
      <w:tr w14:paraId="567BD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74D245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lcd1602_init</w:t>
            </w:r>
          </w:p>
        </w:tc>
        <w:tc>
          <w:tcPr>
            <w:tcW w:w="3175" w:type="dxa"/>
          </w:tcPr>
          <w:p w14:paraId="209C98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四条初始化指令</w:t>
            </w:r>
          </w:p>
        </w:tc>
        <w:tc>
          <w:tcPr>
            <w:tcW w:w="3175" w:type="dxa"/>
          </w:tcPr>
          <w:p w14:paraId="4EE28F2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</w:t>
            </w:r>
          </w:p>
        </w:tc>
      </w:tr>
      <w:tr w14:paraId="32215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34254A7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lcd1602_clear</w:t>
            </w:r>
          </w:p>
        </w:tc>
        <w:tc>
          <w:tcPr>
            <w:tcW w:w="3175" w:type="dxa"/>
          </w:tcPr>
          <w:p w14:paraId="13DB6F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清屏</w:t>
            </w:r>
          </w:p>
        </w:tc>
        <w:tc>
          <w:tcPr>
            <w:tcW w:w="3175" w:type="dxa"/>
          </w:tcPr>
          <w:p w14:paraId="15D081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本章未直接调用</w:t>
            </w:r>
          </w:p>
        </w:tc>
      </w:tr>
      <w:tr w14:paraId="4652A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85FDCA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lcd1602_show_string</w:t>
            </w:r>
          </w:p>
        </w:tc>
        <w:tc>
          <w:tcPr>
            <w:tcW w:w="3175" w:type="dxa"/>
          </w:tcPr>
          <w:p w14:paraId="0395F6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从 (x,y) 开始显示字符串</w:t>
            </w:r>
          </w:p>
        </w:tc>
        <w:tc>
          <w:tcPr>
            <w:tcW w:w="3175" w:type="dxa"/>
          </w:tcPr>
          <w:p w14:paraId="6E3ABA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每轮一次</w:t>
            </w:r>
          </w:p>
        </w:tc>
      </w:tr>
    </w:tbl>
    <w:p w14:paraId="7BC907A8">
      <w:pPr>
        <w:spacing w:after="40"/>
      </w:pPr>
    </w:p>
    <w:p w14:paraId="3391D74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写命令与写数据</w:t>
      </w:r>
    </w:p>
    <w:p w14:paraId="5DAA139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lcd1602_write_cmd(u8 cmd)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LCD1602_RS=0;//选择命令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LCD1602_DATAPORT=cmd;//准备命令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EAB345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LCD1602_RS=1;//选择数据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LCD1602_DATAPORT=dat;//准备数据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84B723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F41EDE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两个函数只差 </w:t>
      </w:r>
      <w:r>
        <w:rPr>
          <w:rFonts w:ascii="Consolas" w:hAnsi="Consolas" w:eastAsia="宋体"/>
          <w:b w:val="0"/>
          <w:color w:val="A31D1D"/>
          <w:sz w:val="20"/>
        </w:rPr>
        <w:t>RS</w:t>
      </w:r>
      <w:r>
        <w:rPr>
          <w:rFonts w:ascii="宋体" w:hAnsi="宋体" w:eastAsia="宋体"/>
          <w:b w:val="0"/>
          <w:sz w:val="21"/>
        </w:rPr>
        <w:t>：RS=0 表示发的是指令（清屏、定位、开关显示），RS=1 表示发的是要显示的字符。</w:t>
      </w:r>
    </w:p>
    <w:p w14:paraId="63A0835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RW=0</w:t>
      </w:r>
      <w:r>
        <w:rPr>
          <w:rFonts w:ascii="宋体" w:hAnsi="宋体" w:eastAsia="宋体"/>
          <w:b w:val="0"/>
          <w:sz w:val="21"/>
        </w:rPr>
        <w:t xml:space="preserve"> 是写方向。因为 RW 和蜂鸣器共用 P2^5，这一句同时保证蜂鸣器不会把液晶带到读状态。</w:t>
      </w:r>
    </w:p>
    <w:p w14:paraId="4472D7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1602 在 E 的下降沿锁存数据，所以顺序是：先摆好 RS/RW/D0~D7，再把 E 拉高，最后拉低。代码里 E 先清 0 是为了保证一定有一个完整的上升沿。</w:t>
      </w:r>
    </w:p>
    <w:p w14:paraId="538AF38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每个动作后 </w:t>
      </w:r>
      <w:r>
        <w:rPr>
          <w:rFonts w:ascii="Consolas" w:hAnsi="Consolas" w:eastAsia="宋体"/>
          <w:b w:val="0"/>
          <w:color w:val="A31D1D"/>
          <w:sz w:val="20"/>
        </w:rPr>
        <w:t>delay_ms(1)</w:t>
      </w:r>
      <w:r>
        <w:rPr>
          <w:rFonts w:ascii="宋体" w:hAnsi="宋体" w:eastAsia="宋体"/>
          <w:b w:val="0"/>
          <w:sz w:val="21"/>
        </w:rPr>
        <w:t xml:space="preserve"> 是等液晶内部处理完。1602 大部分指令几十微秒就够，1ms 是留足余量的写法，代价是慢。</w:t>
      </w:r>
    </w:p>
    <w:p w14:paraId="034332C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头文件里只声明了 </w:t>
      </w:r>
      <w:r>
        <w:rPr>
          <w:rFonts w:ascii="Consolas" w:hAnsi="Consolas" w:eastAsia="宋体"/>
          <w:b w:val="0"/>
          <w:color w:val="A31D1D"/>
          <w:sz w:val="20"/>
        </w:rPr>
        <w:t>init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clear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，这两个底层函数没有声明。本章只在 .c 内部用，所以不报错；下一章要在 main 里直接调用，就得自己补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声明。</w:t>
      </w:r>
    </w:p>
    <w:p w14:paraId="0BD108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驱动里用 </w:t>
      </w:r>
      <w:r>
        <w:rPr>
          <w:rFonts w:ascii="Consolas" w:hAnsi="Consolas" w:eastAsia="宋体"/>
          <w:b w:val="0"/>
          <w:color w:val="A31D1D"/>
          <w:sz w:val="20"/>
        </w:rPr>
        <w:t>#if (LCD1602_4OR8_DATA_INTERFACE==0)</w:t>
      </w:r>
      <w:r>
        <w:rPr>
          <w:rFonts w:ascii="宋体" w:hAnsi="宋体" w:eastAsia="宋体"/>
          <w:b w:val="0"/>
          <w:sz w:val="21"/>
        </w:rPr>
        <w:t xml:space="preserve"> 把每个函数分成两套实现：宏为 0 走 8 位，为 1 走 4 位（分两次发高 4 位和低 4 位）。本项目的宏是 0，所以 4 位那套代码编译时被裁掉，不用管。</w:t>
      </w:r>
    </w:p>
    <w:p w14:paraId="18D0313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初始化</w:t>
      </w:r>
    </w:p>
    <w:p w14:paraId="692F200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lcd1602_write_cmd(0x38);//数据总线8位，显示2行，5*7点阵/字符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lcd1602_write_cmd(0x0c);//显示功能开，无光标，光标闪烁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lcd1602_write_cmd(0x06);//写入新数据后光标右移，显示屏不移动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lcd1602_write_cmd(0x01);//清屏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5DEF24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99BE94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0x38</w:t>
      </w:r>
      <w:r>
        <w:rPr>
          <w:rFonts w:ascii="宋体" w:hAnsi="宋体" w:eastAsia="宋体"/>
          <w:b w:val="0"/>
          <w:sz w:val="21"/>
        </w:rPr>
        <w:t>：0011 1000，DL=1 选 8 位总线，N=1 选两行显示，F=0 选 5×7 点阵。这句必须和硬件接法一致，板上是 8 根数据线全接。</w:t>
      </w:r>
    </w:p>
    <w:p w14:paraId="0C1673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：0000 1100，D=1 开显示，C=0 关光标，B=0 关闪烁。注释写“光标闪烁”是错的，0x0C 恰好是把光标和闪烁都关掉。想要光标闪烁应该写 </w:t>
      </w:r>
      <w:r>
        <w:rPr>
          <w:rFonts w:ascii="Consolas" w:hAnsi="Consolas" w:eastAsia="宋体"/>
          <w:b w:val="0"/>
          <w:color w:val="A31D1D"/>
          <w:sz w:val="20"/>
        </w:rPr>
        <w:t>0x0f</w:t>
      </w:r>
      <w:r>
        <w:rPr>
          <w:rFonts w:ascii="宋体" w:hAnsi="宋体" w:eastAsia="宋体"/>
          <w:b w:val="0"/>
          <w:sz w:val="21"/>
        </w:rPr>
        <w:t>。</w:t>
      </w:r>
    </w:p>
    <w:p w14:paraId="42AFF77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>：0000 0110，I/D=1 写入后地址加 1，S=0 屏幕不移动。所以连续写字符会从左往右排。</w:t>
      </w:r>
    </w:p>
    <w:p w14:paraId="14A438F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清屏并把地址计数器归 0，执行时间比较长，所以放在最后。</w:t>
      </w:r>
    </w:p>
    <w:p w14:paraId="4FDE650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整个初始化没有按手册等 15ms 上电延时，靠前面几条指令里的 1ms 延时凑，实际能工作，但严格来说不够规范。</w:t>
      </w:r>
    </w:p>
    <w:p w14:paraId="2466AAA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显示字符串</w:t>
      </w:r>
    </w:p>
    <w:p w14:paraId="5574CB5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lcd1602_show_string(u8 x,u8 y,u8 *str)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if(y&gt;1||x&gt;15)return;//行列参数不对则强制退出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if(y&lt;1) //第1行显示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while(*str!='\0')//字符串是以'\0'结尾，只要前面有内容就显示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if(i&lt;16-x)//如果字符长度超过第一行显示范围，则在第二行继续显示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lcd1602_write_cmd(0x80+i+x);//第一行显示地址设置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lcd1602_write_cmd(0x40+0x80+i+x-16);//第二行显示地址设置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lcd1602_write_data(*str);//显示内容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str++;//指针递增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70EB69D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D48C1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开头检查 </w:t>
      </w:r>
      <w:r>
        <w:rPr>
          <w:rFonts w:ascii="Consolas" w:hAnsi="Consolas" w:eastAsia="宋体"/>
          <w:b w:val="0"/>
          <w:color w:val="A31D1D"/>
          <w:sz w:val="20"/>
        </w:rPr>
        <w:t>y&gt;1||x&gt;15</w:t>
      </w:r>
      <w:r>
        <w:rPr>
          <w:rFonts w:ascii="宋体" w:hAnsi="宋体" w:eastAsia="宋体"/>
          <w:b w:val="0"/>
          <w:sz w:val="21"/>
        </w:rPr>
        <w:t>，越界直接返回，防止把地址写到奇怪的地方。</w:t>
      </w:r>
    </w:p>
    <w:p w14:paraId="274988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第一行 DDRAM 地址是 </w:t>
      </w:r>
      <w:r>
        <w:rPr>
          <w:rFonts w:ascii="Consolas" w:hAnsi="Consolas" w:eastAsia="宋体"/>
          <w:b w:val="0"/>
          <w:color w:val="A31D1D"/>
          <w:sz w:val="20"/>
        </w:rPr>
        <w:t>0x00~0x0F</w:t>
      </w:r>
      <w:r>
        <w:rPr>
          <w:rFonts w:ascii="宋体" w:hAnsi="宋体" w:eastAsia="宋体"/>
          <w:b w:val="0"/>
          <w:sz w:val="21"/>
        </w:rPr>
        <w:t xml:space="preserve">，写指令时要加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，所以是 </w:t>
      </w:r>
      <w:r>
        <w:rPr>
          <w:rFonts w:ascii="Consolas" w:hAnsi="Consolas" w:eastAsia="宋体"/>
          <w:b w:val="0"/>
          <w:color w:val="A31D1D"/>
          <w:sz w:val="20"/>
        </w:rPr>
        <w:t>0x80+列号</w:t>
      </w:r>
      <w:r>
        <w:rPr>
          <w:rFonts w:ascii="宋体" w:hAnsi="宋体" w:eastAsia="宋体"/>
          <w:b w:val="0"/>
          <w:sz w:val="21"/>
        </w:rPr>
        <w:t>。</w:t>
      </w:r>
    </w:p>
    <w:p w14:paraId="2458E2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第二行地址是 </w:t>
      </w:r>
      <w:r>
        <w:rPr>
          <w:rFonts w:ascii="Consolas" w:hAnsi="Consolas" w:eastAsia="宋体"/>
          <w:b w:val="0"/>
          <w:color w:val="A31D1D"/>
          <w:sz w:val="20"/>
        </w:rPr>
        <w:t>0x40~0x4F</w:t>
      </w:r>
      <w:r>
        <w:rPr>
          <w:rFonts w:ascii="宋体" w:hAnsi="宋体" w:eastAsia="宋体"/>
          <w:b w:val="0"/>
          <w:sz w:val="21"/>
        </w:rPr>
        <w:t xml:space="preserve">，所以是 </w:t>
      </w:r>
      <w:r>
        <w:rPr>
          <w:rFonts w:ascii="Consolas" w:hAnsi="Consolas" w:eastAsia="宋体"/>
          <w:b w:val="0"/>
          <w:color w:val="A31D1D"/>
          <w:sz w:val="20"/>
        </w:rPr>
        <w:t>0x80+0x40+列号</w:t>
      </w:r>
      <w:r>
        <w:rPr>
          <w:rFonts w:ascii="宋体" w:hAnsi="宋体" w:eastAsia="宋体"/>
          <w:b w:val="0"/>
          <w:sz w:val="21"/>
        </w:rPr>
        <w:t>。</w:t>
      </w:r>
    </w:p>
    <w:p w14:paraId="16249A5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i&lt;16-x</w:t>
      </w:r>
      <w:r>
        <w:rPr>
          <w:rFonts w:ascii="宋体" w:hAnsi="宋体" w:eastAsia="宋体"/>
          <w:b w:val="0"/>
          <w:sz w:val="21"/>
        </w:rPr>
        <w:t xml:space="preserve"> 用来判断这一行还剩几列。超出的字符不会丢，而是绕到另一行的开头继续写。本项目只显示 8 个字符，用不到绕行逻辑。</w:t>
      </w:r>
    </w:p>
    <w:p w14:paraId="2AF21FB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每写一个字符都重新发一次定位指令，而不是靠地址自动加 1 连写。这样慢一些，但位置绝对可控，不会因为中间写过别的东西而错位。</w:t>
      </w:r>
    </w:p>
    <w:p w14:paraId="4CBF5BE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第二行的分支与第一行对称，只是起始地址换成 </w:t>
      </w:r>
      <w:r>
        <w:rPr>
          <w:rFonts w:ascii="Consolas" w:hAnsi="Consolas" w:eastAsia="宋体"/>
          <w:b w:val="0"/>
          <w:color w:val="A31D1D"/>
          <w:sz w:val="20"/>
        </w:rPr>
        <w:t>0x80+0x40</w:t>
      </w:r>
      <w:r>
        <w:rPr>
          <w:rFonts w:ascii="宋体" w:hAnsi="宋体" w:eastAsia="宋体"/>
          <w:b w:val="0"/>
          <w:sz w:val="21"/>
        </w:rPr>
        <w:t>，超出后绕回第一行。本项目只用第一行，不再重复。</w:t>
      </w:r>
    </w:p>
    <w:p w14:paraId="7C330282">
      <w:pPr>
        <w:keepNext/>
        <w:spacing w:before="220" w:after="80"/>
        <w:outlineLvl w:val="2"/>
      </w:pPr>
      <w:bookmarkStart w:id="318" w:name="_Toc10072"/>
      <w:r>
        <w:rPr>
          <w:rFonts w:ascii="微软雅黑" w:hAnsi="微软雅黑" w:eastAsia="微软雅黑"/>
          <w:b/>
          <w:color w:val="1F2D3D"/>
          <w:sz w:val="24"/>
        </w:rPr>
        <w:t>3. time.c / key.c / beep.c（复用模块）</w:t>
      </w:r>
      <w:bookmarkEnd w:id="318"/>
    </w:p>
    <w:p w14:paraId="007FAB4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这三个文件和上一章完全相同，完整讲解见第33章、第08章、第05章。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DDB6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10DB61C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316EB27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3F4B06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51AF5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52CFDF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time0_init</w:t>
            </w:r>
          </w:p>
        </w:tc>
        <w:tc>
          <w:tcPr>
            <w:tcW w:w="3175" w:type="dxa"/>
          </w:tcPr>
          <w:p w14:paraId="532C3CA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10ms 定时中断，先不启动</w:t>
            </w:r>
          </w:p>
        </w:tc>
        <w:tc>
          <w:tcPr>
            <w:tcW w:w="3175" w:type="dxa"/>
          </w:tcPr>
          <w:p w14:paraId="52C0B1C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</w:t>
            </w:r>
          </w:p>
        </w:tc>
      </w:tr>
      <w:tr w14:paraId="65836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0AAC09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time0_start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time0_stop</w:t>
            </w:r>
          </w:p>
        </w:tc>
        <w:tc>
          <w:tcPr>
            <w:tcW w:w="3175" w:type="dxa"/>
          </w:tcPr>
          <w:p w14:paraId="2E17FF2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启停定时器</w:t>
            </w:r>
          </w:p>
        </w:tc>
        <w:tc>
          <w:tcPr>
            <w:tcW w:w="3175" w:type="dxa"/>
          </w:tcPr>
          <w:p w14:paraId="1DD4029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每轮按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time_flag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调用</w:t>
            </w:r>
          </w:p>
        </w:tc>
      </w:tr>
      <w:tr w14:paraId="3D3AC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CD735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</w:t>
            </w:r>
          </w:p>
        </w:tc>
        <w:tc>
          <w:tcPr>
            <w:tcW w:w="3175" w:type="dxa"/>
          </w:tcPr>
          <w:p w14:paraId="092A35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中断里累加分/秒/百分秒</w:t>
            </w:r>
          </w:p>
        </w:tc>
        <w:tc>
          <w:tcPr>
            <w:tcW w:w="3175" w:type="dxa"/>
          </w:tcPr>
          <w:p w14:paraId="0D8F54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 10ms 一次</w:t>
            </w:r>
          </w:p>
        </w:tc>
      </w:tr>
      <w:tr w14:paraId="7C2BE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B09920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</w:t>
            </w:r>
          </w:p>
        </w:tc>
        <w:tc>
          <w:tcPr>
            <w:tcW w:w="3175" w:type="dxa"/>
          </w:tcPr>
          <w:p w14:paraId="0D6DC7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扫描 K1、K2</w:t>
            </w:r>
          </w:p>
        </w:tc>
        <w:tc>
          <w:tcPr>
            <w:tcW w:w="3175" w:type="dxa"/>
          </w:tcPr>
          <w:p w14:paraId="4F98A0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key_scan(0)</w:t>
            </w:r>
          </w:p>
        </w:tc>
      </w:tr>
      <w:tr w14:paraId="0E10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B6C5E6E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</w:p>
        </w:tc>
        <w:tc>
          <w:tcPr>
            <w:tcW w:w="3175" w:type="dxa"/>
          </w:tcPr>
          <w:p w14:paraId="78EFDA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按键提示音</w:t>
            </w:r>
          </w:p>
        </w:tc>
        <w:tc>
          <w:tcPr>
            <w:tcW w:w="3175" w:type="dxa"/>
          </w:tcPr>
          <w:p w14:paraId="3E7256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每次按键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(1000,10)</w:t>
            </w:r>
          </w:p>
        </w:tc>
      </w:tr>
    </w:tbl>
    <w:p w14:paraId="35115ECE">
      <w:pPr>
        <w:spacing w:after="40"/>
      </w:pPr>
    </w:p>
    <w:p w14:paraId="1E06ABA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解释：计时部分和显示部分完全解耦。换成液晶，只改了主循环里“怎么把三个变量变成看得见的东西”，中断和按键一行没动。这就是分层写程序的好处。</w:t>
      </w:r>
    </w:p>
    <w:p w14:paraId="6234A14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19" w:name="_Toc472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19"/>
    </w:p>
    <w:p w14:paraId="53671C7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液晶认的是 ASCII 码，数字要 </w:t>
      </w:r>
      <w:r>
        <w:rPr>
          <w:rFonts w:ascii="Consolas" w:hAnsi="Consolas" w:eastAsia="宋体"/>
          <w:b w:val="0"/>
          <w:color w:val="A31D1D"/>
          <w:sz w:val="20"/>
        </w:rPr>
        <w:t>+0x30</w:t>
      </w:r>
      <w:r>
        <w:rPr>
          <w:rFonts w:ascii="宋体" w:hAnsi="宋体" w:eastAsia="宋体"/>
          <w:b w:val="0"/>
          <w:sz w:val="21"/>
        </w:rPr>
        <w:t xml:space="preserve"> 才变成字符；数码管认的是段码，两者别混。</w:t>
      </w:r>
    </w:p>
    <w:p w14:paraId="7D1514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字符串必须以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 结尾，</w:t>
      </w:r>
      <w:r>
        <w:rPr>
          <w:rFonts w:ascii="Consolas" w:hAnsi="Consolas" w:eastAsia="宋体"/>
          <w:b w:val="0"/>
          <w:color w:val="A31D1D"/>
          <w:sz w:val="20"/>
        </w:rPr>
        <w:t>time_buf</w:t>
      </w:r>
      <w:r>
        <w:rPr>
          <w:rFonts w:ascii="宋体" w:hAnsi="宋体" w:eastAsia="宋体"/>
          <w:b w:val="0"/>
          <w:sz w:val="21"/>
        </w:rPr>
        <w:t xml:space="preserve"> 要比重显示字符数多留 1 字节。</w:t>
      </w:r>
    </w:p>
    <w:p w14:paraId="70953BC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0x80+列号</w:t>
      </w:r>
      <w:r>
        <w:rPr>
          <w:rFonts w:ascii="宋体" w:hAnsi="宋体" w:eastAsia="宋体"/>
          <w:b w:val="0"/>
          <w:sz w:val="21"/>
        </w:rPr>
        <w:t xml:space="preserve"> 是第一行地址，</w:t>
      </w:r>
      <w:r>
        <w:rPr>
          <w:rFonts w:ascii="Consolas" w:hAnsi="Consolas" w:eastAsia="宋体"/>
          <w:b w:val="0"/>
          <w:color w:val="A31D1D"/>
          <w:sz w:val="20"/>
        </w:rPr>
        <w:t>0x80+0x40+列号</w:t>
      </w:r>
      <w:r>
        <w:rPr>
          <w:rFonts w:ascii="宋体" w:hAnsi="宋体" w:eastAsia="宋体"/>
          <w:b w:val="0"/>
          <w:sz w:val="21"/>
        </w:rPr>
        <w:t xml:space="preserve"> 是第二行地址，写错就跑到另一行。</w:t>
      </w:r>
    </w:p>
    <w:p w14:paraId="0721AA1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lcd1602_init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 是“开显示、关光标、关闪烁”，注释写的“光标闪烁”不对。</w:t>
      </w:r>
    </w:p>
    <w:p w14:paraId="49D78A2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蜂鸣器和液晶 RW 都在 P2^5：写液晶前必须 </w:t>
      </w:r>
      <w:r>
        <w:rPr>
          <w:rFonts w:ascii="Consolas" w:hAnsi="Consolas" w:eastAsia="宋体"/>
          <w:b w:val="0"/>
          <w:color w:val="A31D1D"/>
          <w:sz w:val="20"/>
        </w:rPr>
        <w:t>RW=0</w:t>
      </w:r>
      <w:r>
        <w:rPr>
          <w:rFonts w:ascii="宋体" w:hAnsi="宋体" w:eastAsia="宋体"/>
          <w:b w:val="0"/>
          <w:sz w:val="21"/>
        </w:rPr>
        <w:t>，响铃时不要同时写液晶。</w:t>
      </w:r>
    </w:p>
    <w:p w14:paraId="0E4D407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定时器算时间和液晶刷显示互不干扰，改显示方式不用动计时代码。</w:t>
      </w:r>
    </w:p>
    <w:p w14:paraId="7691ED0D">
      <w:pPr>
        <w:keepNext/>
        <w:pageBreakBefore/>
        <w:spacing w:before="0" w:after="200"/>
        <w:outlineLvl w:val="0"/>
      </w:pPr>
      <w:bookmarkStart w:id="320" w:name="ch35"/>
      <w:bookmarkStart w:id="321" w:name="_Toc10494"/>
      <w:r>
        <w:rPr>
          <w:rFonts w:ascii="微软雅黑" w:hAnsi="微软雅黑" w:eastAsia="微软雅黑"/>
          <w:b/>
          <w:color w:val="1F2D3D"/>
          <w:sz w:val="44"/>
        </w:rPr>
        <w:t>第35章 LCD1602滚动显示</w:t>
      </w:r>
      <w:bookmarkEnd w:id="320"/>
      <w:bookmarkEnd w:id="321"/>
    </w:p>
    <w:p w14:paraId="7D78063B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D:\51\新实验HEX合集\4-LCD1602滚动显示\4-LCD1602滚动显示.hex</w:t>
      </w:r>
    </w:p>
    <w:p w14:paraId="4F1868EB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用“进入模式 0x07 + 反复写第一行”让整屏文字自己走起来，做成滚动字幕。</w:t>
      </w:r>
    </w:p>
    <w:p w14:paraId="2023EAA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22" w:name="_Toc7341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22"/>
    </w:p>
    <w:p w14:paraId="1EB32A4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插好 LCD1602 后下载程序。上电第一行显示 </w:t>
      </w:r>
      <w:r>
        <w:rPr>
          <w:rFonts w:ascii="Consolas" w:hAnsi="Consolas" w:eastAsia="宋体"/>
          <w:b w:val="0"/>
          <w:color w:val="A31D1D"/>
          <w:sz w:val="20"/>
        </w:rPr>
        <w:t xml:space="preserve"> Hello World... </w:t>
      </w:r>
      <w:r>
        <w:rPr>
          <w:rFonts w:ascii="宋体" w:hAnsi="宋体" w:eastAsia="宋体"/>
          <w:b w:val="0"/>
          <w:sz w:val="21"/>
        </w:rPr>
        <w:t xml:space="preserve">，第二行显示 </w:t>
      </w:r>
      <w:r>
        <w:rPr>
          <w:rFonts w:ascii="Consolas" w:hAnsi="Consolas" w:eastAsia="宋体"/>
          <w:b w:val="0"/>
          <w:color w:val="A31D1D"/>
          <w:sz w:val="20"/>
        </w:rPr>
        <w:t>welcome to the world of mcu</w:t>
      </w:r>
      <w:r>
        <w:rPr>
          <w:rFonts w:ascii="宋体" w:hAnsi="宋体" w:eastAsia="宋体"/>
          <w:b w:val="0"/>
          <w:sz w:val="21"/>
        </w:rPr>
        <w:t xml:space="preserve"> 的前半截（一行只有 16 列，后面看不全）。紧接着文字开始一格一格地移动，大约每 0.5 秒挪一格，第一行像跑马灯一样循环滚动，第二行的内容也跟着整屏一起被拖动。</w:t>
      </w:r>
    </w:p>
    <w:p w14:paraId="661F097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23" w:name="_Toc793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23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7E30D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99A7D99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33718AD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3D4D71E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6BA1895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8B7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14835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LCD1602_RS</w:t>
            </w:r>
          </w:p>
        </w:tc>
        <w:tc>
          <w:tcPr>
            <w:tcW w:w="2381" w:type="dxa"/>
          </w:tcPr>
          <w:p w14:paraId="04F4D83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P2^6</w:t>
            </w:r>
          </w:p>
        </w:tc>
        <w:tc>
          <w:tcPr>
            <w:tcW w:w="2381" w:type="dxa"/>
          </w:tcPr>
          <w:p w14:paraId="0AB8E2B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RS</w:t>
            </w:r>
          </w:p>
        </w:tc>
        <w:tc>
          <w:tcPr>
            <w:tcW w:w="2381" w:type="dxa"/>
          </w:tcPr>
          <w:p w14:paraId="405A112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LCD1602_RS=P2^6</w:t>
            </w:r>
          </w:p>
        </w:tc>
      </w:tr>
      <w:tr w14:paraId="40186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F8CD5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LCD1602_RW</w:t>
            </w:r>
          </w:p>
        </w:tc>
        <w:tc>
          <w:tcPr>
            <w:tcW w:w="2381" w:type="dxa"/>
          </w:tcPr>
          <w:p w14:paraId="36778AF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691EA47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RW</w:t>
            </w:r>
          </w:p>
        </w:tc>
        <w:tc>
          <w:tcPr>
            <w:tcW w:w="2381" w:type="dxa"/>
          </w:tcPr>
          <w:p w14:paraId="48084AA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LCD1602_RW=P2^5</w:t>
            </w:r>
            <w:r>
              <w:rPr>
                <w:rFonts w:ascii="宋体" w:hAnsi="宋体" w:eastAsia="宋体"/>
                <w:b w:val="0"/>
                <w:sz w:val="18"/>
              </w:rPr>
              <w:t>，驱动里固定写 0</w:t>
            </w:r>
          </w:p>
        </w:tc>
      </w:tr>
      <w:tr w14:paraId="74623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9CD1E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LCD1602_E</w:t>
            </w:r>
          </w:p>
        </w:tc>
        <w:tc>
          <w:tcPr>
            <w:tcW w:w="2381" w:type="dxa"/>
          </w:tcPr>
          <w:p w14:paraId="5333A2D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P2^7</w:t>
            </w:r>
          </w:p>
        </w:tc>
        <w:tc>
          <w:tcPr>
            <w:tcW w:w="2381" w:type="dxa"/>
          </w:tcPr>
          <w:p w14:paraId="6B79C0B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E</w:t>
            </w:r>
          </w:p>
        </w:tc>
        <w:tc>
          <w:tcPr>
            <w:tcW w:w="2381" w:type="dxa"/>
          </w:tcPr>
          <w:p w14:paraId="0D7BB80A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LCD1602_E=P2^7</w:t>
            </w:r>
          </w:p>
        </w:tc>
      </w:tr>
      <w:tr w14:paraId="3135F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E3703C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D0~D7</w:t>
            </w:r>
          </w:p>
        </w:tc>
        <w:tc>
          <w:tcPr>
            <w:tcW w:w="2381" w:type="dxa"/>
          </w:tcPr>
          <w:p w14:paraId="320FAB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642294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液晶数据口</w:t>
            </w:r>
          </w:p>
        </w:tc>
        <w:tc>
          <w:tcPr>
            <w:tcW w:w="2381" w:type="dxa"/>
          </w:tcPr>
          <w:p w14:paraId="1DD3781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LCD1602_DATAPORT P0</w:t>
            </w:r>
          </w:p>
        </w:tc>
      </w:tr>
      <w:tr w14:paraId="3F497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D9BAA4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VL</w:t>
            </w:r>
          </w:p>
        </w:tc>
        <w:tc>
          <w:tcPr>
            <w:tcW w:w="2381" w:type="dxa"/>
          </w:tcPr>
          <w:p w14:paraId="3EB211B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板上电位器</w:t>
            </w:r>
          </w:p>
        </w:tc>
        <w:tc>
          <w:tcPr>
            <w:tcW w:w="2381" w:type="dxa"/>
          </w:tcPr>
          <w:p w14:paraId="4B4654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对比度调节</w:t>
            </w:r>
          </w:p>
        </w:tc>
        <w:tc>
          <w:tcPr>
            <w:tcW w:w="2381" w:type="dxa"/>
          </w:tcPr>
          <w:p w14:paraId="583A92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代码不涉及，以原理图为准</w:t>
            </w:r>
          </w:p>
        </w:tc>
      </w:tr>
      <w:tr w14:paraId="79D59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BDF763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背光 A/K</w:t>
            </w:r>
          </w:p>
        </w:tc>
        <w:tc>
          <w:tcPr>
            <w:tcW w:w="2381" w:type="dxa"/>
          </w:tcPr>
          <w:p w14:paraId="747BFB2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板上背光电路</w:t>
            </w:r>
          </w:p>
        </w:tc>
        <w:tc>
          <w:tcPr>
            <w:tcW w:w="2381" w:type="dxa"/>
          </w:tcPr>
          <w:p w14:paraId="0453B1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背光</w:t>
            </w:r>
          </w:p>
        </w:tc>
        <w:tc>
          <w:tcPr>
            <w:tcW w:w="2381" w:type="dxa"/>
          </w:tcPr>
          <w:p w14:paraId="3F4BFD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代码不涉及，以原理图为准</w:t>
            </w:r>
          </w:p>
        </w:tc>
      </w:tr>
    </w:tbl>
    <w:p w14:paraId="1E235C6B">
      <w:pPr>
        <w:spacing w:after="40"/>
      </w:pPr>
    </w:p>
    <w:p w14:paraId="2828C92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本章没有按键、没有蜂鸣器，只用到液晶。P0 口既接液晶数据线又接数码管段码，所以插着液晶时数码管会乱亮，这是正常的共用现象。</w:t>
      </w:r>
    </w:p>
    <w:p w14:paraId="6C8CE1DE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24" w:name="_Toc13933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24"/>
    </w:p>
    <w:p w14:paraId="2183EF7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定义循环变量 </w:t>
      </w:r>
      <w:r>
        <w:rPr>
          <w:rFonts w:ascii="Consolas" w:hAnsi="Consolas" w:eastAsia="宋体"/>
          <w:b w:val="0"/>
          <w:color w:val="A31D1D"/>
          <w:sz w:val="20"/>
        </w:rPr>
        <w:t>i</w:t>
      </w:r>
      <w:r>
        <w:rPr>
          <w:rFonts w:ascii="宋体" w:hAnsi="宋体" w:eastAsia="宋体"/>
          <w:b w:val="0"/>
          <w:sz w:val="21"/>
        </w:rPr>
        <w:t xml:space="preserve">，以及两个字符串数组 </w:t>
      </w:r>
      <w:r>
        <w:rPr>
          <w:rFonts w:ascii="Consolas" w:hAnsi="Consolas" w:eastAsia="宋体"/>
          <w:b w:val="0"/>
          <w:color w:val="A31D1D"/>
          <w:sz w:val="20"/>
        </w:rPr>
        <w:t>gshowbufa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gshowbufb</w:t>
      </w:r>
      <w:r>
        <w:rPr>
          <w:rFonts w:ascii="宋体" w:hAnsi="宋体" w:eastAsia="宋体"/>
          <w:b w:val="0"/>
          <w:sz w:val="21"/>
        </w:rPr>
        <w:t>。</w:t>
      </w:r>
    </w:p>
    <w:p w14:paraId="5075650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Consolas" w:hAnsi="Consolas" w:eastAsia="宋体"/>
          <w:b w:val="0"/>
          <w:color w:val="A31D1D"/>
          <w:sz w:val="20"/>
        </w:rPr>
        <w:t>lcd1602_init()</w:t>
      </w:r>
      <w:r>
        <w:rPr>
          <w:rFonts w:ascii="宋体" w:hAnsi="宋体" w:eastAsia="宋体"/>
          <w:b w:val="0"/>
          <w:sz w:val="21"/>
        </w:rPr>
        <w:t>：8 位总线、两行、开显示、清屏，进入模式设为 0x06（地址加 1、屏不动）。</w:t>
      </w:r>
    </w:p>
    <w:p w14:paraId="587FA0D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在第一行第 0 列显示 </w:t>
      </w:r>
      <w:r>
        <w:rPr>
          <w:rFonts w:ascii="Consolas" w:hAnsi="Consolas" w:eastAsia="宋体"/>
          <w:b w:val="0"/>
          <w:color w:val="A31D1D"/>
          <w:sz w:val="20"/>
        </w:rPr>
        <w:t>gshowbufa</w:t>
      </w:r>
      <w:r>
        <w:rPr>
          <w:rFonts w:ascii="宋体" w:hAnsi="宋体" w:eastAsia="宋体"/>
          <w:b w:val="0"/>
          <w:sz w:val="21"/>
        </w:rPr>
        <w:t>。</w:t>
      </w:r>
    </w:p>
    <w:p w14:paraId="776BC32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在第二行第 0 列显示 </w:t>
      </w:r>
      <w:r>
        <w:rPr>
          <w:rFonts w:ascii="Consolas" w:hAnsi="Consolas" w:eastAsia="宋体"/>
          <w:b w:val="0"/>
          <w:color w:val="A31D1D"/>
          <w:sz w:val="20"/>
        </w:rPr>
        <w:t>gshowbufb</w:t>
      </w:r>
      <w:r>
        <w:rPr>
          <w:rFonts w:ascii="宋体" w:hAnsi="宋体" w:eastAsia="宋体"/>
          <w:b w:val="0"/>
          <w:sz w:val="21"/>
        </w:rPr>
        <w:t>。</w:t>
      </w:r>
    </w:p>
    <w:p w14:paraId="35DEE22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写指令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>，把进入模式改成“写入时整屏平移”。</w:t>
      </w:r>
    </w:p>
    <w:p w14:paraId="5DAF04F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：先写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把地址指针拨回第一行第 0 列，再用 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循环把 16 个字符逐个写进去，每个字符后延时 500ms。</w:t>
      </w:r>
    </w:p>
    <w:p w14:paraId="7966B94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宋体" w:hAnsi="宋体" w:eastAsia="宋体"/>
          <w:b w:val="0"/>
          <w:sz w:val="21"/>
        </w:rPr>
        <w:t>16 个字符写完，回到第 6 步重新来一遍，字幕就一直滚下去。</w:t>
      </w:r>
    </w:p>
    <w:p w14:paraId="6A92207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25" w:name="_Toc12715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25"/>
    </w:p>
    <w:p w14:paraId="47C5C682">
      <w:pPr>
        <w:keepNext/>
        <w:spacing w:before="220" w:after="80"/>
        <w:outlineLvl w:val="2"/>
      </w:pPr>
      <w:bookmarkStart w:id="326" w:name="_Toc25901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26"/>
    </w:p>
    <w:p w14:paraId="023C3C1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整个实验的“魔法”只有两条指令：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>。</w:t>
      </w:r>
    </w:p>
    <w:p w14:paraId="5460679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段：文件头、头文件与 extern 声明</w:t>
      </w:r>
    </w:p>
    <w:p w14:paraId="339061D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实验名称：LCD1602滚动显示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实验现象：下载程序后，LCD1602上滚动显示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注意事项：按照LCD1602实验章节插好LCD1602到开发板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"lcd1602.h"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void lcd1602_write_cmd(u8 cmd);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void lcd1602_write_data(u8 dat);</w:t>
      </w:r>
    </w:p>
    <w:p w14:paraId="3280349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F34E2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u8</w:t>
      </w:r>
      <w:r>
        <w:rPr>
          <w:rFonts w:ascii="宋体" w:hAnsi="宋体" w:eastAsia="宋体"/>
          <w:b w:val="0"/>
          <w:sz w:val="21"/>
        </w:rPr>
        <w:t xml:space="preserve"> 和延时；</w:t>
      </w:r>
      <w:r>
        <w:rPr>
          <w:rFonts w:ascii="Consolas" w:hAnsi="Consolas" w:eastAsia="宋体"/>
          <w:b w:val="0"/>
          <w:color w:val="A31D1D"/>
          <w:sz w:val="20"/>
        </w:rPr>
        <w:t>lcd1602.h</w:t>
      </w:r>
      <w:r>
        <w:rPr>
          <w:rFonts w:ascii="宋体" w:hAnsi="宋体" w:eastAsia="宋体"/>
          <w:b w:val="0"/>
          <w:sz w:val="21"/>
        </w:rPr>
        <w:t xml:space="preserve"> 只声明了 </w:t>
      </w:r>
      <w:r>
        <w:rPr>
          <w:rFonts w:ascii="Consolas" w:hAnsi="Consolas" w:eastAsia="宋体"/>
          <w:b w:val="0"/>
          <w:color w:val="A31D1D"/>
          <w:sz w:val="20"/>
        </w:rPr>
        <w:t>init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clear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三个函数，没有声明底层的写命令、写数据。</w:t>
      </w:r>
    </w:p>
    <w:p w14:paraId="04B47F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本章要在 main 里直接写指令、写字符，所以用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自己补两份声明。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的意思是“这个函数在别的 .c 文件里已经定义过，这里只告诉编译器它的样子”，链接时再去找真正的函数体。</w:t>
      </w:r>
    </w:p>
    <w:p w14:paraId="168F631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如果不补声明，Keil 会按“隐式声明”处理并给警告，参数类型可能对不上，最好养成补声明的习惯。</w:t>
      </w:r>
    </w:p>
    <w:p w14:paraId="3D36CC4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段：字符串与初始化</w:t>
      </w:r>
    </w:p>
    <w:p w14:paraId="5FB5A0F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gshowbufa[16]=" Hello World... ";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gshowbufb[27]="welcome to the world of mcu";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lcd1602_init();</w:t>
      </w:r>
    </w:p>
    <w:p w14:paraId="5D4D47D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A0FDD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gshowbufa</w:t>
      </w:r>
      <w:r>
        <w:rPr>
          <w:rFonts w:ascii="宋体" w:hAnsi="宋体" w:eastAsia="宋体"/>
          <w:b w:val="0"/>
          <w:sz w:val="21"/>
        </w:rPr>
        <w:t xml:space="preserve"> 里前后各有一个空格，一共 16 个字符，滚动时首尾的空格让文字之间有间隔，不会挤在一起。</w:t>
      </w:r>
    </w:p>
    <w:p w14:paraId="7CCDDB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gshowbufb</w:t>
      </w:r>
      <w:r>
        <w:rPr>
          <w:rFonts w:ascii="宋体" w:hAnsi="宋体" w:eastAsia="宋体"/>
          <w:b w:val="0"/>
          <w:sz w:val="21"/>
        </w:rPr>
        <w:t xml:space="preserve"> 是 27 个字符，比一行 16 列长，所以第二行只能看到前面一部分。</w:t>
      </w:r>
    </w:p>
    <w:p w14:paraId="44852AE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注意这两个数组的长度刚好等于字符个数，C 语言规定这种情况下结尾的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 不会存进去。后面 </w:t>
      </w:r>
      <w:r>
        <w:rPr>
          <w:rFonts w:ascii="Consolas" w:hAnsi="Consolas" w:eastAsia="宋体"/>
          <w:b w:val="0"/>
          <w:color w:val="A31D1D"/>
          <w:sz w:val="20"/>
        </w:rPr>
        <w:t>lcd1602_show_string</w:t>
      </w:r>
      <w:r>
        <w:rPr>
          <w:rFonts w:ascii="宋体" w:hAnsi="宋体" w:eastAsia="宋体"/>
          <w:b w:val="0"/>
          <w:sz w:val="21"/>
        </w:rPr>
        <w:t xml:space="preserve"> 是靠找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 xml:space="preserve"> 停下来的，于是会越过数组继续往后读，直到碰巧遇到 0。实际能正常显示，是因为紧挨着的内存里正好是 0；这是例程里的隐患，自己写时数组要多留 1 个字节。</w:t>
      </w:r>
    </w:p>
    <w:p w14:paraId="6AC146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lcd1602_init()</w:t>
      </w:r>
      <w:r>
        <w:rPr>
          <w:rFonts w:ascii="宋体" w:hAnsi="宋体" w:eastAsia="宋体"/>
          <w:b w:val="0"/>
          <w:sz w:val="21"/>
        </w:rPr>
        <w:t xml:space="preserve"> 里最后一条是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>，即“地址加 1、屏不移动”，这是正常显示用的模式。</w:t>
      </w:r>
    </w:p>
    <w:p w14:paraId="4D958C1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段：先静态显示两行</w:t>
      </w:r>
    </w:p>
    <w:p w14:paraId="4402334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lcd1602_show_string(0,0,gshowbufa);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lcd1602_show_string(0,1,gshowbufb);</w:t>
      </w:r>
    </w:p>
    <w:p w14:paraId="53A70B4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535167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第一条在第一行第 0 列显示 16 个字符，正好铺满一行。</w:t>
      </w:r>
    </w:p>
    <w:p w14:paraId="2101D55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第二条从第二行第 0 列开始写。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的绕行逻辑是：写满 16 列后，多出来的字符绕回第一行开头继续写。所以第二行写完后，第 17~27 个字符会覆盖第一行的前 11 列。因为接下来主循环还会反复重写第一行，这个覆盖很快就被盖掉了，但刚上电的一瞬间可能会看到花屏。</w:t>
      </w:r>
    </w:p>
    <w:p w14:paraId="422C68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这两句的真正作用是把内容先放进显存，让屏幕不是空白；滚动主要靠后面的循环。</w:t>
      </w:r>
    </w:p>
    <w:p w14:paraId="300DCDA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段：打开“写入即平移”</w:t>
      </w:r>
    </w:p>
    <w:p w14:paraId="4399A1B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lcd1602_write_cmd(0x07);//每写一个数据屏幕就要右移一位，就相对于数据来说就是左移了</w:t>
      </w:r>
    </w:p>
    <w:p w14:paraId="423BEA6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E4CF55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 xml:space="preserve"> 是“进入模式设置”指令，二进制 </w:t>
      </w:r>
      <w:r>
        <w:rPr>
          <w:rFonts w:ascii="Consolas" w:hAnsi="Consolas" w:eastAsia="宋体"/>
          <w:b w:val="0"/>
          <w:color w:val="A31D1D"/>
          <w:sz w:val="20"/>
        </w:rPr>
        <w:t>0000 0111</w:t>
      </w:r>
      <w:r>
        <w:rPr>
          <w:rFonts w:ascii="宋体" w:hAnsi="宋体" w:eastAsia="宋体"/>
          <w:b w:val="0"/>
          <w:sz w:val="21"/>
        </w:rPr>
        <w:t>。低两位 I/D=1 表示写完一个字符地址加 1；第 1 位 S=1 表示每次写数据时整屏跟着移动一位。</w:t>
      </w:r>
    </w:p>
    <w:p w14:paraId="21BB70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1602 的显存是 40 列×2 行，屏幕只是一个 16 列的“窗口”。S=1 时每写一个字符，窗口就整体挪一格，所以屏幕上的字看起来在走。</w:t>
      </w:r>
    </w:p>
    <w:p w14:paraId="451359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注释说“屏幕右移、相对于数据是左移”，讲的是同一件事：窗口往右挪，站在字的角度看就是往左跑。</w:t>
      </w:r>
    </w:p>
    <w:p w14:paraId="0CDABA5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这条指令会覆盖初始化时的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>。从此以后，任何一次写数据都会让屏幕移动，包括你不想让它动的时候。</w:t>
      </w:r>
    </w:p>
    <w:p w14:paraId="0581447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段：循环滚动</w:t>
      </w:r>
    </w:p>
    <w:p w14:paraId="738A8CD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lcd1602_write_cmd(0x80);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for(i=0;i&lt;16;i++)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lcd1602_write_data(gshowbufa[i]);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delay_ms(500);//滚动速度调节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AEDFD1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524593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是“设置 DDRAM 地址”指令，低 7 位给 0 就表示第一行第 0 列。它的作用是每轮开始时把写指针拨回行首，保证 16 个字符依次写到 0~15 号单元。</w:t>
      </w:r>
    </w:p>
    <w:p w14:paraId="2B738D9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只复位“写到哪”，不复位“屏幕已经挪了多少”。所以每轮虽然都从同一个地址写起，屏幕窗口却一直在往前挪，看起来就是连续滚动，不会突然跳回开头。</w:t>
      </w:r>
    </w:p>
    <w:p w14:paraId="1BF1F9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for</w:t>
      </w:r>
      <w:r>
        <w:rPr>
          <w:rFonts w:ascii="宋体" w:hAnsi="宋体" w:eastAsia="宋体"/>
          <w:b w:val="0"/>
          <w:sz w:val="21"/>
        </w:rPr>
        <w:t xml:space="preserve"> 循环一次写 16 个字符，</w:t>
      </w:r>
      <w:r>
        <w:rPr>
          <w:rFonts w:ascii="Consolas" w:hAnsi="Consolas" w:eastAsia="宋体"/>
          <w:b w:val="0"/>
          <w:color w:val="A31D1D"/>
          <w:sz w:val="20"/>
        </w:rPr>
        <w:t>delay_ms(500)</w:t>
      </w:r>
      <w:r>
        <w:rPr>
          <w:rFonts w:ascii="宋体" w:hAnsi="宋体" w:eastAsia="宋体"/>
          <w:b w:val="0"/>
          <w:sz w:val="21"/>
        </w:rPr>
        <w:t xml:space="preserve"> 决定每个字符停留 0.5 秒，也就是滚动速度。想快就改小，比如 200；想慢就改大。</w:t>
      </w:r>
    </w:p>
    <w:p w14:paraId="3664E5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16 个字符写完需要 8 秒，然后进入下一轮继续写，字幕就永远滚下去。</w:t>
      </w:r>
    </w:p>
    <w:p w14:paraId="0AFC80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因为每次写字符都会移屏，第二行的内容也跟着一起被拖动，这也是现象里“第二行也在动”的原因。</w:t>
      </w:r>
    </w:p>
    <w:p w14:paraId="61F71C99">
      <w:pPr>
        <w:keepNext/>
        <w:spacing w:before="220" w:after="80"/>
        <w:outlineLvl w:val="2"/>
      </w:pPr>
      <w:bookmarkStart w:id="327" w:name="_Toc23847"/>
      <w:r>
        <w:rPr>
          <w:rFonts w:ascii="微软雅黑" w:hAnsi="微软雅黑" w:eastAsia="微软雅黑"/>
          <w:b/>
          <w:color w:val="1F2D3D"/>
          <w:sz w:val="24"/>
        </w:rPr>
        <w:t>2. lcd1602.c（液晶驱动）</w:t>
      </w:r>
      <w:bookmarkEnd w:id="327"/>
    </w:p>
    <w:p w14:paraId="5A2DA6B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职责与上一章相同：三根控制线加 8 位数据口，按 1602 时序写命令、写数据。完整讲解见第30章，这里只讲本章用到的部分和差异。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939D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717D418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F3BF25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46AE72D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511CF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DBB5F3A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lcd1602_write_cmd</w:t>
            </w:r>
          </w:p>
        </w:tc>
        <w:tc>
          <w:tcPr>
            <w:tcW w:w="3175" w:type="dxa"/>
          </w:tcPr>
          <w:p w14:paraId="0CF56A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写指令</w:t>
            </w:r>
          </w:p>
        </w:tc>
        <w:tc>
          <w:tcPr>
            <w:tcW w:w="3175" w:type="dxa"/>
          </w:tcPr>
          <w:p w14:paraId="66C158D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0x80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定位、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0x07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开平移，主循环反复调用</w:t>
            </w:r>
          </w:p>
        </w:tc>
      </w:tr>
      <w:tr w14:paraId="6794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C2E9BD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lcd1602_write_data</w:t>
            </w:r>
          </w:p>
        </w:tc>
        <w:tc>
          <w:tcPr>
            <w:tcW w:w="3175" w:type="dxa"/>
          </w:tcPr>
          <w:p w14:paraId="5045AC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写一个字符</w:t>
            </w:r>
          </w:p>
        </w:tc>
        <w:tc>
          <w:tcPr>
            <w:tcW w:w="3175" w:type="dxa"/>
          </w:tcPr>
          <w:p w14:paraId="302422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滚动循环里每个字符一次</w:t>
            </w:r>
          </w:p>
        </w:tc>
      </w:tr>
      <w:tr w14:paraId="34CC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42F283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lcd1602_init</w:t>
            </w:r>
          </w:p>
        </w:tc>
        <w:tc>
          <w:tcPr>
            <w:tcW w:w="3175" w:type="dxa"/>
          </w:tcPr>
          <w:p w14:paraId="7CDCD83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</w:t>
            </w:r>
          </w:p>
        </w:tc>
        <w:tc>
          <w:tcPr>
            <w:tcW w:w="3175" w:type="dxa"/>
          </w:tcPr>
          <w:p w14:paraId="2F9728F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</w:t>
            </w:r>
          </w:p>
        </w:tc>
      </w:tr>
      <w:tr w14:paraId="4212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F29C25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lcd1602_clear</w:t>
            </w:r>
          </w:p>
        </w:tc>
        <w:tc>
          <w:tcPr>
            <w:tcW w:w="3175" w:type="dxa"/>
          </w:tcPr>
          <w:p w14:paraId="7090F5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清屏</w:t>
            </w:r>
          </w:p>
        </w:tc>
        <w:tc>
          <w:tcPr>
            <w:tcW w:w="3175" w:type="dxa"/>
          </w:tcPr>
          <w:p w14:paraId="1A11AE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本章未调用</w:t>
            </w:r>
          </w:p>
        </w:tc>
      </w:tr>
      <w:tr w14:paraId="1425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1E1106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lcd1602_show_string</w:t>
            </w:r>
          </w:p>
        </w:tc>
        <w:tc>
          <w:tcPr>
            <w:tcW w:w="3175" w:type="dxa"/>
          </w:tcPr>
          <w:p w14:paraId="290211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按坐标显示字符串</w:t>
            </w:r>
          </w:p>
        </w:tc>
        <w:tc>
          <w:tcPr>
            <w:tcW w:w="3175" w:type="dxa"/>
          </w:tcPr>
          <w:p w14:paraId="655DABD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上电时显示两行</w:t>
            </w:r>
          </w:p>
        </w:tc>
      </w:tr>
    </w:tbl>
    <w:p w14:paraId="48519C80">
      <w:pPr>
        <w:spacing w:after="40"/>
      </w:pPr>
    </w:p>
    <w:p w14:paraId="7EE702E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初始化</w:t>
      </w:r>
    </w:p>
    <w:p w14:paraId="4A59186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lcd1602_write_cmd(0x38);//数据总线8位，显示2行，5*7点阵/字符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lcd1602_write_cmd(0x0c);//显示功能开，无光标，光标闪烁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lcd1602_write_cmd(0x06);//写入新数据后光标右移，显示屏不移动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lcd1602_write_cmd(0x01);//清屏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6A597F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1505E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0x38</w:t>
      </w:r>
      <w:r>
        <w:rPr>
          <w:rFonts w:ascii="宋体" w:hAnsi="宋体" w:eastAsia="宋体"/>
          <w:b w:val="0"/>
          <w:sz w:val="21"/>
        </w:rPr>
        <w:t xml:space="preserve"> 定 8 位总线、两行、5×7 点阵；</w:t>
      </w:r>
      <w:r>
        <w:rPr>
          <w:rFonts w:ascii="Consolas" w:hAnsi="Consolas" w:eastAsia="宋体"/>
          <w:b w:val="0"/>
          <w:color w:val="A31D1D"/>
          <w:sz w:val="20"/>
        </w:rPr>
        <w:t>0x0c</w:t>
      </w:r>
      <w:r>
        <w:rPr>
          <w:rFonts w:ascii="宋体" w:hAnsi="宋体" w:eastAsia="宋体"/>
          <w:b w:val="0"/>
          <w:sz w:val="21"/>
        </w:rPr>
        <w:t xml:space="preserve"> 开显示、关光标；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是正常写入模式；</w:t>
      </w:r>
      <w:r>
        <w:rPr>
          <w:rFonts w:ascii="Consolas" w:hAnsi="Consolas" w:eastAsia="宋体"/>
          <w:b w:val="0"/>
          <w:color w:val="A31D1D"/>
          <w:sz w:val="20"/>
        </w:rPr>
        <w:t>0x01</w:t>
      </w:r>
      <w:r>
        <w:rPr>
          <w:rFonts w:ascii="宋体" w:hAnsi="宋体" w:eastAsia="宋体"/>
          <w:b w:val="0"/>
          <w:sz w:val="21"/>
        </w:rPr>
        <w:t xml:space="preserve"> 清屏。</w:t>
      </w:r>
    </w:p>
    <w:p w14:paraId="7A7B3D1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本章在初始化之后又写了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 xml:space="preserve">，把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改掉。所以初始化里的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只在这几行之间有效，真正决定滚动的是 main 里的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>。</w:t>
      </w:r>
    </w:p>
    <w:p w14:paraId="58AD01D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写命令</w:t>
      </w:r>
    </w:p>
    <w:p w14:paraId="2BE14B2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lcd1602_write_cmd(u8 cmd)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LCD1602_RS=0;//选择命令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LCD1602_DATAPORT=cmd;//准备命令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214055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1656E1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RS=0 表示这次送的是指令，液晶会把它当命令解释，而不是显示成字符。</w:t>
      </w:r>
    </w:p>
    <w:p w14:paraId="3B745C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E 先低、再高、再低，制造一个完整的使能脉冲，液晶在下降沿把 P0 上的数据取走。</w:t>
      </w:r>
    </w:p>
    <w:p w14:paraId="40BD5A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每次 1ms 延时，写 16 个字符约 32ms，滚动速度主要由 </w:t>
      </w:r>
      <w:r>
        <w:rPr>
          <w:rFonts w:ascii="Consolas" w:hAnsi="Consolas" w:eastAsia="宋体"/>
          <w:b w:val="0"/>
          <w:color w:val="A31D1D"/>
          <w:sz w:val="20"/>
        </w:rPr>
        <w:t>delay_ms(500)</w:t>
      </w:r>
      <w:r>
        <w:rPr>
          <w:rFonts w:ascii="宋体" w:hAnsi="宋体" w:eastAsia="宋体"/>
          <w:b w:val="0"/>
          <w:sz w:val="21"/>
        </w:rPr>
        <w:t xml:space="preserve"> 决定，这点开销可以忽略。</w:t>
      </w:r>
    </w:p>
    <w:p w14:paraId="56C09FB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写数据</w:t>
      </w:r>
    </w:p>
    <w:p w14:paraId="79DE277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lcd1602_write_data(u8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LCD1602_RS=1;//选择数据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LCD1602_RW=0;//选择写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LCD1602_DATAPORT=dat;//准备数据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LCD1602_E=1;//使能脚E先上升沿写入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delay_ms(1);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LCD1602_E=0;//使能脚E后负跳变完成写入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9C90B3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83EE2A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和写命令只差 </w:t>
      </w:r>
      <w:r>
        <w:rPr>
          <w:rFonts w:ascii="Consolas" w:hAnsi="Consolas" w:eastAsia="宋体"/>
          <w:b w:val="0"/>
          <w:color w:val="A31D1D"/>
          <w:sz w:val="20"/>
        </w:rPr>
        <w:t>RS=1</w:t>
      </w:r>
      <w:r>
        <w:rPr>
          <w:rFonts w:ascii="宋体" w:hAnsi="宋体" w:eastAsia="宋体"/>
          <w:b w:val="0"/>
          <w:sz w:val="21"/>
        </w:rPr>
        <w:t>。数据会被写进当前地址计数器指向的显存单元。</w:t>
      </w:r>
    </w:p>
    <w:p w14:paraId="299B863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因为进入模式是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>，这一次写操作除了存字符，还会让整屏挪一格。这是本章所有滚动效果的来源。</w:t>
      </w:r>
    </w:p>
    <w:p w14:paraId="021BE4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写进去的 </w:t>
      </w:r>
      <w:r>
        <w:rPr>
          <w:rFonts w:ascii="Consolas" w:hAnsi="Consolas" w:eastAsia="宋体"/>
          <w:b w:val="0"/>
          <w:color w:val="A31D1D"/>
          <w:sz w:val="20"/>
        </w:rPr>
        <w:t>dat</w:t>
      </w:r>
      <w:r>
        <w:rPr>
          <w:rFonts w:ascii="宋体" w:hAnsi="宋体" w:eastAsia="宋体"/>
          <w:b w:val="0"/>
          <w:sz w:val="21"/>
        </w:rPr>
        <w:t xml:space="preserve"> 是 ASCII 码，</w:t>
      </w:r>
      <w:r>
        <w:rPr>
          <w:rFonts w:ascii="Consolas" w:hAnsi="Consolas" w:eastAsia="宋体"/>
          <w:b w:val="0"/>
          <w:color w:val="A31D1D"/>
          <w:sz w:val="20"/>
        </w:rPr>
        <w:t>gshowbufa</w:t>
      </w:r>
      <w:r>
        <w:rPr>
          <w:rFonts w:ascii="宋体" w:hAnsi="宋体" w:eastAsia="宋体"/>
          <w:b w:val="0"/>
          <w:sz w:val="21"/>
        </w:rPr>
        <w:t xml:space="preserve"> 里存的就是字符本身，所以直接送即可，不需要像数码管那样查段码。</w:t>
      </w:r>
    </w:p>
    <w:p w14:paraId="5EC91C3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显示字符串</w:t>
      </w:r>
    </w:p>
    <w:p w14:paraId="4A5A536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lcd1602_show_string(u8 x,u8 y,u8 *str)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if(y&gt;1||x&gt;15)return;//行列参数不对则强制退出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if(y&lt;1) //第1行显示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while(*str!='\0')//字符串是以'\0'结尾，只要前面有内容就显示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if(i&lt;16-x)//如果字符长度超过第一行显示范围，则在第二行继续显示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lcd1602_write_cmd(0x80+i+x);//第一行显示地址设置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lcd1602_write_cmd(0x40+0x80+i+x-16);//第二行显示地址设置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lcd1602_write_data(*str);//显示内容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str++;//指针递增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367A0A4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D73CE5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每个字符前都重新发一次定位指令，所以位置是“算好了再写”，不依赖地址自动加 1。</w:t>
      </w:r>
    </w:p>
    <w:p w14:paraId="7132339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超出一行的字符会绕到另一行，这就是第二行的 27 个字符会覆盖第一行的原因。</w:t>
      </w:r>
    </w:p>
    <w:p w14:paraId="322AAAF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循环靠 </w:t>
      </w:r>
      <w:r>
        <w:rPr>
          <w:rFonts w:ascii="Consolas" w:hAnsi="Consolas" w:eastAsia="宋体"/>
          <w:b w:val="0"/>
          <w:color w:val="A31D1D"/>
          <w:sz w:val="20"/>
        </w:rPr>
        <w:t>*str!='\0'</w:t>
      </w:r>
      <w:r>
        <w:rPr>
          <w:rFonts w:ascii="宋体" w:hAnsi="宋体" w:eastAsia="宋体"/>
          <w:b w:val="0"/>
          <w:sz w:val="21"/>
        </w:rPr>
        <w:t xml:space="preserve"> 结束。本章两个数组都没有结尾 0，实际会多写一些内容，直到内存里遇到 0 为止，写出来的长度不可控。这是原例程的写法，照抄可以，但要知道风险。</w:t>
      </w:r>
    </w:p>
    <w:p w14:paraId="01D395E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第二行的分支与第一行对称，起始地址换成 </w:t>
      </w:r>
      <w:r>
        <w:rPr>
          <w:rFonts w:ascii="Consolas" w:hAnsi="Consolas" w:eastAsia="宋体"/>
          <w:b w:val="0"/>
          <w:color w:val="A31D1D"/>
          <w:sz w:val="20"/>
        </w:rPr>
        <w:t>0x80+0x40</w:t>
      </w:r>
      <w:r>
        <w:rPr>
          <w:rFonts w:ascii="宋体" w:hAnsi="宋体" w:eastAsia="宋体"/>
          <w:b w:val="0"/>
          <w:sz w:val="21"/>
        </w:rPr>
        <w:t>，超出后绕回第一行，本章只在开机时调用一次。</w:t>
      </w:r>
    </w:p>
    <w:p w14:paraId="4BC95FF9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28" w:name="_Toc30507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28"/>
    </w:p>
    <w:p w14:paraId="31EF88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0x07</w:t>
      </w:r>
      <w:r>
        <w:rPr>
          <w:rFonts w:ascii="宋体" w:hAnsi="宋体" w:eastAsia="宋体"/>
          <w:b w:val="0"/>
          <w:sz w:val="21"/>
        </w:rPr>
        <w:t xml:space="preserve"> 的 S 位一开，之后每写一个字符整屏就挪一格，这才是滚动的原因，不是程序在改坐标。</w:t>
      </w:r>
    </w:p>
    <w:p w14:paraId="4160300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只复位写地址，不复位屏幕已经平移的量，所以每轮重写不会让画面跳回原点。</w:t>
      </w:r>
    </w:p>
    <w:p w14:paraId="0AEECCC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想恢复正常定坐标显示，必须再写 </w:t>
      </w:r>
      <w:r>
        <w:rPr>
          <w:rFonts w:ascii="Consolas" w:hAnsi="Consolas" w:eastAsia="宋体"/>
          <w:b w:val="0"/>
          <w:color w:val="A31D1D"/>
          <w:sz w:val="20"/>
        </w:rPr>
        <w:t>0x06</w:t>
      </w:r>
      <w:r>
        <w:rPr>
          <w:rFonts w:ascii="宋体" w:hAnsi="宋体" w:eastAsia="宋体"/>
          <w:b w:val="0"/>
          <w:sz w:val="21"/>
        </w:rPr>
        <w:t xml:space="preserve"> 把“写入平移”关掉。</w:t>
      </w:r>
    </w:p>
    <w:p w14:paraId="3C94940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滚动速度由 </w:t>
      </w:r>
      <w:r>
        <w:rPr>
          <w:rFonts w:ascii="Consolas" w:hAnsi="Consolas" w:eastAsia="宋体"/>
          <w:b w:val="0"/>
          <w:color w:val="A31D1D"/>
          <w:sz w:val="20"/>
        </w:rPr>
        <w:t>delay_ms(500)</w:t>
      </w:r>
      <w:r>
        <w:rPr>
          <w:rFonts w:ascii="宋体" w:hAnsi="宋体" w:eastAsia="宋体"/>
          <w:b w:val="0"/>
          <w:sz w:val="21"/>
        </w:rPr>
        <w:t xml:space="preserve"> 控制，改这个数就行。</w:t>
      </w:r>
    </w:p>
    <w:p w14:paraId="124BC0B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一行只有 16 列，超长字符串会被 </w:t>
      </w:r>
      <w:r>
        <w:rPr>
          <w:rFonts w:ascii="Consolas" w:hAnsi="Consolas" w:eastAsia="宋体"/>
          <w:b w:val="0"/>
          <w:color w:val="A31D1D"/>
          <w:sz w:val="20"/>
        </w:rPr>
        <w:t>show_string</w:t>
      </w:r>
      <w:r>
        <w:rPr>
          <w:rFonts w:ascii="宋体" w:hAnsi="宋体" w:eastAsia="宋体"/>
          <w:b w:val="0"/>
          <w:sz w:val="21"/>
        </w:rPr>
        <w:t xml:space="preserve"> 绕到另一行，覆盖原有内容。</w:t>
      </w:r>
    </w:p>
    <w:p w14:paraId="0A4F438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字符数组要比重显示的字符数多留 1 字节放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>，本例题刚好填满，是隐患。</w:t>
      </w:r>
    </w:p>
    <w:p w14:paraId="58E93436">
      <w:pPr>
        <w:keepNext/>
        <w:pageBreakBefore/>
        <w:spacing w:before="0" w:after="200"/>
        <w:outlineLvl w:val="0"/>
      </w:pPr>
      <w:bookmarkStart w:id="329" w:name="ch36"/>
      <w:bookmarkStart w:id="330" w:name="_Toc14074"/>
      <w:r>
        <w:rPr>
          <w:rFonts w:ascii="微软雅黑" w:hAnsi="微软雅黑" w:eastAsia="微软雅黑"/>
          <w:b/>
          <w:color w:val="1F2D3D"/>
          <w:sz w:val="44"/>
        </w:rPr>
        <w:t>第36章 串口控制LED和蜂鸣器</w:t>
      </w:r>
      <w:bookmarkEnd w:id="329"/>
      <w:bookmarkEnd w:id="330"/>
    </w:p>
    <w:p w14:paraId="20A357BA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D:\51\新实验HEX合集\5-串口控制LED和蜂鸣器\5-串口控制LED和蜂鸣器.hex</w:t>
      </w:r>
    </w:p>
    <w:p w14:paraId="2DDDD669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电脑用串口助手按“命令 + 0D 0A”发十六进制数，单片机收完一帧再开关 D1 和蜂鸣器。</w:t>
      </w:r>
    </w:p>
    <w:p w14:paraId="576E7A5D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1" w:name="_Toc21223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31"/>
    </w:p>
    <w:p w14:paraId="124FF02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用 USB 线连好板子，打开串口助手，波特率选 9600，发送格式选 HEX。发送 </w:t>
      </w:r>
      <w:r>
        <w:rPr>
          <w:rFonts w:ascii="Consolas" w:hAnsi="Consolas" w:eastAsia="宋体"/>
          <w:b w:val="0"/>
          <w:color w:val="A31D1D"/>
          <w:sz w:val="20"/>
        </w:rPr>
        <w:t>11 0D 0A</w:t>
      </w:r>
      <w:r>
        <w:rPr>
          <w:rFonts w:ascii="宋体" w:hAnsi="宋体" w:eastAsia="宋体"/>
          <w:b w:val="0"/>
          <w:sz w:val="21"/>
        </w:rPr>
        <w:t xml:space="preserve">，板上 D1 指示灯亮；发送 </w:t>
      </w:r>
      <w:r>
        <w:rPr>
          <w:rFonts w:ascii="Consolas" w:hAnsi="Consolas" w:eastAsia="宋体"/>
          <w:b w:val="0"/>
          <w:color w:val="A31D1D"/>
          <w:sz w:val="20"/>
        </w:rPr>
        <w:t>10 0D 0A</w:t>
      </w:r>
      <w:r>
        <w:rPr>
          <w:rFonts w:ascii="宋体" w:hAnsi="宋体" w:eastAsia="宋体"/>
          <w:b w:val="0"/>
          <w:sz w:val="21"/>
        </w:rPr>
        <w:t xml:space="preserve">，D1 灭；发送 </w:t>
      </w:r>
      <w:r>
        <w:rPr>
          <w:rFonts w:ascii="Consolas" w:hAnsi="Consolas" w:eastAsia="宋体"/>
          <w:b w:val="0"/>
          <w:color w:val="A31D1D"/>
          <w:sz w:val="20"/>
        </w:rPr>
        <w:t>21 0D 0A</w:t>
      </w:r>
      <w:r>
        <w:rPr>
          <w:rFonts w:ascii="宋体" w:hAnsi="宋体" w:eastAsia="宋体"/>
          <w:b w:val="0"/>
          <w:sz w:val="21"/>
        </w:rPr>
        <w:t xml:space="preserve">，蜂鸣器开始连续响；发送 </w:t>
      </w:r>
      <w:r>
        <w:rPr>
          <w:rFonts w:ascii="Consolas" w:hAnsi="Consolas" w:eastAsia="宋体"/>
          <w:b w:val="0"/>
          <w:color w:val="A31D1D"/>
          <w:sz w:val="20"/>
        </w:rPr>
        <w:t>20 0D 0A</w:t>
      </w:r>
      <w:r>
        <w:rPr>
          <w:rFonts w:ascii="宋体" w:hAnsi="宋体" w:eastAsia="宋体"/>
          <w:b w:val="0"/>
          <w:sz w:val="21"/>
        </w:rPr>
        <w:t xml:space="preserve">，蜂鸣器停。发送其它数据没有任何反应。注意必须三个字节一起发，只发 </w:t>
      </w:r>
      <w:r>
        <w:rPr>
          <w:rFonts w:ascii="Consolas" w:hAnsi="Consolas" w:eastAsia="宋体"/>
          <w:b w:val="0"/>
          <w:color w:val="A31D1D"/>
          <w:sz w:val="20"/>
        </w:rPr>
        <w:t>11</w:t>
      </w:r>
      <w:r>
        <w:rPr>
          <w:rFonts w:ascii="宋体" w:hAnsi="宋体" w:eastAsia="宋体"/>
          <w:b w:val="0"/>
          <w:sz w:val="21"/>
        </w:rPr>
        <w:t xml:space="preserve"> 不会动作。</w:t>
      </w:r>
    </w:p>
    <w:p w14:paraId="55C63968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2" w:name="_Toc7744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3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45AE7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85C1B5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F75130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6F38BEE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45F778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F4FB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55FED7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RXD</w:t>
            </w:r>
          </w:p>
        </w:tc>
        <w:tc>
          <w:tcPr>
            <w:tcW w:w="2381" w:type="dxa"/>
          </w:tcPr>
          <w:p w14:paraId="0AEAA53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42826BD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USB 转串口芯片的 TXD</w:t>
            </w:r>
          </w:p>
        </w:tc>
        <w:tc>
          <w:tcPr>
            <w:tcW w:w="2381" w:type="dxa"/>
          </w:tcPr>
          <w:p w14:paraId="18B6D4A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51 的串口输入脚，由硬件固定，代码未定义</w:t>
            </w:r>
          </w:p>
        </w:tc>
      </w:tr>
      <w:tr w14:paraId="3AEBF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693B2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TXD</w:t>
            </w:r>
          </w:p>
        </w:tc>
        <w:tc>
          <w:tcPr>
            <w:tcW w:w="2381" w:type="dxa"/>
          </w:tcPr>
          <w:p w14:paraId="5EB09E0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600722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USB 转串口芯片的 RXD</w:t>
            </w:r>
          </w:p>
        </w:tc>
        <w:tc>
          <w:tcPr>
            <w:tcW w:w="2381" w:type="dxa"/>
          </w:tcPr>
          <w:p w14:paraId="4AFA67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51 的串口输出脚，本章只收不发</w:t>
            </w:r>
          </w:p>
        </w:tc>
      </w:tr>
      <w:tr w14:paraId="42F37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9E8B90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0B91C36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P2^0</w:t>
            </w:r>
          </w:p>
        </w:tc>
        <w:tc>
          <w:tcPr>
            <w:tcW w:w="2381" w:type="dxa"/>
          </w:tcPr>
          <w:p w14:paraId="4E99D1A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31B44C8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main.c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  <w:r>
              <w:rPr>
                <w:rFonts w:ascii="宋体" w:hAnsi="宋体" w:eastAsia="宋体"/>
                <w:b w:val="0"/>
                <w:sz w:val="18"/>
              </w:rPr>
              <w:t>，低电平点亮</w:t>
            </w:r>
          </w:p>
        </w:tc>
      </w:tr>
      <w:tr w14:paraId="0C371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DA05A8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6E216DC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629387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</w:t>
            </w:r>
          </w:p>
        </w:tc>
        <w:tc>
          <w:tcPr>
            <w:tcW w:w="2381" w:type="dxa"/>
          </w:tcPr>
          <w:p w14:paraId="52DE241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</w:p>
        </w:tc>
      </w:tr>
      <w:tr w14:paraId="49D60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FD3E31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串口电平转换</w:t>
            </w:r>
          </w:p>
        </w:tc>
        <w:tc>
          <w:tcPr>
            <w:tcW w:w="2381" w:type="dxa"/>
          </w:tcPr>
          <w:p w14:paraId="0F61246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 CH340 一类芯片</w:t>
            </w:r>
          </w:p>
        </w:tc>
        <w:tc>
          <w:tcPr>
            <w:tcW w:w="2381" w:type="dxa"/>
          </w:tcPr>
          <w:p w14:paraId="45A7DD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USB 接口</w:t>
            </w:r>
          </w:p>
        </w:tc>
        <w:tc>
          <w:tcPr>
            <w:tcW w:w="2381" w:type="dxa"/>
          </w:tcPr>
          <w:p w14:paraId="2649B70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具体型号以原理图为准</w:t>
            </w:r>
          </w:p>
        </w:tc>
      </w:tr>
    </w:tbl>
    <w:p w14:paraId="0C93091E">
      <w:pPr>
        <w:spacing w:after="40"/>
      </w:pPr>
    </w:p>
    <w:p w14:paraId="5945CE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代码里没有出现 P3^0、P3^1，因为这两个脚是 51 内部串口的专用引脚，只要用 </w:t>
      </w:r>
      <w:r>
        <w:rPr>
          <w:rFonts w:ascii="Consolas" w:hAnsi="Consolas" w:eastAsia="宋体"/>
          <w:b w:val="0"/>
          <w:color w:val="A31D1D"/>
          <w:sz w:val="20"/>
        </w:rPr>
        <w:t>SBUF</w:t>
      </w:r>
      <w:r>
        <w:rPr>
          <w:rFonts w:ascii="宋体" w:hAnsi="宋体" w:eastAsia="宋体"/>
          <w:b w:val="0"/>
          <w:sz w:val="21"/>
        </w:rPr>
        <w:t xml:space="preserve"> 收发就自动走这两根线。板上的 USB 转串口电路把电脑的 USB 变成 TTL 串口接进来，接线细节以原理图为准。</w:t>
      </w:r>
    </w:p>
    <w:p w14:paraId="7E8A69DC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3" w:name="_Toc2885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33"/>
    </w:p>
    <w:p w14:paraId="7A5D54E1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UART_Init()</w:t>
      </w:r>
      <w:r>
        <w:rPr>
          <w:rFonts w:ascii="宋体" w:hAnsi="宋体" w:eastAsia="宋体"/>
          <w:b w:val="0"/>
          <w:sz w:val="21"/>
        </w:rPr>
        <w:t>：串口方式 1、定时器 1 方式 2 做波特率、开串口中断、波特率 9600。</w:t>
      </w:r>
    </w:p>
    <w:p w14:paraId="481F485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，检查 </w:t>
      </w:r>
      <w:r>
        <w:rPr>
          <w:rFonts w:ascii="Consolas" w:hAnsi="Consolas" w:eastAsia="宋体"/>
          <w:b w:val="0"/>
          <w:color w:val="A31D1D"/>
          <w:sz w:val="20"/>
        </w:rPr>
        <w:t>UART_RX_STA</w:t>
      </w:r>
      <w:r>
        <w:rPr>
          <w:rFonts w:ascii="宋体" w:hAnsi="宋体" w:eastAsia="宋体"/>
          <w:b w:val="0"/>
          <w:sz w:val="21"/>
        </w:rPr>
        <w:t xml:space="preserve"> 的最高位，判断有没有收完一帧。</w:t>
      </w:r>
    </w:p>
    <w:p w14:paraId="5C0B685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收完一帧就先把 </w:t>
      </w:r>
      <w:r>
        <w:rPr>
          <w:rFonts w:ascii="Consolas" w:hAnsi="Consolas" w:eastAsia="宋体"/>
          <w:b w:val="0"/>
          <w:color w:val="A31D1D"/>
          <w:sz w:val="20"/>
        </w:rPr>
        <w:t>UART_RX_STA</w:t>
      </w:r>
      <w:r>
        <w:rPr>
          <w:rFonts w:ascii="宋体" w:hAnsi="宋体" w:eastAsia="宋体"/>
          <w:b w:val="0"/>
          <w:sz w:val="21"/>
        </w:rPr>
        <w:t xml:space="preserve"> 清 0，腾出缓冲区准备下一次接收。</w:t>
      </w:r>
    </w:p>
    <w:p w14:paraId="31C9DB1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宋体"/>
          <w:b w:val="0"/>
          <w:color w:val="A31D1D"/>
          <w:sz w:val="20"/>
        </w:rPr>
        <w:t>switch</w:t>
      </w:r>
      <w:r>
        <w:rPr>
          <w:rFonts w:ascii="宋体" w:hAnsi="宋体" w:eastAsia="宋体"/>
          <w:b w:val="0"/>
          <w:sz w:val="21"/>
        </w:rPr>
        <w:t xml:space="preserve"> 看缓冲区第 0 个字节：0x11 点亮 D1，0x10 熄灭，0x21 置蜂鸣器标志，0x20 清标志。</w:t>
      </w:r>
    </w:p>
    <w:p w14:paraId="5A08D4F7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 xml:space="preserve">标志为 1 时调用 </w:t>
      </w:r>
      <w:r>
        <w:rPr>
          <w:rFonts w:ascii="Consolas" w:hAnsi="Consolas" w:eastAsia="宋体"/>
          <w:b w:val="0"/>
          <w:color w:val="A31D1D"/>
          <w:sz w:val="20"/>
        </w:rPr>
        <w:t>beep_alarm(100,10)</w:t>
      </w:r>
      <w:r>
        <w:rPr>
          <w:rFonts w:ascii="宋体" w:hAnsi="宋体" w:eastAsia="宋体"/>
          <w:b w:val="0"/>
          <w:sz w:val="21"/>
        </w:rPr>
        <w:t xml:space="preserve"> 响一小段，循环回来再响，听起来就是连续鸣叫。</w:t>
      </w:r>
    </w:p>
    <w:p w14:paraId="353CE4B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回到第 2 步。</w:t>
      </w:r>
    </w:p>
    <w:p w14:paraId="3157E40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串口中断在后台默默干活：每收到一个字节进一次中断，收到 0x0D 做个标记，再收到 0x0A 就把“接收完成”标志置起来。</w:t>
      </w:r>
    </w:p>
    <w:p w14:paraId="13B7ACE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4" w:name="_Toc4538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34"/>
    </w:p>
    <w:p w14:paraId="02C9F699">
      <w:pPr>
        <w:keepNext/>
        <w:spacing w:before="220" w:after="80"/>
        <w:outlineLvl w:val="2"/>
      </w:pPr>
      <w:bookmarkStart w:id="335" w:name="_Toc9665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35"/>
    </w:p>
    <w:p w14:paraId="259964A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主程序只做“查标志、拆命令、执行动作”，接收细节全在中断里。</w:t>
      </w:r>
    </w:p>
    <w:p w14:paraId="3AAB6E2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40CF6E8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实验名称：串口控制LED和蜂鸣器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实验现象：下载程序后，由串口助手以HEX格式发送如下命令控制LED和蜂鸣器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D1指示灯亮发送：11 0D 0A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D1指示灯灭发送：10 0D 0A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蜂鸣器响发送： 21 0D 0A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蜂鸣器停发送： 20 0D 0A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   串口助手要以HEX格式发送，并且波特率为9600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"uart.h"</w:t>
      </w:r>
    </w:p>
    <w:p w14:paraId="7F15F7F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329C9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文件头把四条命令写在注释里，对照实验很方便，也说明了必须用 HEX 发送、波特率 9600。</w:t>
      </w:r>
    </w:p>
    <w:p w14:paraId="6F35646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uart.h</w:t>
      </w:r>
      <w:r>
        <w:rPr>
          <w:rFonts w:ascii="宋体" w:hAnsi="宋体" w:eastAsia="宋体"/>
          <w:b w:val="0"/>
          <w:sz w:val="21"/>
        </w:rPr>
        <w:t xml:space="preserve"> 提供 </w:t>
      </w:r>
      <w:r>
        <w:rPr>
          <w:rFonts w:ascii="Consolas" w:hAnsi="Consolas" w:eastAsia="宋体"/>
          <w:b w:val="0"/>
          <w:color w:val="A31D1D"/>
          <w:sz w:val="20"/>
        </w:rPr>
        <w:t>UART_Init</w:t>
      </w:r>
      <w:r>
        <w:rPr>
          <w:rFonts w:ascii="宋体" w:hAnsi="宋体" w:eastAsia="宋体"/>
          <w:b w:val="0"/>
          <w:sz w:val="21"/>
        </w:rPr>
        <w:t xml:space="preserve">、两个发送函数、接收缓冲数组和状态变量。数组和状态变量在 </w:t>
      </w:r>
      <w:r>
        <w:rPr>
          <w:rFonts w:ascii="Consolas" w:hAnsi="Consolas" w:eastAsia="宋体"/>
          <w:b w:val="0"/>
          <w:color w:val="A31D1D"/>
          <w:sz w:val="20"/>
        </w:rPr>
        <w:t>uart.c</w:t>
      </w:r>
      <w:r>
        <w:rPr>
          <w:rFonts w:ascii="宋体" w:hAnsi="宋体" w:eastAsia="宋体"/>
          <w:b w:val="0"/>
          <w:sz w:val="21"/>
        </w:rPr>
        <w:t xml:space="preserve"> 里定义，头文件用 </w:t>
      </w:r>
      <w:r>
        <w:rPr>
          <w:rFonts w:ascii="Consolas" w:hAnsi="Consolas" w:eastAsia="宋体"/>
          <w:b w:val="0"/>
          <w:color w:val="A31D1D"/>
          <w:sz w:val="20"/>
        </w:rPr>
        <w:t>extern</w:t>
      </w:r>
      <w:r>
        <w:rPr>
          <w:rFonts w:ascii="宋体" w:hAnsi="宋体" w:eastAsia="宋体"/>
          <w:b w:val="0"/>
          <w:sz w:val="21"/>
        </w:rPr>
        <w:t xml:space="preserve"> 声明，main 才能直接访问。</w:t>
      </w:r>
    </w:p>
    <w:p w14:paraId="549BBD2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用 HEX 发送的意思是：串口助手把 </w:t>
      </w:r>
      <w:r>
        <w:rPr>
          <w:rFonts w:ascii="Consolas" w:hAnsi="Consolas" w:eastAsia="宋体"/>
          <w:b w:val="0"/>
          <w:color w:val="A31D1D"/>
          <w:sz w:val="20"/>
        </w:rPr>
        <w:t>11</w:t>
      </w:r>
      <w:r>
        <w:rPr>
          <w:rFonts w:ascii="宋体" w:hAnsi="宋体" w:eastAsia="宋体"/>
          <w:b w:val="0"/>
          <w:sz w:val="21"/>
        </w:rPr>
        <w:t xml:space="preserve"> 当成一个字节 0x11 发出去；如果用文本模式发字符“11”，收到的是 0x31、0x31 两个字节，命令对不上。</w:t>
      </w:r>
    </w:p>
    <w:p w14:paraId="49C172E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段：引脚与命令宏</w:t>
      </w:r>
    </w:p>
    <w:p w14:paraId="6072F4E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//控制管脚定义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//宏定义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LED1_ON_CMD     0X11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LED1_OFF_CMD    0X10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BEEP_ON_CMD     0X21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BEEP_OFF_CMD    0X20</w:t>
      </w:r>
    </w:p>
    <w:p w14:paraId="312043E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0FD065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sbit LED1=P2^0</w:t>
      </w:r>
      <w:r>
        <w:rPr>
          <w:rFonts w:ascii="宋体" w:hAnsi="宋体" w:eastAsia="宋体"/>
          <w:b w:val="0"/>
          <w:sz w:val="21"/>
        </w:rPr>
        <w:t xml:space="preserve"> 把 P2 口的第 0 位起名叫 LED1。板上 D1 一般是 LED 串电阻接电源、单片机引脚拉低点亮，所以后面写 </w:t>
      </w:r>
      <w:r>
        <w:rPr>
          <w:rFonts w:ascii="Consolas" w:hAnsi="Consolas" w:eastAsia="宋体"/>
          <w:b w:val="0"/>
          <w:color w:val="A31D1D"/>
          <w:sz w:val="20"/>
        </w:rPr>
        <w:t>LED1=0</w:t>
      </w:r>
      <w:r>
        <w:rPr>
          <w:rFonts w:ascii="宋体" w:hAnsi="宋体" w:eastAsia="宋体"/>
          <w:b w:val="0"/>
          <w:sz w:val="21"/>
        </w:rPr>
        <w:t xml:space="preserve"> 才是“亮”。</w:t>
      </w:r>
    </w:p>
    <w:p w14:paraId="79394E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四个宏是双方约定的命令字，成对设计：0x11/0x10 只差最低位，0x21/0x20 也是。这样记起来方便，0x1x 管灯、0x2x 管蜂鸣器。</w:t>
      </w:r>
    </w:p>
    <w:p w14:paraId="5CA2E0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用宏而不是直接写数字，是为了以后改命令只改一处。</w:t>
      </w:r>
    </w:p>
    <w:p w14:paraId="501705A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段：初始化与主循环骨架</w:t>
      </w:r>
    </w:p>
    <w:p w14:paraId="296897E6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beep_flag=0;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UART_Init();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if(UART_RX_STA&amp;0x8000)//判断串口是否接收完数据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</w:p>
    <w:p w14:paraId="445B1A4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B8F849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beep_flag</w:t>
      </w:r>
      <w:r>
        <w:rPr>
          <w:rFonts w:ascii="宋体" w:hAnsi="宋体" w:eastAsia="宋体"/>
          <w:b w:val="0"/>
          <w:sz w:val="21"/>
        </w:rPr>
        <w:t xml:space="preserve"> 记录蜂鸣器该不该响，0 不响、1 响，必须放在循环外。</w:t>
      </w:r>
    </w:p>
    <w:p w14:paraId="2BA9D23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UART_Init()</w:t>
      </w:r>
      <w:r>
        <w:rPr>
          <w:rFonts w:ascii="宋体" w:hAnsi="宋体" w:eastAsia="宋体"/>
          <w:b w:val="0"/>
          <w:sz w:val="21"/>
        </w:rPr>
        <w:t xml:space="preserve"> 只调用一次，配置好串口和中断后就可以不管了，接收由中断自动完成。</w:t>
      </w:r>
    </w:p>
    <w:p w14:paraId="3092B4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UART_RX_STA&amp;0x8000</w:t>
      </w:r>
      <w:r>
        <w:rPr>
          <w:rFonts w:ascii="宋体" w:hAnsi="宋体" w:eastAsia="宋体"/>
          <w:b w:val="0"/>
          <w:sz w:val="21"/>
        </w:rPr>
        <w:t xml:space="preserve"> 是在测第 15 位。这个变量被拆成三段用：bit15 是“收完一帧”，bit14 是“已经收到 0x0D”，bit13~0 是“已经收到几个有效字节”。所以只要最高位是 1，就说明一整帧到齐了。</w:t>
      </w:r>
    </w:p>
    <w:p w14:paraId="060454D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段：清标志与解析命令</w:t>
      </w:r>
    </w:p>
    <w:p w14:paraId="5173777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UART_RX_STA=0;//清除标记，等待下次接收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switch(UART_RX_BUF[0])//判断第一个数据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LED1_ON_CMD: LED1=0;break;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LED1_OFF_CMD: LED1=1;break;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BEEP_ON_CMD: beep_flag=1;break;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BEEP_OFF_CMD: beep_flag=0;break;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5334331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9651F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先把 </w:t>
      </w:r>
      <w:r>
        <w:rPr>
          <w:rFonts w:ascii="Consolas" w:hAnsi="Consolas" w:eastAsia="宋体"/>
          <w:b w:val="0"/>
          <w:color w:val="A31D1D"/>
          <w:sz w:val="20"/>
        </w:rPr>
        <w:t>UART_RX_STA</w:t>
      </w:r>
      <w:r>
        <w:rPr>
          <w:rFonts w:ascii="宋体" w:hAnsi="宋体" w:eastAsia="宋体"/>
          <w:b w:val="0"/>
          <w:sz w:val="21"/>
        </w:rPr>
        <w:t xml:space="preserve"> 整个清 0，等于同时清掉完成标志、0x0D 标志和字节计数，缓冲区可以重新从头装。这一句必须放在取数据之前还是之后？这里放在 </w:t>
      </w:r>
      <w:r>
        <w:rPr>
          <w:rFonts w:ascii="Consolas" w:hAnsi="Consolas" w:eastAsia="宋体"/>
          <w:b w:val="0"/>
          <w:color w:val="A31D1D"/>
          <w:sz w:val="20"/>
        </w:rPr>
        <w:t>switch</w:t>
      </w:r>
      <w:r>
        <w:rPr>
          <w:rFonts w:ascii="宋体" w:hAnsi="宋体" w:eastAsia="宋体"/>
          <w:b w:val="0"/>
          <w:sz w:val="21"/>
        </w:rPr>
        <w:t xml:space="preserve"> 之前，但 </w:t>
      </w:r>
      <w:r>
        <w:rPr>
          <w:rFonts w:ascii="Consolas" w:hAnsi="Consolas" w:eastAsia="宋体"/>
          <w:b w:val="0"/>
          <w:color w:val="A31D1D"/>
          <w:sz w:val="20"/>
        </w:rPr>
        <w:t>UART_RX_BUF</w:t>
      </w:r>
      <w:r>
        <w:rPr>
          <w:rFonts w:ascii="宋体" w:hAnsi="宋体" w:eastAsia="宋体"/>
          <w:b w:val="0"/>
          <w:sz w:val="21"/>
        </w:rPr>
        <w:t xml:space="preserve"> 的内容不会被清，所以照样能读。</w:t>
      </w:r>
    </w:p>
    <w:p w14:paraId="46E077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switch</w:t>
      </w:r>
      <w:r>
        <w:rPr>
          <w:rFonts w:ascii="宋体" w:hAnsi="宋体" w:eastAsia="宋体"/>
          <w:b w:val="0"/>
          <w:sz w:val="21"/>
        </w:rPr>
        <w:t xml:space="preserve"> 只看第 0 个字节，也就是命令字；后面的 0x0D、0x0A 只是帧尾，不参与判断。</w:t>
      </w:r>
    </w:p>
    <w:p w14:paraId="4527365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灯的两个分支直接改引脚，蜂鸣器的两个分支只改标志。因为蜂鸣器要靠主循环反复发声才能连续响，不能在这里直接调用一次阻塞函数。</w:t>
      </w:r>
    </w:p>
    <w:p w14:paraId="269131E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没有 </w:t>
      </w:r>
      <w:r>
        <w:rPr>
          <w:rFonts w:ascii="Consolas" w:hAnsi="Consolas" w:eastAsia="宋体"/>
          <w:b w:val="0"/>
          <w:color w:val="A31D1D"/>
          <w:sz w:val="20"/>
        </w:rPr>
        <w:t>default</w:t>
      </w:r>
      <w:r>
        <w:rPr>
          <w:rFonts w:ascii="宋体" w:hAnsi="宋体" w:eastAsia="宋体"/>
          <w:b w:val="0"/>
          <w:sz w:val="21"/>
        </w:rPr>
        <w:t xml:space="preserve"> 分支，收到不认识的第一字节就什么也不做，程序不会跑飞。</w:t>
      </w:r>
    </w:p>
    <w:p w14:paraId="4E0A89A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段：连续发声</w:t>
      </w:r>
    </w:p>
    <w:p w14:paraId="26CC7E9B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if(beep_flag)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05E8EE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57653D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beep_alarm(100,10)</w:t>
      </w:r>
      <w:r>
        <w:rPr>
          <w:rFonts w:ascii="宋体" w:hAnsi="宋体" w:eastAsia="宋体"/>
          <w:b w:val="0"/>
          <w:sz w:val="21"/>
        </w:rPr>
        <w:t xml:space="preserve"> 每次响 100×2×10×10us＝20ms，然后立刻回到循环再响，中间只隔一次判断，人耳听到的是连续音。</w:t>
      </w:r>
    </w:p>
    <w:p w14:paraId="73EFEB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因为每次只响 20ms，主循环还能腾出时间检查串口标志，所以响着的时候再发 </w:t>
      </w:r>
      <w:r>
        <w:rPr>
          <w:rFonts w:ascii="Consolas" w:hAnsi="Consolas" w:eastAsia="宋体"/>
          <w:b w:val="0"/>
          <w:color w:val="A31D1D"/>
          <w:sz w:val="20"/>
        </w:rPr>
        <w:t>20 0D 0A</w:t>
      </w:r>
      <w:r>
        <w:rPr>
          <w:rFonts w:ascii="宋体" w:hAnsi="宋体" w:eastAsia="宋体"/>
          <w:b w:val="0"/>
          <w:sz w:val="21"/>
        </w:rPr>
        <w:t xml:space="preserve"> 也能停下来。这比第32章一次响 0.2 秒要灵敏得多。</w:t>
      </w:r>
    </w:p>
    <w:p w14:paraId="3030E2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停止时 </w:t>
      </w:r>
      <w:r>
        <w:rPr>
          <w:rFonts w:ascii="Consolas" w:hAnsi="Consolas" w:eastAsia="宋体"/>
          <w:b w:val="0"/>
          <w:color w:val="A31D1D"/>
          <w:sz w:val="20"/>
        </w:rPr>
        <w:t>beep_flag=0</w:t>
      </w:r>
      <w:r>
        <w:rPr>
          <w:rFonts w:ascii="宋体" w:hAnsi="宋体" w:eastAsia="宋体"/>
          <w:b w:val="0"/>
          <w:sz w:val="21"/>
        </w:rPr>
        <w:t>，这一句不再执行，蜂鸣器停在最后一次翻转后的电平上。因为是无源蜂鸣器，不翻转就不发声。</w:t>
      </w:r>
    </w:p>
    <w:p w14:paraId="3B04B782">
      <w:pPr>
        <w:keepNext/>
        <w:spacing w:before="220" w:after="80"/>
        <w:outlineLvl w:val="2"/>
      </w:pPr>
      <w:bookmarkStart w:id="336" w:name="_Toc938"/>
      <w:r>
        <w:rPr>
          <w:rFonts w:ascii="微软雅黑" w:hAnsi="微软雅黑" w:eastAsia="微软雅黑"/>
          <w:b/>
          <w:color w:val="1F2D3D"/>
          <w:sz w:val="24"/>
        </w:rPr>
        <w:t>2. uart.c（串口驱动）</w:t>
      </w:r>
      <w:bookmarkEnd w:id="336"/>
    </w:p>
    <w:p w14:paraId="58DEF7E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职责：配置 9600 波特率、提供发送函数、在中断里把字节收进缓冲区并判断帧结束。完整讲解见第20章，这里按本项目讲。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CF21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524F1B2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1E795C35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033A92B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67444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4C364BAD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UART_Init</w:t>
            </w:r>
          </w:p>
        </w:tc>
        <w:tc>
          <w:tcPr>
            <w:tcW w:w="3175" w:type="dxa"/>
          </w:tcPr>
          <w:p w14:paraId="797E0B3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串口方式 1、定时器 1 方式 2、开中断</w:t>
            </w:r>
          </w:p>
        </w:tc>
        <w:tc>
          <w:tcPr>
            <w:tcW w:w="3175" w:type="dxa"/>
          </w:tcPr>
          <w:p w14:paraId="228DE0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</w:t>
            </w:r>
          </w:p>
        </w:tc>
      </w:tr>
      <w:tr w14:paraId="0B4DD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46A770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UART_Cmd</w:t>
            </w:r>
          </w:p>
        </w:tc>
        <w:tc>
          <w:tcPr>
            <w:tcW w:w="3175" w:type="dxa"/>
          </w:tcPr>
          <w:p w14:paraId="326028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开/关串口中断</w:t>
            </w:r>
          </w:p>
        </w:tc>
        <w:tc>
          <w:tcPr>
            <w:tcW w:w="3175" w:type="dxa"/>
          </w:tcPr>
          <w:p w14:paraId="2897B4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本章未调用</w:t>
            </w:r>
          </w:p>
        </w:tc>
      </w:tr>
      <w:tr w14:paraId="35FE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7407B8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UART_SendData</w:t>
            </w:r>
          </w:p>
        </w:tc>
        <w:tc>
          <w:tcPr>
            <w:tcW w:w="3175" w:type="dxa"/>
          </w:tcPr>
          <w:p w14:paraId="2FFB0CE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发一个字节</w:t>
            </w:r>
          </w:p>
        </w:tc>
        <w:tc>
          <w:tcPr>
            <w:tcW w:w="3175" w:type="dxa"/>
          </w:tcPr>
          <w:p w14:paraId="55EB605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本章未调用</w:t>
            </w:r>
          </w:p>
        </w:tc>
      </w:tr>
      <w:tr w14:paraId="2610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9054AB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UART_SendString</w:t>
            </w:r>
          </w:p>
        </w:tc>
        <w:tc>
          <w:tcPr>
            <w:tcW w:w="3175" w:type="dxa"/>
          </w:tcPr>
          <w:p w14:paraId="6B22ED6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发一个字符串</w:t>
            </w:r>
          </w:p>
        </w:tc>
        <w:tc>
          <w:tcPr>
            <w:tcW w:w="3175" w:type="dxa"/>
          </w:tcPr>
          <w:p w14:paraId="44F365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本章未调用</w:t>
            </w:r>
          </w:p>
        </w:tc>
      </w:tr>
      <w:tr w14:paraId="0314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47D0F83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UART_IRQn</w:t>
            </w:r>
          </w:p>
        </w:tc>
        <w:tc>
          <w:tcPr>
            <w:tcW w:w="3175" w:type="dxa"/>
          </w:tcPr>
          <w:p w14:paraId="7C6D36D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中断服务：收字节、判帧尾</w:t>
            </w:r>
          </w:p>
        </w:tc>
        <w:tc>
          <w:tcPr>
            <w:tcW w:w="3175" w:type="dxa"/>
          </w:tcPr>
          <w:p w14:paraId="08F72AC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每收到一个字节进一次</w:t>
            </w:r>
          </w:p>
        </w:tc>
      </w:tr>
    </w:tbl>
    <w:p w14:paraId="31604785">
      <w:pPr>
        <w:spacing w:after="40"/>
      </w:pPr>
    </w:p>
    <w:p w14:paraId="0F81F8F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初始化与波特率</w:t>
      </w:r>
    </w:p>
    <w:p w14:paraId="489581E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#define RELOAD_COUNT 0xFA //宏定义波特率发生器的载入值 9600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UART_Init(void)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SCON=0X50;          //设置为工作方式1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TMOD=0X20;          //设置计数器工作方式2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PCON=0X80;          //波特率加倍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TH1=RELOAD_COUNT;   //计数器初始值设置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TL1=TH1;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ES=1;               //关闭接收中断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               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TR1=1;              //打开计数器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TI=1;          //发送中断标记位，如果使用printf函数的必须设置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02633B0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793B58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SCON=0x50</w:t>
      </w:r>
      <w:r>
        <w:rPr>
          <w:rFonts w:ascii="宋体" w:hAnsi="宋体" w:eastAsia="宋体"/>
          <w:b w:val="0"/>
          <w:sz w:val="21"/>
        </w:rPr>
        <w:t>：0101 0000，SM0SM1=01 选方式 1（8 位数据、1 位停止位、无校验），REN=1 允许接收。方式 1 是最常用的异步串口方式。</w:t>
      </w:r>
    </w:p>
    <w:p w14:paraId="2EB1C0D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TMOD=0x20</w:t>
      </w:r>
      <w:r>
        <w:rPr>
          <w:rFonts w:ascii="宋体" w:hAnsi="宋体" w:eastAsia="宋体"/>
          <w:b w:val="0"/>
          <w:sz w:val="21"/>
        </w:rPr>
        <w:t xml:space="preserve">：0010 0000，定时器 1、方式 2（8 位自动重装）。方式 2 溢出后 </w:t>
      </w:r>
      <w:r>
        <w:rPr>
          <w:rFonts w:ascii="Consolas" w:hAnsi="Consolas" w:eastAsia="宋体"/>
          <w:b w:val="0"/>
          <w:color w:val="A31D1D"/>
          <w:sz w:val="20"/>
        </w:rPr>
        <w:t>TH1</w:t>
      </w:r>
      <w:r>
        <w:rPr>
          <w:rFonts w:ascii="宋体" w:hAnsi="宋体" w:eastAsia="宋体"/>
          <w:b w:val="0"/>
          <w:sz w:val="21"/>
        </w:rPr>
        <w:t xml:space="preserve"> 会自动装回 </w:t>
      </w:r>
      <w:r>
        <w:rPr>
          <w:rFonts w:ascii="Consolas" w:hAnsi="Consolas" w:eastAsia="宋体"/>
          <w:b w:val="0"/>
          <w:color w:val="A31D1D"/>
          <w:sz w:val="20"/>
        </w:rPr>
        <w:t>TL1</w:t>
      </w:r>
      <w:r>
        <w:rPr>
          <w:rFonts w:ascii="宋体" w:hAnsi="宋体" w:eastAsia="宋体"/>
          <w:b w:val="0"/>
          <w:sz w:val="21"/>
        </w:rPr>
        <w:t>，不需要在中断里重装，正好用来做波特率发生器。</w:t>
      </w:r>
    </w:p>
    <w:p w14:paraId="2EFA9B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注意这里是直接赋值 </w:t>
      </w:r>
      <w:r>
        <w:rPr>
          <w:rFonts w:ascii="Consolas" w:hAnsi="Consolas" w:eastAsia="宋体"/>
          <w:b w:val="0"/>
          <w:color w:val="A31D1D"/>
          <w:sz w:val="20"/>
        </w:rPr>
        <w:t>TMOD=0x20</w:t>
      </w:r>
      <w:r>
        <w:rPr>
          <w:rFonts w:ascii="宋体" w:hAnsi="宋体" w:eastAsia="宋体"/>
          <w:b w:val="0"/>
          <w:sz w:val="21"/>
        </w:rPr>
        <w:t xml:space="preserve">，会把定时器 0 的配置一起清掉。本章不用定时器 0 所以没问题；如果要把串口和定时器 0 放同一个工程，必须改成 </w:t>
      </w:r>
      <w:r>
        <w:rPr>
          <w:rFonts w:ascii="Consolas" w:hAnsi="Consolas" w:eastAsia="宋体"/>
          <w:b w:val="0"/>
          <w:color w:val="A31D1D"/>
          <w:sz w:val="20"/>
        </w:rPr>
        <w:t>TMOD&amp;=0x0F; TMOD|=0x20;</w:t>
      </w:r>
      <w:r>
        <w:rPr>
          <w:rFonts w:ascii="宋体" w:hAnsi="宋体" w:eastAsia="宋体"/>
          <w:b w:val="0"/>
          <w:sz w:val="21"/>
        </w:rPr>
        <w:t>。</w:t>
      </w:r>
    </w:p>
    <w:p w14:paraId="484BC02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PCON=0x80</w:t>
      </w:r>
      <w:r>
        <w:rPr>
          <w:rFonts w:ascii="宋体" w:hAnsi="宋体" w:eastAsia="宋体"/>
          <w:b w:val="0"/>
          <w:sz w:val="21"/>
        </w:rPr>
        <w:t xml:space="preserve"> 把 SMOD 置 1，波特率加倍。51 的波特率公式是 </w:t>
      </w:r>
      <w:r>
        <w:rPr>
          <w:rFonts w:ascii="Consolas" w:hAnsi="Consolas" w:eastAsia="宋体"/>
          <w:b w:val="0"/>
          <w:color w:val="A31D1D"/>
          <w:sz w:val="20"/>
        </w:rPr>
        <w:t>2^SMOD/32 × 晶振/(12×(256-TH1))</w:t>
      </w:r>
      <w:r>
        <w:rPr>
          <w:rFonts w:ascii="宋体" w:hAnsi="宋体" w:eastAsia="宋体"/>
          <w:b w:val="0"/>
          <w:sz w:val="21"/>
        </w:rPr>
        <w:t>。代入 11.0592MHz、SMOD=1、TH1=0xFA（即 250，256-250=6）：</w:t>
      </w:r>
      <w:r>
        <w:rPr>
          <w:rFonts w:ascii="Consolas" w:hAnsi="Consolas" w:eastAsia="宋体"/>
          <w:b w:val="0"/>
          <w:color w:val="A31D1D"/>
          <w:sz w:val="20"/>
        </w:rPr>
        <w:t>2/32×11059200/(12×6)=9600</w:t>
      </w:r>
      <w:r>
        <w:rPr>
          <w:rFonts w:ascii="宋体" w:hAnsi="宋体" w:eastAsia="宋体"/>
          <w:b w:val="0"/>
          <w:sz w:val="21"/>
        </w:rPr>
        <w:t>。用 11.0592MHz 这个“怪”晶振，就是为了能整除出标准波特率。</w:t>
      </w:r>
    </w:p>
    <w:p w14:paraId="3799AC7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ES=1</w:t>
      </w:r>
      <w:r>
        <w:rPr>
          <w:rFonts w:ascii="宋体" w:hAnsi="宋体" w:eastAsia="宋体"/>
          <w:b w:val="0"/>
          <w:sz w:val="21"/>
        </w:rPr>
        <w:t xml:space="preserve"> 打开串口中断，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打开总中断。注释写“关闭接收中断”是笔误，实际是打开。</w:t>
      </w:r>
    </w:p>
    <w:p w14:paraId="2EF1287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TR1=1</w:t>
      </w:r>
      <w:r>
        <w:rPr>
          <w:rFonts w:ascii="宋体" w:hAnsi="宋体" w:eastAsia="宋体"/>
          <w:b w:val="0"/>
          <w:sz w:val="21"/>
        </w:rPr>
        <w:t xml:space="preserve"> 启动定时器 1，波特率时钟才开始跑。</w:t>
      </w:r>
    </w:p>
    <w:p w14:paraId="1ED0ED4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TI=1</w:t>
      </w:r>
      <w:r>
        <w:rPr>
          <w:rFonts w:ascii="宋体" w:hAnsi="宋体" w:eastAsia="宋体"/>
          <w:b w:val="0"/>
          <w:sz w:val="21"/>
        </w:rPr>
        <w:t xml:space="preserve"> 是给 </w:t>
      </w:r>
      <w:r>
        <w:rPr>
          <w:rFonts w:ascii="Consolas" w:hAnsi="Consolas" w:eastAsia="宋体"/>
          <w:b w:val="0"/>
          <w:color w:val="A31D1D"/>
          <w:sz w:val="20"/>
        </w:rPr>
        <w:t>printf</w:t>
      </w:r>
      <w:r>
        <w:rPr>
          <w:rFonts w:ascii="宋体" w:hAnsi="宋体" w:eastAsia="宋体"/>
          <w:b w:val="0"/>
          <w:sz w:val="21"/>
        </w:rPr>
        <w:t xml:space="preserve"> 用的：库函数发送前会等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 xml:space="preserve"> 变 1，先置 1 可以避免第一句 printf 卡死。本章不用 printf，这句无害。</w:t>
      </w:r>
    </w:p>
    <w:p w14:paraId="47E1886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发送函数</w:t>
      </w:r>
    </w:p>
    <w:p w14:paraId="38816E4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UART_SendData(u8 dat)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ES=0; //关闭串口中断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TI=0; //清发送完毕中断请求标志位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SBUF=dat; //发送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while(TI==0); //等待发送完毕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TI=0; //清发送完毕中断请求标志位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ES=1; //允许串口中断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652A46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UART_SendString(u8 *pbuf)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while(*pbuf!='\0') //遇到空格跳出循环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UART_SendData(*pbuf);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delay_10us(5);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pbuf++;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7C833F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500AE2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发一个字节就是写 </w:t>
      </w:r>
      <w:r>
        <w:rPr>
          <w:rFonts w:ascii="Consolas" w:hAnsi="Consolas" w:eastAsia="宋体"/>
          <w:b w:val="0"/>
          <w:color w:val="A31D1D"/>
          <w:sz w:val="20"/>
        </w:rPr>
        <w:t>SBUF</w:t>
      </w:r>
      <w:r>
        <w:rPr>
          <w:rFonts w:ascii="宋体" w:hAnsi="宋体" w:eastAsia="宋体"/>
          <w:b w:val="0"/>
          <w:sz w:val="21"/>
        </w:rPr>
        <w:t xml:space="preserve">，硬件自动把它移位出去，发完置 </w:t>
      </w:r>
      <w:r>
        <w:rPr>
          <w:rFonts w:ascii="Consolas" w:hAnsi="Consolas" w:eastAsia="宋体"/>
          <w:b w:val="0"/>
          <w:color w:val="A31D1D"/>
          <w:sz w:val="20"/>
        </w:rPr>
        <w:t>TI=1</w:t>
      </w:r>
      <w:r>
        <w:rPr>
          <w:rFonts w:ascii="宋体" w:hAnsi="宋体" w:eastAsia="宋体"/>
          <w:b w:val="0"/>
          <w:sz w:val="21"/>
        </w:rPr>
        <w:t xml:space="preserve">。所以“等待发送完成”就是死等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>。</w:t>
      </w:r>
    </w:p>
    <w:p w14:paraId="3F6A1B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发送前关 </w:t>
      </w:r>
      <w:r>
        <w:rPr>
          <w:rFonts w:ascii="Consolas" w:hAnsi="Consolas" w:eastAsia="宋体"/>
          <w:b w:val="0"/>
          <w:color w:val="A31D1D"/>
          <w:sz w:val="20"/>
        </w:rPr>
        <w:t>ES</w:t>
      </w:r>
      <w:r>
        <w:rPr>
          <w:rFonts w:ascii="宋体" w:hAnsi="宋体" w:eastAsia="宋体"/>
          <w:b w:val="0"/>
          <w:sz w:val="21"/>
        </w:rPr>
        <w:t xml:space="preserve">、发完再开，是为了不让接收中断打断发送过程，避免 </w:t>
      </w:r>
      <w:r>
        <w:rPr>
          <w:rFonts w:ascii="Consolas" w:hAnsi="Consolas" w:eastAsia="宋体"/>
          <w:b w:val="0"/>
          <w:color w:val="A31D1D"/>
          <w:sz w:val="20"/>
        </w:rPr>
        <w:t>TI</w:t>
      </w:r>
      <w:r>
        <w:rPr>
          <w:rFonts w:ascii="宋体" w:hAnsi="宋体" w:eastAsia="宋体"/>
          <w:b w:val="0"/>
          <w:sz w:val="21"/>
        </w:rPr>
        <w:t xml:space="preserve"> 被中断里的逻辑干扰。</w:t>
      </w:r>
    </w:p>
    <w:p w14:paraId="3188629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UART_SendString</w:t>
      </w:r>
      <w:r>
        <w:rPr>
          <w:rFonts w:ascii="宋体" w:hAnsi="宋体" w:eastAsia="宋体"/>
          <w:b w:val="0"/>
          <w:sz w:val="21"/>
        </w:rPr>
        <w:t xml:space="preserve"> 逐个字符发，直到遇到 </w:t>
      </w:r>
      <w:r>
        <w:rPr>
          <w:rFonts w:ascii="Consolas" w:hAnsi="Consolas" w:eastAsia="宋体"/>
          <w:b w:val="0"/>
          <w:color w:val="A31D1D"/>
          <w:sz w:val="20"/>
        </w:rPr>
        <w:t>'\0'</w:t>
      </w:r>
      <w:r>
        <w:rPr>
          <w:rFonts w:ascii="宋体" w:hAnsi="宋体" w:eastAsia="宋体"/>
          <w:b w:val="0"/>
          <w:sz w:val="21"/>
        </w:rPr>
        <w:t>，每个字节后延时约 50us 让接收方喘口气。</w:t>
      </w:r>
    </w:p>
    <w:p w14:paraId="1A08CEC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本章只收不发，这两个函数没被调用，但它们是 uart 模块的一部分，调试时很有用。</w:t>
      </w:r>
    </w:p>
    <w:p w14:paraId="5A588FB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开关中断</w:t>
      </w:r>
    </w:p>
    <w:p w14:paraId="41EBA7A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UART_Cmd(FunctionalState ensta)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ES=ensta;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5D0D68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8E7131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参数是 </w:t>
      </w:r>
      <w:r>
        <w:rPr>
          <w:rFonts w:ascii="Consolas" w:hAnsi="Consolas" w:eastAsia="宋体"/>
          <w:b w:val="0"/>
          <w:color w:val="A31D1D"/>
          <w:sz w:val="20"/>
        </w:rPr>
        <w:t>uart.h</w:t>
      </w:r>
      <w:r>
        <w:rPr>
          <w:rFonts w:ascii="宋体" w:hAnsi="宋体" w:eastAsia="宋体"/>
          <w:b w:val="0"/>
          <w:sz w:val="21"/>
        </w:rPr>
        <w:t xml:space="preserve"> 里定义的枚举，</w:t>
      </w:r>
      <w:r>
        <w:rPr>
          <w:rFonts w:ascii="Consolas" w:hAnsi="Consolas" w:eastAsia="宋体"/>
          <w:b w:val="0"/>
          <w:color w:val="A31D1D"/>
          <w:sz w:val="20"/>
        </w:rPr>
        <w:t>ENABLE</w:t>
      </w:r>
      <w:r>
        <w:rPr>
          <w:rFonts w:ascii="宋体" w:hAnsi="宋体" w:eastAsia="宋体"/>
          <w:b w:val="0"/>
          <w:sz w:val="21"/>
        </w:rPr>
        <w:t xml:space="preserve"> 为 1、</w:t>
      </w:r>
      <w:r>
        <w:rPr>
          <w:rFonts w:ascii="Consolas" w:hAnsi="Consolas" w:eastAsia="宋体"/>
          <w:b w:val="0"/>
          <w:color w:val="A31D1D"/>
          <w:sz w:val="20"/>
        </w:rPr>
        <w:t>DISABLE</w:t>
      </w:r>
      <w:r>
        <w:rPr>
          <w:rFonts w:ascii="宋体" w:hAnsi="宋体" w:eastAsia="宋体"/>
          <w:b w:val="0"/>
          <w:sz w:val="21"/>
        </w:rPr>
        <w:t xml:space="preserve"> 为 0，直接写给 </w:t>
      </w:r>
      <w:r>
        <w:rPr>
          <w:rFonts w:ascii="Consolas" w:hAnsi="Consolas" w:eastAsia="宋体"/>
          <w:b w:val="0"/>
          <w:color w:val="A31D1D"/>
          <w:sz w:val="20"/>
        </w:rPr>
        <w:t>ES</w:t>
      </w:r>
      <w:r>
        <w:rPr>
          <w:rFonts w:ascii="宋体" w:hAnsi="宋体" w:eastAsia="宋体"/>
          <w:b w:val="0"/>
          <w:sz w:val="21"/>
        </w:rPr>
        <w:t xml:space="preserve"> 就能开或关串口中断。</w:t>
      </w:r>
    </w:p>
    <w:p w14:paraId="18B20CE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本项目没用它，因为接收要一直开着。调试时如果想让主循环安静一会儿，可以临时调用 </w:t>
      </w:r>
      <w:r>
        <w:rPr>
          <w:rFonts w:ascii="Consolas" w:hAnsi="Consolas" w:eastAsia="宋体"/>
          <w:b w:val="0"/>
          <w:color w:val="A31D1D"/>
          <w:sz w:val="20"/>
        </w:rPr>
        <w:t>UART_Cmd(DISABLE)</w:t>
      </w:r>
      <w:r>
        <w:rPr>
          <w:rFonts w:ascii="宋体" w:hAnsi="宋体" w:eastAsia="宋体"/>
          <w:b w:val="0"/>
          <w:sz w:val="21"/>
        </w:rPr>
        <w:t>，处理完再打开。</w:t>
      </w:r>
    </w:p>
    <w:p w14:paraId="1D3DCC8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接收中断</w:t>
      </w:r>
    </w:p>
    <w:p w14:paraId="3A9BED2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u8 UART_RX_BUF[UART_REC_LEN];     //接收缓冲,最大UART_REC_LEN个字节.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//接收状态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//bit15，    接收完成标志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//bit14，    接收到0x0d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//bit13~0，  接收到的有效字节数目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u16 UART_RX_STA=0;       //接收状态标记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UART_IRQn() interrupt 4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if(RI)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RI=0;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r=SBUF;//读取接收到的数据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if((UART_RX_STA&amp;0x8000)==0)//接收未完成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if(UART_RX_STA&amp;0x4000)//接收到了0x0d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if(r!=0x0a)UART_RX_STA=0;//接收错误,重新开始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else UART_RX_STA|=0x8000;   //接收完成了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//还没收到0X0D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if(r==0x0d)UART_RX_STA|=0x4000;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UART_RX_BUF[UART_RX_STA&amp;0X3FFF]=r 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UART_RX_STA++;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if(UART_RX_STA&gt;(UART_REC_LEN-1))UART_RX_STA=0;//接收数据错误,重新开始接收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9B8ED5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E0E79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interrupt 4</w:t>
      </w:r>
      <w:r>
        <w:rPr>
          <w:rFonts w:ascii="宋体" w:hAnsi="宋体" w:eastAsia="宋体"/>
          <w:b w:val="0"/>
          <w:sz w:val="21"/>
        </w:rPr>
        <w:t xml:space="preserve"> 是串口中断号。串口收和发共用一个中断，所以进来看 </w:t>
      </w:r>
      <w:r>
        <w:rPr>
          <w:rFonts w:ascii="Consolas" w:hAnsi="Consolas" w:eastAsia="宋体"/>
          <w:b w:val="0"/>
          <w:color w:val="A31D1D"/>
          <w:sz w:val="20"/>
        </w:rPr>
        <w:t>RI</w:t>
      </w:r>
      <w:r>
        <w:rPr>
          <w:rFonts w:ascii="宋体" w:hAnsi="宋体" w:eastAsia="宋体"/>
          <w:b w:val="0"/>
          <w:sz w:val="21"/>
        </w:rPr>
        <w:t>；本章不发，只处理接收。</w:t>
      </w:r>
    </w:p>
    <w:p w14:paraId="1CFFC3C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必须先 </w:t>
      </w:r>
      <w:r>
        <w:rPr>
          <w:rFonts w:ascii="Consolas" w:hAnsi="Consolas" w:eastAsia="宋体"/>
          <w:b w:val="0"/>
          <w:color w:val="A31D1D"/>
          <w:sz w:val="20"/>
        </w:rPr>
        <w:t>RI=0</w:t>
      </w:r>
      <w:r>
        <w:rPr>
          <w:rFonts w:ascii="宋体" w:hAnsi="宋体" w:eastAsia="宋体"/>
          <w:b w:val="0"/>
          <w:sz w:val="21"/>
        </w:rPr>
        <w:t xml:space="preserve"> 再读 </w:t>
      </w:r>
      <w:r>
        <w:rPr>
          <w:rFonts w:ascii="Consolas" w:hAnsi="Consolas" w:eastAsia="宋体"/>
          <w:b w:val="0"/>
          <w:color w:val="A31D1D"/>
          <w:sz w:val="20"/>
        </w:rPr>
        <w:t>SBUF</w:t>
      </w:r>
      <w:r>
        <w:rPr>
          <w:rFonts w:ascii="宋体" w:hAnsi="宋体" w:eastAsia="宋体"/>
          <w:b w:val="0"/>
          <w:sz w:val="21"/>
        </w:rPr>
        <w:t>，否则硬件认为这个字节还没被取走，会一直申请中断。</w:t>
      </w:r>
    </w:p>
    <w:p w14:paraId="194BB99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状态机分三种情况：</w:t>
      </w:r>
    </w:p>
    <w:p w14:paraId="00BF459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还没收到 0x0D：普通数据就存进缓冲区，同时计数加 1；收到 0x0D 就把 bit14 置起来，表示“帧尾前半到了”，0x0D 本身不存。</w:t>
      </w:r>
    </w:p>
    <w:p w14:paraId="3C9151D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已经收到 0x0D：下一个字节必须是 0x0A，是就把 bit15 置 1，告诉主程序“一帧完整”；不是就整个清零，从头再收。</w:t>
      </w:r>
    </w:p>
    <w:p w14:paraId="40D5BBB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已经收完（bit15=1）：什么也不做，等主程序把标志清掉。</w:t>
      </w:r>
    </w:p>
    <w:p w14:paraId="206A92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存数据用 </w:t>
      </w:r>
      <w:r>
        <w:rPr>
          <w:rFonts w:ascii="Consolas" w:hAnsi="Consolas" w:eastAsia="宋体"/>
          <w:b w:val="0"/>
          <w:color w:val="A31D1D"/>
          <w:sz w:val="20"/>
        </w:rPr>
        <w:t>UART_RX_BUF[UART_RX_STA&amp;0x3FFF]</w:t>
      </w:r>
      <w:r>
        <w:rPr>
          <w:rFonts w:ascii="宋体" w:hAnsi="宋体" w:eastAsia="宋体"/>
          <w:b w:val="0"/>
          <w:sz w:val="21"/>
        </w:rPr>
        <w:t xml:space="preserve"> 当下标，把高两位状态位屏蔽掉，只留低 14 位的计数值。</w:t>
      </w:r>
      <w:r>
        <w:rPr>
          <w:rFonts w:ascii="Consolas" w:hAnsi="Consolas" w:eastAsia="宋体"/>
          <w:b w:val="0"/>
          <w:color w:val="A31D1D"/>
          <w:sz w:val="20"/>
        </w:rPr>
        <w:t>UART_RX_STA++</w:t>
      </w:r>
      <w:r>
        <w:rPr>
          <w:rFonts w:ascii="宋体" w:hAnsi="宋体" w:eastAsia="宋体"/>
          <w:b w:val="0"/>
          <w:sz w:val="21"/>
        </w:rPr>
        <w:t xml:space="preserve"> 会同时让计数加 1，因为此时高两位还是 0（收到 0x0D 之前）。</w:t>
      </w:r>
    </w:p>
    <w:p w14:paraId="773F9E2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计数值超过 </w:t>
      </w:r>
      <w:r>
        <w:rPr>
          <w:rFonts w:ascii="Consolas" w:hAnsi="Consolas" w:eastAsia="宋体"/>
          <w:b w:val="0"/>
          <w:color w:val="A31D1D"/>
          <w:sz w:val="20"/>
        </w:rPr>
        <w:t>UART_REC_LEN-1</w:t>
      </w:r>
      <w:r>
        <w:rPr>
          <w:rFonts w:ascii="宋体" w:hAnsi="宋体" w:eastAsia="宋体"/>
          <w:b w:val="0"/>
          <w:sz w:val="21"/>
        </w:rPr>
        <w:t>（49）就清零重来，防止写穿 50 字节的缓冲区。</w:t>
      </w:r>
    </w:p>
    <w:p w14:paraId="37CD2CD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UART_REC_LEN</w:t>
      </w:r>
      <w:r>
        <w:rPr>
          <w:rFonts w:ascii="宋体" w:hAnsi="宋体" w:eastAsia="宋体"/>
          <w:b w:val="0"/>
          <w:sz w:val="21"/>
        </w:rPr>
        <w:t xml:space="preserve"> 定义为 50，命令只有 1 个有效字节，空间绰绰有余。</w:t>
      </w:r>
    </w:p>
    <w:p w14:paraId="56C9CC7A">
      <w:pPr>
        <w:keepNext/>
        <w:spacing w:before="220" w:after="80"/>
        <w:outlineLvl w:val="2"/>
      </w:pPr>
      <w:bookmarkStart w:id="337" w:name="_Toc11112"/>
      <w:r>
        <w:rPr>
          <w:rFonts w:ascii="微软雅黑" w:hAnsi="微软雅黑" w:eastAsia="微软雅黑"/>
          <w:b/>
          <w:color w:val="1F2D3D"/>
          <w:sz w:val="24"/>
        </w:rPr>
        <w:t>3. beep.c（复用模块）</w:t>
      </w:r>
      <w:bookmarkEnd w:id="33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209DF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2F1A5F30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7CDC39F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60C3E5B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5A56D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3E57E7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</w:p>
        </w:tc>
        <w:tc>
          <w:tcPr>
            <w:tcW w:w="3175" w:type="dxa"/>
          </w:tcPr>
          <w:p w14:paraId="41DE7A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方波驱动蜂鸣器</w:t>
            </w:r>
          </w:p>
        </w:tc>
        <w:tc>
          <w:tcPr>
            <w:tcW w:w="3175" w:type="dxa"/>
          </w:tcPr>
          <w:p w14:paraId="7E9C3F7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beep_flag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为 1 时每轮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(100,10)</w:t>
            </w:r>
          </w:p>
        </w:tc>
      </w:tr>
    </w:tbl>
    <w:p w14:paraId="6B2A7EFF">
      <w:pPr>
        <w:spacing w:after="40"/>
      </w:pPr>
    </w:p>
    <w:p w14:paraId="1976C66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解释：与第32章完全相同。这里特意把 </w:t>
      </w:r>
      <w:r>
        <w:rPr>
          <w:rFonts w:ascii="Consolas" w:hAnsi="Consolas" w:eastAsia="宋体"/>
          <w:b w:val="0"/>
          <w:color w:val="A31D1D"/>
          <w:sz w:val="20"/>
        </w:rPr>
        <w:t>time</w:t>
      </w:r>
      <w:r>
        <w:rPr>
          <w:rFonts w:ascii="宋体" w:hAnsi="宋体" w:eastAsia="宋体"/>
          <w:b w:val="0"/>
          <w:sz w:val="21"/>
        </w:rPr>
        <w:t xml:space="preserve"> 从 1000 改成 100，让每次只响 20ms，主循环才能快速回来处理串口命令。完整讲解见第05章。</w:t>
      </w:r>
    </w:p>
    <w:p w14:paraId="2887CBC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38" w:name="_Toc371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38"/>
    </w:p>
    <w:p w14:paraId="7E32C9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串口方式 1 加定时器 1 方式 2 是 51 最常用的组合，</w:t>
      </w:r>
      <w:r>
        <w:rPr>
          <w:rFonts w:ascii="Consolas" w:hAnsi="Consolas" w:eastAsia="宋体"/>
          <w:b w:val="0"/>
          <w:color w:val="A31D1D"/>
          <w:sz w:val="20"/>
        </w:rPr>
        <w:t>TH1</w:t>
      </w:r>
      <w:r>
        <w:rPr>
          <w:rFonts w:ascii="宋体" w:hAnsi="宋体" w:eastAsia="宋体"/>
          <w:b w:val="0"/>
          <w:sz w:val="21"/>
        </w:rPr>
        <w:t xml:space="preserve"> 决定波特率，方式 2 会自动重装。</w:t>
      </w:r>
    </w:p>
    <w:p w14:paraId="2EDB92A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9600 波特率是靠 11.0592MHz 晶振整除出来的，换 12MHz 晶振误差会很大，通信会乱码。</w:t>
      </w:r>
    </w:p>
    <w:p w14:paraId="651AED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一帧数据必须以 </w:t>
      </w:r>
      <w:r>
        <w:rPr>
          <w:rFonts w:ascii="Consolas" w:hAnsi="Consolas" w:eastAsia="宋体"/>
          <w:b w:val="0"/>
          <w:color w:val="A31D1D"/>
          <w:sz w:val="20"/>
        </w:rPr>
        <w:t>0D 0A</w:t>
      </w:r>
      <w:r>
        <w:rPr>
          <w:rFonts w:ascii="宋体" w:hAnsi="宋体" w:eastAsia="宋体"/>
          <w:b w:val="0"/>
          <w:sz w:val="21"/>
        </w:rPr>
        <w:t xml:space="preserve"> 结尾，只发命令字节不会触发动作。</w:t>
      </w:r>
    </w:p>
    <w:p w14:paraId="27E2E0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UART_RX_STA</w:t>
      </w:r>
      <w:r>
        <w:rPr>
          <w:rFonts w:ascii="宋体" w:hAnsi="宋体" w:eastAsia="宋体"/>
          <w:b w:val="0"/>
          <w:sz w:val="21"/>
        </w:rPr>
        <w:t xml:space="preserve"> 一个变量拆三段用：bit15 完成、bit14 见到 0x0D、低 14 位计数。</w:t>
      </w:r>
    </w:p>
    <w:p w14:paraId="2A79C6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串口助手要用 HEX 发送，文本模式发的是字符的 ASCII 码，命令对不上。</w:t>
      </w:r>
    </w:p>
    <w:p w14:paraId="5B149E1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TMOD=0x20</w:t>
      </w:r>
      <w:r>
        <w:rPr>
          <w:rFonts w:ascii="宋体" w:hAnsi="宋体" w:eastAsia="宋体"/>
          <w:b w:val="0"/>
          <w:sz w:val="21"/>
        </w:rPr>
        <w:t xml:space="preserve"> 是直接赋值，会清掉定时器 0 的设置，和定时器 0 共用时要改成“与、或”写法。</w:t>
      </w:r>
    </w:p>
    <w:p w14:paraId="4A2B23E1">
      <w:pPr>
        <w:keepNext/>
        <w:pageBreakBefore/>
        <w:spacing w:before="0" w:after="200"/>
        <w:outlineLvl w:val="0"/>
      </w:pPr>
      <w:bookmarkStart w:id="339" w:name="ch37"/>
      <w:bookmarkStart w:id="340" w:name="_Toc8815"/>
      <w:r>
        <w:rPr>
          <w:rFonts w:ascii="微软雅黑" w:hAnsi="微软雅黑" w:eastAsia="微软雅黑"/>
          <w:b/>
          <w:color w:val="1F2D3D"/>
          <w:sz w:val="44"/>
        </w:rPr>
        <w:t>第37章 红外遥控LED和蜂鸣器</w:t>
      </w:r>
      <w:bookmarkEnd w:id="339"/>
      <w:bookmarkEnd w:id="340"/>
    </w:p>
    <w:p w14:paraId="419E6215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D:\51\新实验HEX合集\6-红外遥控LED和蜂鸣器\6-红外遥控LED和蜂鸣器.hex</w:t>
      </w:r>
    </w:p>
    <w:p w14:paraId="7473176B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用外部中断 0 解 NEC 红外码，按遥控器上的键开关 D1 和蜂鸣器，数码管显示键值。</w:t>
      </w:r>
    </w:p>
    <w:p w14:paraId="0112188B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1" w:name="_Toc30032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41"/>
    </w:p>
    <w:p w14:paraId="20BB244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下载程序后，数码管右边三位显示 </w:t>
      </w:r>
      <w:r>
        <w:rPr>
          <w:rFonts w:ascii="Consolas" w:hAnsi="Consolas" w:eastAsia="宋体"/>
          <w:b w:val="0"/>
          <w:color w:val="A31D1D"/>
          <w:sz w:val="20"/>
        </w:rPr>
        <w:t>00H</w:t>
      </w:r>
      <w:r>
        <w:rPr>
          <w:rFonts w:ascii="宋体" w:hAnsi="宋体" w:eastAsia="宋体"/>
          <w:b w:val="0"/>
          <w:sz w:val="21"/>
        </w:rPr>
        <w:t xml:space="preserve">。拿配套红外遥控器对着板上的接收头，按最上面一排的第 1 个键，D1 点亮，数码管显示 </w:t>
      </w:r>
      <w:r>
        <w:rPr>
          <w:rFonts w:ascii="Consolas" w:hAnsi="Consolas" w:eastAsia="宋体"/>
          <w:b w:val="0"/>
          <w:color w:val="A31D1D"/>
          <w:sz w:val="20"/>
        </w:rPr>
        <w:t>45H</w:t>
      </w:r>
      <w:r>
        <w:rPr>
          <w:rFonts w:ascii="宋体" w:hAnsi="宋体" w:eastAsia="宋体"/>
          <w:b w:val="0"/>
          <w:sz w:val="21"/>
        </w:rPr>
        <w:t xml:space="preserve">；再按一次同一个键，D1 熄灭。按第 2 个键，蜂鸣器开始响，显示 </w:t>
      </w:r>
      <w:r>
        <w:rPr>
          <w:rFonts w:ascii="Consolas" w:hAnsi="Consolas" w:eastAsia="宋体"/>
          <w:b w:val="0"/>
          <w:color w:val="A31D1D"/>
          <w:sz w:val="20"/>
        </w:rPr>
        <w:t>47H</w:t>
      </w:r>
      <w:r>
        <w:rPr>
          <w:rFonts w:ascii="宋体" w:hAnsi="宋体" w:eastAsia="宋体"/>
          <w:b w:val="0"/>
          <w:sz w:val="21"/>
        </w:rPr>
        <w:t>；再按一次，蜂鸣器停。按其它键，数码管上的键值会跟着变，但不会控制任何东西。接收头的凸起要和板上丝印的凸起方向对齐，否则收不到信号。</w:t>
      </w:r>
    </w:p>
    <w:p w14:paraId="3B48862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2" w:name="_Toc15772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4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03BF2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00A5631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2CEC7B1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3A9CCCD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5BA2BB2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E80F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A4D8E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IRED</w:t>
            </w:r>
          </w:p>
        </w:tc>
        <w:tc>
          <w:tcPr>
            <w:tcW w:w="2381" w:type="dxa"/>
          </w:tcPr>
          <w:p w14:paraId="67834A6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6F1C27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红外接收头 OUT</w:t>
            </w:r>
          </w:p>
        </w:tc>
        <w:tc>
          <w:tcPr>
            <w:tcW w:w="2381" w:type="dxa"/>
          </w:tcPr>
          <w:p w14:paraId="451D4E4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ired.h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IRED=P3^2</w:t>
            </w:r>
            <w:r>
              <w:rPr>
                <w:rFonts w:ascii="宋体" w:hAnsi="宋体" w:eastAsia="宋体"/>
                <w:b w:val="0"/>
                <w:sz w:val="18"/>
              </w:rPr>
              <w:t>，同时是外部中断 0 输入</w:t>
            </w:r>
          </w:p>
        </w:tc>
      </w:tr>
      <w:tr w14:paraId="5BB5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73A097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LED1</w:t>
            </w:r>
          </w:p>
        </w:tc>
        <w:tc>
          <w:tcPr>
            <w:tcW w:w="2381" w:type="dxa"/>
          </w:tcPr>
          <w:p w14:paraId="2463E1C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P2^0</w:t>
            </w:r>
          </w:p>
        </w:tc>
        <w:tc>
          <w:tcPr>
            <w:tcW w:w="2381" w:type="dxa"/>
          </w:tcPr>
          <w:p w14:paraId="1044EA6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D1 指示灯</w:t>
            </w:r>
          </w:p>
        </w:tc>
        <w:tc>
          <w:tcPr>
            <w:tcW w:w="2381" w:type="dxa"/>
          </w:tcPr>
          <w:p w14:paraId="3CE9C25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main.c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LED1=P2^0</w:t>
            </w:r>
            <w:r>
              <w:rPr>
                <w:rFonts w:ascii="宋体" w:hAnsi="宋体" w:eastAsia="宋体"/>
                <w:b w:val="0"/>
                <w:sz w:val="18"/>
              </w:rPr>
              <w:t>，低电平点亮</w:t>
            </w:r>
          </w:p>
        </w:tc>
      </w:tr>
      <w:tr w14:paraId="6EA4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A0440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467233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3AC4B3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蜂鸣器驱动</w:t>
            </w:r>
          </w:p>
        </w:tc>
        <w:tc>
          <w:tcPr>
            <w:tcW w:w="2381" w:type="dxa"/>
          </w:tcPr>
          <w:p w14:paraId="3E42377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</w:p>
        </w:tc>
      </w:tr>
      <w:tr w14:paraId="56008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047F6B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段码 a~dp</w:t>
            </w:r>
          </w:p>
        </w:tc>
        <w:tc>
          <w:tcPr>
            <w:tcW w:w="2381" w:type="dxa"/>
          </w:tcPr>
          <w:p w14:paraId="40B7989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79EF2D8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共阴极数码管</w:t>
            </w:r>
          </w:p>
        </w:tc>
        <w:tc>
          <w:tcPr>
            <w:tcW w:w="2381" w:type="dxa"/>
          </w:tcPr>
          <w:p w14:paraId="55DF338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SMG_A_DP_PORT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定义为 P0</w:t>
            </w:r>
          </w:p>
        </w:tc>
      </w:tr>
      <w:tr w14:paraId="2E156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40D75D1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位选 A/B/C</w:t>
            </w:r>
          </w:p>
        </w:tc>
        <w:tc>
          <w:tcPr>
            <w:tcW w:w="2381" w:type="dxa"/>
          </w:tcPr>
          <w:p w14:paraId="08DB558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P2^2 / P2^3 / P2^4</w:t>
            </w:r>
          </w:p>
        </w:tc>
        <w:tc>
          <w:tcPr>
            <w:tcW w:w="2381" w:type="dxa"/>
          </w:tcPr>
          <w:p w14:paraId="1D8CD77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74HC138</w:t>
            </w:r>
          </w:p>
        </w:tc>
        <w:tc>
          <w:tcPr>
            <w:tcW w:w="2381" w:type="dxa"/>
          </w:tcPr>
          <w:p w14:paraId="0568DEF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LSA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LSB</w:t>
            </w:r>
            <w:r>
              <w:rPr>
                <w:rFonts w:ascii="宋体" w:hAnsi="宋体" w:eastAsia="宋体"/>
                <w:b w:val="0"/>
                <w:sz w:val="18"/>
              </w:rPr>
              <w:t>/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LSC</w:t>
            </w:r>
          </w:p>
        </w:tc>
      </w:tr>
      <w:tr w14:paraId="055B7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19F79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接收头电源</w:t>
            </w:r>
          </w:p>
        </w:tc>
        <w:tc>
          <w:tcPr>
            <w:tcW w:w="2381" w:type="dxa"/>
          </w:tcPr>
          <w:p w14:paraId="59E5F89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VCC / GND</w:t>
            </w:r>
          </w:p>
        </w:tc>
        <w:tc>
          <w:tcPr>
            <w:tcW w:w="2381" w:type="dxa"/>
          </w:tcPr>
          <w:p w14:paraId="26D483B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红外接收头</w:t>
            </w:r>
          </w:p>
        </w:tc>
        <w:tc>
          <w:tcPr>
            <w:tcW w:w="2381" w:type="dxa"/>
          </w:tcPr>
          <w:p w14:paraId="751D989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代码未涉及，以原理图为准</w:t>
            </w:r>
          </w:p>
        </w:tc>
      </w:tr>
    </w:tbl>
    <w:p w14:paraId="3C871B3A">
      <w:pPr>
        <w:spacing w:after="40"/>
      </w:pPr>
    </w:p>
    <w:p w14:paraId="2A90B64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要特别注意 P3^2：</w:t>
      </w:r>
      <w:r>
        <w:rPr>
          <w:rFonts w:ascii="Consolas" w:hAnsi="Consolas" w:eastAsia="宋体"/>
          <w:b w:val="0"/>
          <w:color w:val="A31D1D"/>
          <w:sz w:val="20"/>
        </w:rPr>
        <w:t>key.h</w:t>
      </w:r>
      <w:r>
        <w:rPr>
          <w:rFonts w:ascii="宋体" w:hAnsi="宋体" w:eastAsia="宋体"/>
          <w:b w:val="0"/>
          <w:sz w:val="21"/>
        </w:rPr>
        <w:t xml:space="preserve"> 里 K3 也定义在 P3^2，而红外接收头的输出同样接在这一脚（外部中断 0 只能从 P3^2 或 P3^3 进）。本章没有包含 </w:t>
      </w:r>
      <w:r>
        <w:rPr>
          <w:rFonts w:ascii="Consolas" w:hAnsi="Consolas" w:eastAsia="宋体"/>
          <w:b w:val="0"/>
          <w:color w:val="A31D1D"/>
          <w:sz w:val="20"/>
        </w:rPr>
        <w:t>key.h</w:t>
      </w:r>
      <w:r>
        <w:rPr>
          <w:rFonts w:ascii="宋体" w:hAnsi="宋体" w:eastAsia="宋体"/>
          <w:b w:val="0"/>
          <w:sz w:val="21"/>
        </w:rPr>
        <w:t>，所以不冲突；但在这块板子上按 K3 等于给红外脚一个低电平，可能被当成一帧红外信号。以原理图为准。</w:t>
      </w:r>
    </w:p>
    <w:p w14:paraId="6375E5C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3" w:name="_Toc15004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43"/>
    </w:p>
    <w:p w14:paraId="257246E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ired_init()</w:t>
      </w:r>
      <w:r>
        <w:rPr>
          <w:rFonts w:ascii="宋体" w:hAnsi="宋体" w:eastAsia="宋体"/>
          <w:b w:val="0"/>
          <w:sz w:val="21"/>
        </w:rPr>
        <w:t>：把 P3^2 置 1，设外部中断 0 为下降沿触发，开中断。</w:t>
      </w:r>
    </w:p>
    <w:p w14:paraId="2FDB2779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进入 </w:t>
      </w:r>
      <w:r>
        <w:rPr>
          <w:rFonts w:ascii="Consolas" w:hAnsi="Consolas" w:eastAsia="宋体"/>
          <w:b w:val="0"/>
          <w:color w:val="A31D1D"/>
          <w:sz w:val="20"/>
        </w:rPr>
        <w:t>while(1)</w:t>
      </w:r>
      <w:r>
        <w:rPr>
          <w:rFonts w:ascii="宋体" w:hAnsi="宋体" w:eastAsia="宋体"/>
          <w:b w:val="0"/>
          <w:sz w:val="21"/>
        </w:rPr>
        <w:t xml:space="preserve">，先把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（控制码）读到 </w:t>
      </w:r>
      <w:r>
        <w:rPr>
          <w:rFonts w:ascii="Consolas" w:hAnsi="Consolas" w:eastAsia="宋体"/>
          <w:b w:val="0"/>
          <w:color w:val="A31D1D"/>
          <w:sz w:val="20"/>
        </w:rPr>
        <w:t>ired_tempx</w:t>
      </w:r>
      <w:r>
        <w:rPr>
          <w:rFonts w:ascii="宋体" w:hAnsi="宋体" w:eastAsia="宋体"/>
          <w:b w:val="0"/>
          <w:sz w:val="21"/>
        </w:rPr>
        <w:t>。</w:t>
      </w:r>
    </w:p>
    <w:p w14:paraId="0359B950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如果这次读到的不是 0，就用它更新 </w:t>
      </w:r>
      <w:r>
        <w:rPr>
          <w:rFonts w:ascii="Consolas" w:hAnsi="Consolas" w:eastAsia="宋体"/>
          <w:b w:val="0"/>
          <w:color w:val="A31D1D"/>
          <w:sz w:val="20"/>
        </w:rPr>
        <w:t>ired_tempy</w:t>
      </w:r>
      <w:r>
        <w:rPr>
          <w:rFonts w:ascii="宋体" w:hAnsi="宋体" w:eastAsia="宋体"/>
          <w:b w:val="0"/>
          <w:sz w:val="21"/>
        </w:rPr>
        <w:t>；是 0 就沿用上一次的值。</w:t>
      </w:r>
    </w:p>
    <w:p w14:paraId="7B6A2CD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宋体"/>
          <w:b w:val="0"/>
          <w:color w:val="A31D1D"/>
          <w:sz w:val="20"/>
        </w:rPr>
        <w:t>ired_tempy</w:t>
      </w:r>
      <w:r>
        <w:rPr>
          <w:rFonts w:ascii="宋体" w:hAnsi="宋体" w:eastAsia="宋体"/>
          <w:b w:val="0"/>
          <w:sz w:val="21"/>
        </w:rPr>
        <w:t xml:space="preserve"> 拆成高 4 位、低 4 位，查段码表，再加一个 </w:t>
      </w:r>
      <w:r>
        <w:rPr>
          <w:rFonts w:ascii="Consolas" w:hAnsi="Consolas" w:eastAsia="宋体"/>
          <w:b w:val="0"/>
          <w:color w:val="A31D1D"/>
          <w:sz w:val="20"/>
        </w:rPr>
        <w:t>0x76</w:t>
      </w:r>
      <w:r>
        <w:rPr>
          <w:rFonts w:ascii="宋体" w:hAnsi="宋体" w:eastAsia="宋体"/>
          <w:b w:val="0"/>
          <w:sz w:val="21"/>
        </w:rPr>
        <w:t>（字符 H），从第 6 位开始显示。</w:t>
      </w:r>
    </w:p>
    <w:p w14:paraId="105A435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如果控制码等于 0x45，把控制码清 0，</w:t>
      </w:r>
      <w:r>
        <w:rPr>
          <w:rFonts w:ascii="Consolas" w:hAnsi="Consolas" w:eastAsia="宋体"/>
          <w:b w:val="0"/>
          <w:color w:val="A31D1D"/>
          <w:sz w:val="20"/>
        </w:rPr>
        <w:t>key_cnt_led</w:t>
      </w:r>
      <w:r>
        <w:rPr>
          <w:rFonts w:ascii="宋体" w:hAnsi="宋体" w:eastAsia="宋体"/>
          <w:b w:val="0"/>
          <w:sz w:val="21"/>
        </w:rPr>
        <w:t xml:space="preserve"> 在 1 和 2 之间翻转。</w:t>
      </w:r>
    </w:p>
    <w:p w14:paraId="1212DA52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宋体" w:hAnsi="宋体" w:eastAsia="宋体"/>
          <w:b w:val="0"/>
          <w:sz w:val="21"/>
        </w:rPr>
        <w:t>如果控制码等于 0x47，同样清 0，</w:t>
      </w:r>
      <w:r>
        <w:rPr>
          <w:rFonts w:ascii="Consolas" w:hAnsi="Consolas" w:eastAsia="宋体"/>
          <w:b w:val="0"/>
          <w:color w:val="A31D1D"/>
          <w:sz w:val="20"/>
        </w:rPr>
        <w:t>key_cnt_beep</w:t>
      </w:r>
      <w:r>
        <w:rPr>
          <w:rFonts w:ascii="宋体" w:hAnsi="宋体" w:eastAsia="宋体"/>
          <w:b w:val="0"/>
          <w:sz w:val="21"/>
        </w:rPr>
        <w:t xml:space="preserve"> 在 1 和 2 之间翻转。</w:t>
      </w:r>
    </w:p>
    <w:p w14:paraId="52EEA54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key_cnt_led</w:t>
      </w:r>
      <w:r>
        <w:rPr>
          <w:rFonts w:ascii="宋体" w:hAnsi="宋体" w:eastAsia="宋体"/>
          <w:b w:val="0"/>
          <w:sz w:val="21"/>
        </w:rPr>
        <w:t xml:space="preserve"> 为 1 时点亮 D1，否则熄灭；</w:t>
      </w:r>
      <w:r>
        <w:rPr>
          <w:rFonts w:ascii="Consolas" w:hAnsi="Consolas" w:eastAsia="宋体"/>
          <w:b w:val="0"/>
          <w:color w:val="A31D1D"/>
          <w:sz w:val="20"/>
        </w:rPr>
        <w:t>key_cnt_beep</w:t>
      </w:r>
      <w:r>
        <w:rPr>
          <w:rFonts w:ascii="宋体" w:hAnsi="宋体" w:eastAsia="宋体"/>
          <w:b w:val="0"/>
          <w:sz w:val="21"/>
        </w:rPr>
        <w:t xml:space="preserve"> 为 1 时响一小段，循环回来继续响。</w:t>
      </w:r>
    </w:p>
    <w:p w14:paraId="3F7D9A4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宋体" w:hAnsi="宋体" w:eastAsia="宋体"/>
          <w:b w:val="0"/>
          <w:sz w:val="21"/>
        </w:rPr>
        <w:t>回到第 2 步。</w:t>
      </w:r>
    </w:p>
    <w:p w14:paraId="41982836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4" w:name="_Toc14303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44"/>
    </w:p>
    <w:p w14:paraId="0E1051BF">
      <w:pPr>
        <w:keepNext/>
        <w:spacing w:before="220" w:after="80"/>
        <w:outlineLvl w:val="2"/>
      </w:pPr>
      <w:bookmarkStart w:id="345" w:name="_Toc16769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45"/>
    </w:p>
    <w:p w14:paraId="0368FF8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主程序负责“读键值、显示、执行动作”，红外解码在中断里完成。</w:t>
      </w:r>
    </w:p>
    <w:p w14:paraId="6557ACE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段：文件头与头文件</w:t>
      </w:r>
    </w:p>
    <w:p w14:paraId="03FE5C9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实验名称：红外遥控LED和蜂鸣器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实验现象：下载程序后，操作红外遥控器最上面第1个键和第2个键可控制D1和蜂鸣器开关，并且数码管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上显示遥控器键值码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注意事项：红外接收头凸起处要与PCB板接口凸起丝印处对应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"smg.h"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"ired.h"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</w:p>
    <w:p w14:paraId="462A965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A1B1EB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四个头文件分别提供：类型与延时、数码管、红外、蜂鸣器。</w:t>
      </w:r>
    </w:p>
    <w:p w14:paraId="719DDF7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ired.h</w:t>
      </w:r>
      <w:r>
        <w:rPr>
          <w:rFonts w:ascii="宋体" w:hAnsi="宋体" w:eastAsia="宋体"/>
          <w:b w:val="0"/>
          <w:sz w:val="21"/>
        </w:rPr>
        <w:t xml:space="preserve"> 里除了 </w:t>
      </w:r>
      <w:r>
        <w:rPr>
          <w:rFonts w:ascii="Consolas" w:hAnsi="Consolas" w:eastAsia="宋体"/>
          <w:b w:val="0"/>
          <w:color w:val="A31D1D"/>
          <w:sz w:val="20"/>
        </w:rPr>
        <w:t>sbit IRED=P3^2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ired_init</w:t>
      </w:r>
      <w:r>
        <w:rPr>
          <w:rFonts w:ascii="宋体" w:hAnsi="宋体" w:eastAsia="宋体"/>
          <w:b w:val="0"/>
          <w:sz w:val="21"/>
        </w:rPr>
        <w:t xml:space="preserve"> 声明，还有 </w:t>
      </w:r>
      <w:r>
        <w:rPr>
          <w:rFonts w:ascii="Consolas" w:hAnsi="Consolas" w:eastAsia="宋体"/>
          <w:b w:val="0"/>
          <w:color w:val="A31D1D"/>
          <w:sz w:val="20"/>
        </w:rPr>
        <w:t>extern u8 gired_data[4]</w:t>
      </w:r>
      <w:r>
        <w:rPr>
          <w:rFonts w:ascii="宋体" w:hAnsi="宋体" w:eastAsia="宋体"/>
          <w:b w:val="0"/>
          <w:sz w:val="21"/>
        </w:rPr>
        <w:t xml:space="preserve">。这个数组在 </w:t>
      </w:r>
      <w:r>
        <w:rPr>
          <w:rFonts w:ascii="Consolas" w:hAnsi="Consolas" w:eastAsia="宋体"/>
          <w:b w:val="0"/>
          <w:color w:val="A31D1D"/>
          <w:sz w:val="20"/>
        </w:rPr>
        <w:t>ired.c</w:t>
      </w:r>
      <w:r>
        <w:rPr>
          <w:rFonts w:ascii="宋体" w:hAnsi="宋体" w:eastAsia="宋体"/>
          <w:b w:val="0"/>
          <w:sz w:val="21"/>
        </w:rPr>
        <w:t xml:space="preserve"> 里定义，中断每解出一帧就填一次，main 直接读它就能拿到键值。</w:t>
      </w:r>
    </w:p>
    <w:p w14:paraId="4011E8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注意事项说的是接收头的安装方向。接收头一般是一个黑色小方块，正面有凸起，装反了引脚顺序就错，收不到信号甚至不工作。</w:t>
      </w:r>
    </w:p>
    <w:p w14:paraId="643C68D7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段：引脚与键值宏</w:t>
      </w:r>
    </w:p>
    <w:p w14:paraId="3323AEE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//定义端口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sbit LED1=P2^0;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//定义宏值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LED_KEY_VALUE       0X45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BEEP_KEY_VALUE      0X47</w:t>
      </w:r>
    </w:p>
    <w:p w14:paraId="09452BD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B6159C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LED1</w:t>
      </w:r>
      <w:r>
        <w:rPr>
          <w:rFonts w:ascii="宋体" w:hAnsi="宋体" w:eastAsia="宋体"/>
          <w:b w:val="0"/>
          <w:sz w:val="21"/>
        </w:rPr>
        <w:t xml:space="preserve"> 接 P2^0，低电平点亮，和上一章串口控制的是同一个灯。</w:t>
      </w:r>
    </w:p>
    <w:p w14:paraId="0493EBD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0x45、0x47 是配套遥控器上第 1、第 2 个键的“控制码”，也就是 NEC 协议里的第 3 个字节。换一个遥控器，这两个值通常会变，需要先用显示键值的功能确认。</w:t>
      </w:r>
    </w:p>
    <w:p w14:paraId="6389B5C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代码里的注释两处都写“第一键按下”，第二个应该是“第二键”，看注释时别被带偏。</w:t>
      </w:r>
    </w:p>
    <w:p w14:paraId="0FAA8F6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段：变量与红外初始化</w:t>
      </w:r>
    </w:p>
    <w:p w14:paraId="352DA90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ired_buf[3];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key_cnt_led=0;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key_cnt_beep=0;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ired_tempx=0;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ired_tempy=0;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ired_init();//红外初始化</w:t>
      </w:r>
    </w:p>
    <w:p w14:paraId="52B26EB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DD08EF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ired_buf[3]</w:t>
      </w:r>
      <w:r>
        <w:rPr>
          <w:rFonts w:ascii="宋体" w:hAnsi="宋体" w:eastAsia="宋体"/>
          <w:b w:val="0"/>
          <w:sz w:val="21"/>
        </w:rPr>
        <w:t xml:space="preserve"> 是数码管要显示的 3 位段码，正好对应 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从第 6 位开始显示的三位。</w:t>
      </w:r>
    </w:p>
    <w:p w14:paraId="4B2CD3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key_cnt_led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key_cnt_beep</w:t>
      </w:r>
      <w:r>
        <w:rPr>
          <w:rFonts w:ascii="宋体" w:hAnsi="宋体" w:eastAsia="宋体"/>
          <w:b w:val="0"/>
          <w:sz w:val="21"/>
        </w:rPr>
        <w:t xml:space="preserve"> 是两个“开关计数器”，取值 0/1/2，1 表示开、2 表示关、0 表示还没按过。用一个字节同时表达“状态”和“按过没有”，比单独设标志省事。</w:t>
      </w:r>
    </w:p>
    <w:p w14:paraId="4925AF0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ired_tempx</w:t>
      </w:r>
      <w:r>
        <w:rPr>
          <w:rFonts w:ascii="宋体" w:hAnsi="宋体" w:eastAsia="宋体"/>
          <w:b w:val="0"/>
          <w:sz w:val="21"/>
        </w:rPr>
        <w:t xml:space="preserve"> 存这一轮读到的控制码，</w:t>
      </w:r>
      <w:r>
        <w:rPr>
          <w:rFonts w:ascii="Consolas" w:hAnsi="Consolas" w:eastAsia="宋体"/>
          <w:b w:val="0"/>
          <w:color w:val="A31D1D"/>
          <w:sz w:val="20"/>
        </w:rPr>
        <w:t>ired_tempy</w:t>
      </w:r>
      <w:r>
        <w:rPr>
          <w:rFonts w:ascii="宋体" w:hAnsi="宋体" w:eastAsia="宋体"/>
          <w:b w:val="0"/>
          <w:sz w:val="21"/>
        </w:rPr>
        <w:t xml:space="preserve"> 存“最后一次有效的控制码”，用来保持显示不闪。</w:t>
      </w:r>
    </w:p>
    <w:p w14:paraId="658E4F3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ired_init()</w:t>
      </w:r>
      <w:r>
        <w:rPr>
          <w:rFonts w:ascii="宋体" w:hAnsi="宋体" w:eastAsia="宋体"/>
          <w:b w:val="0"/>
          <w:sz w:val="21"/>
        </w:rPr>
        <w:t xml:space="preserve"> 只做三件事：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 xml:space="preserve"> 设下降沿触发、</w:t>
      </w:r>
      <w:r>
        <w:rPr>
          <w:rFonts w:ascii="Consolas" w:hAnsi="Consolas" w:eastAsia="宋体"/>
          <w:b w:val="0"/>
          <w:color w:val="A31D1D"/>
          <w:sz w:val="20"/>
        </w:rPr>
        <w:t>EX0=1</w:t>
      </w:r>
      <w:r>
        <w:rPr>
          <w:rFonts w:ascii="宋体" w:hAnsi="宋体" w:eastAsia="宋体"/>
          <w:b w:val="0"/>
          <w:sz w:val="21"/>
        </w:rPr>
        <w:t xml:space="preserve"> 开外部中断 0、</w:t>
      </w:r>
      <w:r>
        <w:rPr>
          <w:rFonts w:ascii="Consolas" w:hAnsi="Consolas" w:eastAsia="宋体"/>
          <w:b w:val="0"/>
          <w:color w:val="A31D1D"/>
          <w:sz w:val="20"/>
        </w:rPr>
        <w:t>EA=1</w:t>
      </w:r>
      <w:r>
        <w:rPr>
          <w:rFonts w:ascii="宋体" w:hAnsi="宋体" w:eastAsia="宋体"/>
          <w:b w:val="0"/>
          <w:sz w:val="21"/>
        </w:rPr>
        <w:t xml:space="preserve"> 开总中断，最后把 </w:t>
      </w:r>
      <w:r>
        <w:rPr>
          <w:rFonts w:ascii="Consolas" w:hAnsi="Consolas" w:eastAsia="宋体"/>
          <w:b w:val="0"/>
          <w:color w:val="A31D1D"/>
          <w:sz w:val="20"/>
        </w:rPr>
        <w:t>IRED</w:t>
      </w:r>
      <w:r>
        <w:rPr>
          <w:rFonts w:ascii="宋体" w:hAnsi="宋体" w:eastAsia="宋体"/>
          <w:b w:val="0"/>
          <w:sz w:val="21"/>
        </w:rPr>
        <w:t xml:space="preserve"> 置 1 让接收头输出保持高电平。</w:t>
      </w:r>
    </w:p>
    <w:p w14:paraId="2338992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段：读键值与显示</w:t>
      </w:r>
    </w:p>
    <w:p w14:paraId="2B4BECE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ired_tempx=gired_data[2];//保存键值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if(ired_tempx!=0)ired_tempy=ired_tempx;//当不为0时则更新数码管显示键值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ired_buf[0]=gsmg_code[ired_tempy/16];//将控制码高4位转换为数码管段码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ired_buf[1]=gsmg_code[ired_tempy%16];//将控制码低4位转换为数码管段码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ired_buf[2]=0X76;//显示H的段码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smg_display(ired_buf,6);</w:t>
      </w:r>
    </w:p>
    <w:p w14:paraId="6F94CB7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E6F784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</w:t>
      </w:r>
      <w:r>
        <w:rPr>
          <w:rFonts w:ascii="宋体" w:hAnsi="宋体" w:eastAsia="宋体"/>
          <w:b w:val="0"/>
          <w:sz w:val="21"/>
        </w:rPr>
        <w:t xml:space="preserve"> 有 4 个字节：地址码、地址反码、控制码、控制反码。这里只取下标 2 的控制码，地址码不用。</w:t>
      </w:r>
    </w:p>
    <w:p w14:paraId="448271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中断解完一帧后会把控制码留在数组里，不会自动清零。所以主循环读到 0 表示“这一轮没有新键”，读到非 0 表示“有新键”。</w:t>
      </w:r>
      <w:r>
        <w:rPr>
          <w:rFonts w:ascii="Consolas" w:hAnsi="Consolas" w:eastAsia="宋体"/>
          <w:b w:val="0"/>
          <w:color w:val="A31D1D"/>
          <w:sz w:val="20"/>
        </w:rPr>
        <w:t>ired_tempy</w:t>
      </w:r>
      <w:r>
        <w:rPr>
          <w:rFonts w:ascii="宋体" w:hAnsi="宋体" w:eastAsia="宋体"/>
          <w:b w:val="0"/>
          <w:sz w:val="21"/>
        </w:rPr>
        <w:t xml:space="preserve"> 就是靠这个判断保持住上一次的值，否则没有按键时显示会变成 </w:t>
      </w:r>
      <w:r>
        <w:rPr>
          <w:rFonts w:ascii="Consolas" w:hAnsi="Consolas" w:eastAsia="宋体"/>
          <w:b w:val="0"/>
          <w:color w:val="A31D1D"/>
          <w:sz w:val="20"/>
        </w:rPr>
        <w:t>00H</w:t>
      </w:r>
      <w:r>
        <w:rPr>
          <w:rFonts w:ascii="宋体" w:hAnsi="宋体" w:eastAsia="宋体"/>
          <w:b w:val="0"/>
          <w:sz w:val="21"/>
        </w:rPr>
        <w:t>。</w:t>
      </w:r>
    </w:p>
    <w:p w14:paraId="40E617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高 4 位用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、低 4 位用 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 拆出来，因为一个字节正好两位十六进制。0x45 拆成 4 和 5，查表得到 </w:t>
      </w:r>
      <w:r>
        <w:rPr>
          <w:rFonts w:ascii="Consolas" w:hAnsi="Consolas" w:eastAsia="宋体"/>
          <w:b w:val="0"/>
          <w:color w:val="A31D1D"/>
          <w:sz w:val="20"/>
        </w:rPr>
        <w:t>4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5</w:t>
      </w:r>
      <w:r>
        <w:rPr>
          <w:rFonts w:ascii="宋体" w:hAnsi="宋体" w:eastAsia="宋体"/>
          <w:b w:val="0"/>
          <w:sz w:val="21"/>
        </w:rPr>
        <w:t xml:space="preserve"> 的段码。</w:t>
      </w:r>
    </w:p>
    <w:p w14:paraId="1204261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0x76</w:t>
      </w:r>
      <w:r>
        <w:rPr>
          <w:rFonts w:ascii="宋体" w:hAnsi="宋体" w:eastAsia="宋体"/>
          <w:b w:val="0"/>
          <w:sz w:val="21"/>
        </w:rPr>
        <w:t xml:space="preserve"> 是字符 H 的共阴段码：b、c、e、f、g 五段亮（0x02+0x04+0x20+0x40+0x10=0x76），用来提示“前面两位是十六进制数”。</w:t>
      </w:r>
    </w:p>
    <w:p w14:paraId="31DF8C0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smg_display(ired_buf,6)</w:t>
      </w:r>
      <w:r>
        <w:rPr>
          <w:rFonts w:ascii="宋体" w:hAnsi="宋体" w:eastAsia="宋体"/>
          <w:b w:val="0"/>
          <w:sz w:val="21"/>
        </w:rPr>
        <w:t xml:space="preserve"> 的 6 表示从第 6 位开始。函数内部 </w:t>
      </w:r>
      <w:r>
        <w:rPr>
          <w:rFonts w:ascii="Consolas" w:hAnsi="Consolas" w:eastAsia="宋体"/>
          <w:b w:val="0"/>
          <w:color w:val="A31D1D"/>
          <w:sz w:val="20"/>
        </w:rPr>
        <w:t>pos_temp=5</w:t>
      </w:r>
      <w:r>
        <w:rPr>
          <w:rFonts w:ascii="宋体" w:hAnsi="宋体" w:eastAsia="宋体"/>
          <w:b w:val="0"/>
          <w:sz w:val="21"/>
        </w:rPr>
        <w:t xml:space="preserve">，循环 </w:t>
      </w:r>
      <w:r>
        <w:rPr>
          <w:rFonts w:ascii="Consolas" w:hAnsi="Consolas" w:eastAsia="宋体"/>
          <w:b w:val="0"/>
          <w:color w:val="A31D1D"/>
          <w:sz w:val="20"/>
        </w:rPr>
        <w:t>i=5,6,7</w:t>
      </w:r>
      <w:r>
        <w:rPr>
          <w:rFonts w:ascii="宋体" w:hAnsi="宋体" w:eastAsia="宋体"/>
          <w:b w:val="0"/>
          <w:sz w:val="21"/>
        </w:rPr>
        <w:t xml:space="preserve">，取 </w:t>
      </w:r>
      <w:r>
        <w:rPr>
          <w:rFonts w:ascii="Consolas" w:hAnsi="Consolas" w:eastAsia="宋体"/>
          <w:b w:val="0"/>
          <w:color w:val="A31D1D"/>
          <w:sz w:val="20"/>
        </w:rPr>
        <w:t>dat[0]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dat[1]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dat[2]</w:t>
      </w:r>
      <w:r>
        <w:rPr>
          <w:rFonts w:ascii="宋体" w:hAnsi="宋体" w:eastAsia="宋体"/>
          <w:b w:val="0"/>
          <w:sz w:val="21"/>
        </w:rPr>
        <w:t>，所以三个段码落在最右边三位，左边五位不亮。</w:t>
      </w:r>
    </w:p>
    <w:p w14:paraId="5186DA8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段：识别两个功能键</w:t>
      </w:r>
    </w:p>
    <w:p w14:paraId="684CC8E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if(ired_tempx==LED_KEY_VALUE)//如果是第一键按下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gired_data[2]=0;//清零,等待下次按键按下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key_cnt_led++;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if(key_cnt_led==3)key_cnt_led=1;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if(ired_tempx==BEEP_KEY_VALUE)//如果是第一键按下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gired_data[2]=0;//清零,等待下次按键按下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key_cnt_beep++;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if(key_cnt_beep==3)key_cnt_beep=1;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1607440B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7054CA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只有等于 0x45 或 0x47 才处理，其它键值只显示不动作。</w:t>
      </w:r>
    </w:p>
    <w:p w14:paraId="45F73E6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处理完立刻把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清 0。这一步很关键：不清的话，主循环每转一圈都会看到同一个键值，计数器会疯狂加，灯会乱闪。清 0 相当于“这个键我已经消费掉了”。</w:t>
      </w:r>
    </w:p>
    <w:p w14:paraId="39967D4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计数器从 0 开始，第一次加变成 1（开），第二次变成 2（关），第三次本该是 3，被 </w:t>
      </w:r>
      <w:r>
        <w:rPr>
          <w:rFonts w:ascii="Consolas" w:hAnsi="Consolas" w:eastAsia="宋体"/>
          <w:b w:val="0"/>
          <w:color w:val="A31D1D"/>
          <w:sz w:val="20"/>
        </w:rPr>
        <w:t>if(...==3)</w:t>
      </w:r>
      <w:r>
        <w:rPr>
          <w:rFonts w:ascii="宋体" w:hAnsi="宋体" w:eastAsia="宋体"/>
          <w:b w:val="0"/>
          <w:sz w:val="21"/>
        </w:rPr>
        <w:t xml:space="preserve"> 拉回 1，于是永远在 1、2 之间循环，实现“按一下开、再按一下关”。</w:t>
      </w:r>
    </w:p>
    <w:p w14:paraId="0FB0C0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这里没有做“长按连发”的处理，按住不放只算一次，因为 NEC 的重复码没有对应的控制码，中断里也只认完整帧。</w:t>
      </w:r>
    </w:p>
    <w:p w14:paraId="21C92A89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段：执行动作</w:t>
      </w:r>
    </w:p>
    <w:p w14:paraId="16EECF9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if(key_cnt_led==1)LED1=0;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LED1=1;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if(key_cnt_beep==1)beep_alarm(100,10);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38A973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D5547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灯用 </w:t>
      </w:r>
      <w:r>
        <w:rPr>
          <w:rFonts w:ascii="Consolas" w:hAnsi="Consolas" w:eastAsia="宋体"/>
          <w:b w:val="0"/>
          <w:color w:val="A31D1D"/>
          <w:sz w:val="20"/>
        </w:rPr>
        <w:t>if/else</w:t>
      </w:r>
      <w:r>
        <w:rPr>
          <w:rFonts w:ascii="宋体" w:hAnsi="宋体" w:eastAsia="宋体"/>
          <w:b w:val="0"/>
          <w:sz w:val="21"/>
        </w:rPr>
        <w:t xml:space="preserve"> 写全两种状态，没有按键（计数器为 0）时也会执行 </w:t>
      </w:r>
      <w:r>
        <w:rPr>
          <w:rFonts w:ascii="Consolas" w:hAnsi="Consolas" w:eastAsia="宋体"/>
          <w:b w:val="0"/>
          <w:color w:val="A31D1D"/>
          <w:sz w:val="20"/>
        </w:rPr>
        <w:t>LED1=1</w:t>
      </w:r>
      <w:r>
        <w:rPr>
          <w:rFonts w:ascii="宋体" w:hAnsi="宋体" w:eastAsia="宋体"/>
          <w:b w:val="0"/>
          <w:sz w:val="21"/>
        </w:rPr>
        <w:t>，保证上电默认灭。</w:t>
      </w:r>
    </w:p>
    <w:p w14:paraId="5CEAEB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蜂鸣器和上一章一样，每次只响 20ms，靠循环反复调用来连续响。这样在响的时候主循环仍然能读红外，按第二键可以立刻停。</w:t>
      </w:r>
    </w:p>
    <w:p w14:paraId="7FB6FB5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 </w:t>
      </w:r>
      <w:r>
        <w:rPr>
          <w:rFonts w:ascii="Consolas" w:hAnsi="Consolas" w:eastAsia="宋体"/>
          <w:b w:val="0"/>
          <w:color w:val="A31D1D"/>
          <w:sz w:val="20"/>
        </w:rPr>
        <w:t>beep_alarm</w:t>
      </w:r>
      <w:r>
        <w:rPr>
          <w:rFonts w:ascii="宋体" w:hAnsi="宋体" w:eastAsia="宋体"/>
          <w:b w:val="0"/>
          <w:sz w:val="21"/>
        </w:rPr>
        <w:t xml:space="preserve"> 占 20ms，而红外一帧大约 67ms，接收中断优先级比主循环高，所以响铃不会漏掉按键。</w:t>
      </w:r>
    </w:p>
    <w:p w14:paraId="0C30089E">
      <w:pPr>
        <w:keepNext/>
        <w:spacing w:before="220" w:after="80"/>
        <w:outlineLvl w:val="2"/>
      </w:pPr>
      <w:bookmarkStart w:id="346" w:name="_Toc17866"/>
      <w:r>
        <w:rPr>
          <w:rFonts w:ascii="微软雅黑" w:hAnsi="微软雅黑" w:eastAsia="微软雅黑"/>
          <w:b/>
          <w:color w:val="1F2D3D"/>
          <w:sz w:val="24"/>
        </w:rPr>
        <w:t>2. ired.c（红外接收）</w:t>
      </w:r>
      <w:bookmarkEnd w:id="346"/>
    </w:p>
    <w:p w14:paraId="1732224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职责：用外部中断 0 的下降沿捕捉红外帧头，然后在中断里靠“数时间”把 32 位数据一位一位解出来。完整讲解见第24章，这里按本项目讲。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31D78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A9E3C5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3C602CA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04B140A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29AF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EF1187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ired_init</w:t>
            </w:r>
          </w:p>
        </w:tc>
        <w:tc>
          <w:tcPr>
            <w:tcW w:w="3175" w:type="dxa"/>
          </w:tcPr>
          <w:p w14:paraId="0BB161D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配外部中断 0，下降沿触发</w:t>
            </w:r>
          </w:p>
        </w:tc>
        <w:tc>
          <w:tcPr>
            <w:tcW w:w="3175" w:type="dxa"/>
          </w:tcPr>
          <w:p w14:paraId="41FB4C5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</w:t>
            </w:r>
          </w:p>
        </w:tc>
      </w:tr>
      <w:tr w14:paraId="26B3A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97CE02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ired</w:t>
            </w:r>
          </w:p>
        </w:tc>
        <w:tc>
          <w:tcPr>
            <w:tcW w:w="3175" w:type="dxa"/>
          </w:tcPr>
          <w:p w14:paraId="68EDBF0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中断服务：解一整帧 NEC 码</w:t>
            </w:r>
          </w:p>
        </w:tc>
        <w:tc>
          <w:tcPr>
            <w:tcW w:w="3175" w:type="dxa"/>
          </w:tcPr>
          <w:p w14:paraId="2E587F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每帧一次，由接收头下降沿触发</w:t>
            </w:r>
          </w:p>
        </w:tc>
      </w:tr>
    </w:tbl>
    <w:p w14:paraId="7837AC8C">
      <w:pPr>
        <w:spacing w:after="40"/>
      </w:pPr>
    </w:p>
    <w:p w14:paraId="62B00ECC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初始化</w:t>
      </w:r>
    </w:p>
    <w:p w14:paraId="1C3D15C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ired_init(void)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IT0=1;  //下降沿触发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EX0=1;  //打开中断0允许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EA=1;   //打开总中断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IRED=1; //初始化端口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65AD3B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A32062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IT0=1</w:t>
      </w:r>
      <w:r>
        <w:rPr>
          <w:rFonts w:ascii="宋体" w:hAnsi="宋体" w:eastAsia="宋体"/>
          <w:b w:val="0"/>
          <w:sz w:val="21"/>
        </w:rPr>
        <w:t xml:space="preserve"> 让外部中断 0 只在下降沿触发。红外接收头空闲时输出高电平，一帧数据以 9ms 低电平开头，这个下降沿正好是帧的起点。</w:t>
      </w:r>
    </w:p>
    <w:p w14:paraId="7EDCBB2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如果用低电平触发，9ms 低电平期间会反复进中断，解码全乱。</w:t>
      </w:r>
    </w:p>
    <w:p w14:paraId="639CD80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IRED=1</w:t>
      </w:r>
      <w:r>
        <w:rPr>
          <w:rFonts w:ascii="宋体" w:hAnsi="宋体" w:eastAsia="宋体"/>
          <w:b w:val="0"/>
          <w:sz w:val="21"/>
        </w:rPr>
        <w:t xml:space="preserve"> 是把引脚置高。51 的 P3 口内部有弱上拉，写 1 才能当输入用，也保证接收头输出能被正确读进来。</w:t>
      </w:r>
    </w:p>
    <w:p w14:paraId="39C3E11A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中断解码</w:t>
      </w:r>
    </w:p>
    <w:p w14:paraId="79BE23A0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ired() interrupt 0 //外部中断0服务函数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ired_high_time=0;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time_cnt=0;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i=0,j=0;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if(IRED==0)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time_cnt=1000;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while((!IRED)&amp;&amp;(time_cnt))//等待引导信号9ms低电平结束，若超过10ms强制退出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delay_10us(1);//延时约10us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7907F75D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B30659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中断号 0 对应外部中断 0。进中断先判断 </w:t>
      </w:r>
      <w:r>
        <w:rPr>
          <w:rFonts w:ascii="Consolas" w:hAnsi="Consolas" w:eastAsia="宋体"/>
          <w:b w:val="0"/>
          <w:color w:val="A31D1D"/>
          <w:sz w:val="20"/>
        </w:rPr>
        <w:t>IRED==0</w:t>
      </w:r>
      <w:r>
        <w:rPr>
          <w:rFonts w:ascii="宋体" w:hAnsi="宋体" w:eastAsia="宋体"/>
          <w:b w:val="0"/>
          <w:sz w:val="21"/>
        </w:rPr>
        <w:t>，防止干扰引起的误触发。</w:t>
      </w:r>
    </w:p>
    <w:p w14:paraId="2F987CE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NEC 帧以一个 9ms 低电平 + 4.5ms 高电平的“引导码”开头。这里用 </w:t>
      </w:r>
      <w:r>
        <w:rPr>
          <w:rFonts w:ascii="Consolas" w:hAnsi="Consolas" w:eastAsia="宋体"/>
          <w:b w:val="0"/>
          <w:color w:val="A31D1D"/>
          <w:sz w:val="20"/>
        </w:rPr>
        <w:t>delay_10us(1)</w:t>
      </w:r>
      <w:r>
        <w:rPr>
          <w:rFonts w:ascii="宋体" w:hAnsi="宋体" w:eastAsia="宋体"/>
          <w:b w:val="0"/>
          <w:sz w:val="21"/>
        </w:rPr>
        <w:t xml:space="preserve"> 循环数次数来量时间，</w:t>
      </w:r>
      <w:r>
        <w:rPr>
          <w:rFonts w:ascii="Consolas" w:hAnsi="Consolas" w:eastAsia="宋体"/>
          <w:b w:val="0"/>
          <w:color w:val="A31D1D"/>
          <w:sz w:val="20"/>
        </w:rPr>
        <w:t>time_cnt=1000</w:t>
      </w:r>
      <w:r>
        <w:rPr>
          <w:rFonts w:ascii="宋体" w:hAnsi="宋体" w:eastAsia="宋体"/>
          <w:b w:val="0"/>
          <w:sz w:val="21"/>
        </w:rPr>
        <w:t xml:space="preserve"> 最多数 1000 次，约 10ms，超时就退出，避免死等。</w:t>
      </w:r>
    </w:p>
    <w:p w14:paraId="3927B4A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这种“软件计时”的精度取决于晶振和循环开销，所以只能量个大概，靠后面的阈值判断来容错。</w:t>
      </w:r>
    </w:p>
    <w:p w14:paraId="53E6785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引导码高电平与 4 字节循环</w:t>
      </w:r>
    </w:p>
    <w:p w14:paraId="776B9AF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if(IRED)//引导信号9ms低电平已过，进入4.5ms高电平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time_cnt=500;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while(IRED&amp;&amp;time_cnt)//等待引导信号4.5ms高电平结束，若超过5ms强制退出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for(i=0;i&lt;4;i++)//循环4次，读取4个字节数据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for(j=0;j&lt;8;j++)//循环8次读取每位数据即一个字节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{</w:t>
      </w:r>
    </w:p>
    <w:p w14:paraId="5687416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6720B5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9ms 低电平结束后引脚变高，进入 4.5ms 的高电平。这里最多等 500 次（约 5ms），超时说明不是标准帧，直接退出。</w:t>
      </w:r>
    </w:p>
    <w:p w14:paraId="0B9D278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引导码之后是 4 个字节、32 位，外层循环 4 次、内层 8 次，正好 32 位。顺序是地址码、地址反码、控制码、控制反码，低位先发。</w:t>
      </w:r>
    </w:p>
    <w:p w14:paraId="7BAF7A4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解一位</w:t>
      </w:r>
    </w:p>
    <w:p w14:paraId="1CD77AE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        time_cnt=600;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while((IRED==0)&amp;&amp;time_cnt)//等待数据1或0前面的0.56ms结束，若超过6ms强制退出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delay_10us(1);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time_cnt--;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if(time_cnt==0)return;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time_cnt=20;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while(IRED)//等待数据1或0后面的高电平结束，若超过2ms强制退出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delay_10us(10);//约0.1ms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ired_high_time++;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if(ired_high_time&gt;20)return;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gired_data[i]&gt;&gt;=1;//先读取的为低位，然后是高位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if(ired_high_time&gt;=8)//如果高电平时间大于0.8ms，数据则为1，否则为0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gired_data[i]|=0x80;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ired_high_time=0;//重新清零，等待下一次计算时间</w:t>
      </w:r>
    </w:p>
    <w:p w14:paraId="588A93B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584BC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NEC 的每一位都是“0.56ms 低电平 + 一段高电平”组成：高电平 0.56ms 表示 0，1.69ms 表示 1。所以先等低电平结束，再量高电平有多长。</w:t>
      </w:r>
    </w:p>
    <w:p w14:paraId="3B2E72B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高电平用 </w:t>
      </w:r>
      <w:r>
        <w:rPr>
          <w:rFonts w:ascii="Consolas" w:hAnsi="Consolas" w:eastAsia="宋体"/>
          <w:b w:val="0"/>
          <w:color w:val="A31D1D"/>
          <w:sz w:val="20"/>
        </w:rPr>
        <w:t>delay_10us(10)</w:t>
      </w:r>
      <w:r>
        <w:rPr>
          <w:rFonts w:ascii="宋体" w:hAnsi="宋体" w:eastAsia="宋体"/>
          <w:b w:val="0"/>
          <w:sz w:val="21"/>
        </w:rPr>
        <w:t xml:space="preserve"> 计数，每次约 0.1ms。数到 8 次就是 0.8ms，超过就判为 1，否则判为 0。0.56ms 和 1.69ms 差了 1ms 多，用 0.8ms 当门槛很稳。</w:t>
      </w:r>
    </w:p>
    <w:p w14:paraId="2035BBA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gired_data[i]&gt;&gt;=1</w:t>
      </w:r>
      <w:r>
        <w:rPr>
          <w:rFonts w:ascii="宋体" w:hAnsi="宋体" w:eastAsia="宋体"/>
          <w:b w:val="0"/>
          <w:sz w:val="21"/>
        </w:rPr>
        <w:t xml:space="preserve"> 先把已收到的位整体右移，再在最高位补新位（</w:t>
      </w:r>
      <w:r>
        <w:rPr>
          <w:rFonts w:ascii="Consolas" w:hAnsi="Consolas" w:eastAsia="宋体"/>
          <w:b w:val="0"/>
          <w:color w:val="A31D1D"/>
          <w:sz w:val="20"/>
        </w:rPr>
        <w:t>|=0x80</w:t>
      </w:r>
      <w:r>
        <w:rPr>
          <w:rFonts w:ascii="宋体" w:hAnsi="宋体" w:eastAsia="宋体"/>
          <w:b w:val="0"/>
          <w:sz w:val="21"/>
        </w:rPr>
        <w:t>）。这样第一次收到的低位最终落在最低位，符合“低位先发”的顺序。</w:t>
      </w:r>
    </w:p>
    <w:p w14:paraId="39C029C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中断里最多等 20 次（约 2ms），超过就退出，避免被持续低电平卡死。</w:t>
      </w:r>
    </w:p>
    <w:p w14:paraId="65CE6BD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变量 </w:t>
      </w:r>
      <w:r>
        <w:rPr>
          <w:rFonts w:ascii="Consolas" w:hAnsi="Consolas" w:eastAsia="宋体"/>
          <w:b w:val="0"/>
          <w:color w:val="A31D1D"/>
          <w:sz w:val="20"/>
        </w:rPr>
        <w:t>ired_high_time</w:t>
      </w:r>
      <w:r>
        <w:rPr>
          <w:rFonts w:ascii="宋体" w:hAnsi="宋体" w:eastAsia="宋体"/>
          <w:b w:val="0"/>
          <w:sz w:val="21"/>
        </w:rPr>
        <w:t xml:space="preserve"> 每解一位都要清 0，否则会一直累加，判断全错。</w:t>
      </w:r>
    </w:p>
    <w:p w14:paraId="607F12B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校验</w:t>
      </w:r>
    </w:p>
    <w:p w14:paraId="7C478C7F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if(gired_data[2]!=~gired_data[3])//校验控制码与反码，错误则返回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for(i=0;i&lt;4;i++)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gired_data[i]=0;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return;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95C295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454C7F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NEC 的第 4 个字节是第 3 个字节按位取反。收完 4 个字节后比较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~gired_data[3]</w:t>
      </w:r>
      <w:r>
        <w:rPr>
          <w:rFonts w:ascii="宋体" w:hAnsi="宋体" w:eastAsia="宋体"/>
          <w:b w:val="0"/>
          <w:sz w:val="21"/>
        </w:rPr>
        <w:t>，相等才认为这一帧可信。</w:t>
      </w:r>
    </w:p>
    <w:p w14:paraId="528FA0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校验失败就把 4 个字节全清 0，主循环看到 0 就当没按键，不会误动作。</w:t>
      </w:r>
    </w:p>
    <w:p w14:paraId="06436DD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校验通过则保留数据，主循环下一轮就能读到控制码。</w:t>
      </w:r>
    </w:p>
    <w:p w14:paraId="0205861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地址码和地址反码这里没有校验，只校验了控制码，够用但不严谨。</w:t>
      </w:r>
    </w:p>
    <w:p w14:paraId="17D2F3B2">
      <w:pPr>
        <w:keepNext/>
        <w:spacing w:before="220" w:after="80"/>
        <w:outlineLvl w:val="2"/>
      </w:pPr>
      <w:bookmarkStart w:id="347" w:name="_Toc9486"/>
      <w:r>
        <w:rPr>
          <w:rFonts w:ascii="微软雅黑" w:hAnsi="微软雅黑" w:eastAsia="微软雅黑"/>
          <w:b/>
          <w:color w:val="1F2D3D"/>
          <w:sz w:val="24"/>
        </w:rPr>
        <w:t>3. smg.c / beep.c（复用模块）</w:t>
      </w:r>
      <w:bookmarkEnd w:id="347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5D980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4BDC851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6A4644E8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67751F9D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3ED9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20DDB17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smg_display</w:t>
            </w:r>
          </w:p>
        </w:tc>
        <w:tc>
          <w:tcPr>
            <w:tcW w:w="3175" w:type="dxa"/>
          </w:tcPr>
          <w:p w14:paraId="7AF0685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动态扫描显示</w:t>
            </w:r>
          </w:p>
        </w:tc>
        <w:tc>
          <w:tcPr>
            <w:tcW w:w="3175" w:type="dxa"/>
          </w:tcPr>
          <w:p w14:paraId="742B7C0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每轮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(ired_buf,6)</w:t>
            </w:r>
            <w:r>
              <w:rPr>
                <w:rFonts w:ascii="宋体" w:hAnsi="宋体" w:eastAsia="宋体"/>
                <w:b w:val="0"/>
                <w:sz w:val="18"/>
              </w:rPr>
              <w:t>，只显示后三位</w:t>
            </w:r>
          </w:p>
        </w:tc>
      </w:tr>
      <w:tr w14:paraId="23468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7326042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</w:t>
            </w:r>
          </w:p>
        </w:tc>
        <w:tc>
          <w:tcPr>
            <w:tcW w:w="3175" w:type="dxa"/>
          </w:tcPr>
          <w:p w14:paraId="770181F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方波驱动蜂鸣器</w:t>
            </w:r>
          </w:p>
        </w:tc>
        <w:tc>
          <w:tcPr>
            <w:tcW w:w="3175" w:type="dxa"/>
          </w:tcPr>
          <w:p w14:paraId="1E2E607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计数器为 1 时每轮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(100,10)</w:t>
            </w:r>
          </w:p>
        </w:tc>
      </w:tr>
    </w:tbl>
    <w:p w14:paraId="48504316">
      <w:pPr>
        <w:spacing w:after="40"/>
      </w:pPr>
    </w:p>
    <w:p w14:paraId="35608EF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  <w:r>
        <w:rPr>
          <w:rFonts w:ascii="Consolas" w:hAnsi="Consolas" w:eastAsia="宋体"/>
          <w:b w:val="0"/>
          <w:color w:val="A31D1D"/>
          <w:sz w:val="20"/>
        </w:rPr>
        <w:t>smg_display</w:t>
      </w:r>
      <w:r>
        <w:rPr>
          <w:rFonts w:ascii="宋体" w:hAnsi="宋体" w:eastAsia="宋体"/>
          <w:b w:val="0"/>
          <w:sz w:val="21"/>
        </w:rPr>
        <w:t xml:space="preserve"> 的第二个参数 6 表示从第 6 位开始，数组只有 3 个元素，所以只刷新后三位，前五位保持不亮。因为函数里先选位再送段码、最后清 P0，显示不会串影。完整讲解见第07章和第05章。</w:t>
      </w:r>
    </w:p>
    <w:p w14:paraId="2EDF9AA2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48" w:name="_Toc5076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48"/>
    </w:p>
    <w:p w14:paraId="5B6668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红外接收必须用外部中断 0（P3^2）的下降沿触发，低电平触发会被 9ms 帧头反复打断。</w:t>
      </w:r>
    </w:p>
    <w:p w14:paraId="723D502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NEC 一位由“0.56ms 低 + 0.56/1.69ms 高”组成，用 0.8ms 作门槛区分 0 和 1。</w:t>
      </w:r>
    </w:p>
    <w:p w14:paraId="005585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数据低位先发，所以用“先右移、再在最高位补位”的方式拼字节。</w:t>
      </w:r>
    </w:p>
    <w:p w14:paraId="1C83E78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gired_data[2]</w:t>
      </w:r>
      <w:r>
        <w:rPr>
          <w:rFonts w:ascii="宋体" w:hAnsi="宋体" w:eastAsia="宋体"/>
          <w:b w:val="0"/>
          <w:sz w:val="21"/>
        </w:rPr>
        <w:t xml:space="preserve"> 是控制码，处理完必须清 0，否则主循环会重复执行同一个键。</w:t>
      </w:r>
    </w:p>
    <w:p w14:paraId="1A29D4D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0x45、0x47 只是这套遥控器第 1、2 键的值，换遥控器要重新确认。</w:t>
      </w:r>
    </w:p>
    <w:p w14:paraId="229FF59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解码全在中断里完成，一帧约几十毫秒，这段时间主循环是停住的。</w:t>
      </w:r>
    </w:p>
    <w:p w14:paraId="23A493D9">
      <w:pPr>
        <w:keepNext/>
        <w:pageBreakBefore/>
        <w:spacing w:before="0" w:after="200"/>
        <w:outlineLvl w:val="0"/>
      </w:pPr>
      <w:bookmarkStart w:id="349" w:name="ch38"/>
      <w:bookmarkStart w:id="350" w:name="_Toc28415"/>
      <w:r>
        <w:rPr>
          <w:rFonts w:ascii="微软雅黑" w:hAnsi="微软雅黑" w:eastAsia="微软雅黑"/>
          <w:b/>
          <w:color w:val="1F2D3D"/>
          <w:sz w:val="44"/>
        </w:rPr>
        <w:t>第38章 电子万年历（DS1302+LCD1602+DS18B20）</w:t>
      </w:r>
      <w:bookmarkEnd w:id="349"/>
      <w:bookmarkEnd w:id="350"/>
    </w:p>
    <w:p w14:paraId="2D6E2EA9">
      <w:pPr>
        <w:spacing w:after="280"/>
      </w:pPr>
      <w:r>
        <w:rPr>
          <w:rFonts w:ascii="宋体" w:hAnsi="宋体" w:eastAsia="宋体"/>
          <w:b/>
          <w:color w:val="59636E"/>
          <w:sz w:val="18"/>
        </w:rPr>
        <w:t>对应 HEX：</w:t>
      </w:r>
      <w:r>
        <w:rPr>
          <w:rFonts w:ascii="Consolas" w:hAnsi="Consolas" w:eastAsia="宋体"/>
          <w:color w:val="59636E"/>
          <w:sz w:val="17"/>
        </w:rPr>
        <w:t>D:\51\新实验HEX合集\7-电子万年历（DS1302+LCD1602+DS18B20）\7-电子万年历（DS1302+LCD1602+DS18B20）.hex</w:t>
      </w:r>
    </w:p>
    <w:p w14:paraId="183A91BD">
      <w:pPr>
        <w:shd w:val="clear" w:color="auto" w:fill="F2F6FA"/>
        <w:spacing w:after="200"/>
        <w:ind w:left="200"/>
      </w:pPr>
      <w:r>
        <w:rPr>
          <w:rFonts w:ascii="微软雅黑" w:hAnsi="微软雅黑" w:eastAsia="微软雅黑"/>
          <w:b/>
          <w:color w:val="0B5A9E"/>
          <w:sz w:val="18"/>
        </w:rPr>
        <w:t>本章要点　</w:t>
      </w:r>
      <w:r>
        <w:rPr>
          <w:rFonts w:ascii="宋体" w:hAnsi="宋体" w:eastAsia="宋体"/>
          <w:b w:val="0"/>
          <w:color w:val="59636E"/>
          <w:sz w:val="21"/>
        </w:rPr>
        <w:t>把时钟、温度、按键、液晶四块拼成一个能调时间、能定闹钟的小项目，学会多模块协作。</w:t>
      </w:r>
    </w:p>
    <w:p w14:paraId="7C2132F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51" w:name="_Toc16252"/>
      <w:r>
        <w:rPr>
          <w:rFonts w:ascii="微软雅黑" w:hAnsi="微软雅黑" w:eastAsia="微软雅黑"/>
          <w:b/>
          <w:color w:val="0B5A9E"/>
          <w:sz w:val="30"/>
        </w:rPr>
        <w:t>一、实验现象</w:t>
      </w:r>
      <w:bookmarkEnd w:id="351"/>
    </w:p>
    <w:p w14:paraId="7A6DC28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插好 LCD1602 和 DS18B20 后下载程序。第一行显示 </w:t>
      </w:r>
      <w:r>
        <w:rPr>
          <w:rFonts w:ascii="Consolas" w:hAnsi="Consolas" w:eastAsia="宋体"/>
          <w:b w:val="0"/>
          <w:color w:val="A31D1D"/>
          <w:sz w:val="20"/>
        </w:rPr>
        <w:t>2021-05-20 Day 5</w:t>
      </w:r>
      <w:r>
        <w:rPr>
          <w:rFonts w:ascii="宋体" w:hAnsi="宋体" w:eastAsia="宋体"/>
          <w:b w:val="0"/>
          <w:sz w:val="21"/>
        </w:rPr>
        <w:t xml:space="preserve">，第二行显示 </w:t>
      </w:r>
      <w:r>
        <w:rPr>
          <w:rFonts w:ascii="Consolas" w:hAnsi="Consolas" w:eastAsia="宋体"/>
          <w:b w:val="0"/>
          <w:color w:val="A31D1D"/>
          <w:sz w:val="20"/>
        </w:rPr>
        <w:t>13:51:47 25.0C</w:t>
      </w:r>
      <w:r>
        <w:rPr>
          <w:rFonts w:ascii="宋体" w:hAnsi="宋体" w:eastAsia="宋体"/>
          <w:b w:val="0"/>
          <w:sz w:val="21"/>
        </w:rPr>
        <w:t xml:space="preserve"> 这样的时间和温度（温度值随环境变化），秒位每秒加 1。</w:t>
      </w:r>
    </w:p>
    <w:p w14:paraId="58A742B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按 K1 进入时钟设置模式，再按一次进入闹钟设置模式，第三次又回到时钟设置。设置时，当前要改的那一位会闪一下。K2 按“秒、分、时、星期、日、月、年”的顺序切换要改的位，K3 让这一位加 1，K4 保存并回到正常显示。闹钟模式里，K2 依次切换“分、时、闹钟开关”，K3 修改，闹钟开关显示 </w:t>
      </w:r>
      <w:r>
        <w:rPr>
          <w:rFonts w:ascii="Consolas" w:hAnsi="Consolas" w:eastAsia="宋体"/>
          <w:b w:val="0"/>
          <w:color w:val="A31D1D"/>
          <w:sz w:val="20"/>
        </w:rPr>
        <w:t>ON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color w:val="A31D1D"/>
          <w:sz w:val="20"/>
        </w:rPr>
        <w:t>OFF</w:t>
      </w:r>
      <w:r>
        <w:rPr>
          <w:rFonts w:ascii="宋体" w:hAnsi="宋体" w:eastAsia="宋体"/>
          <w:b w:val="0"/>
          <w:sz w:val="21"/>
        </w:rPr>
        <w:t>。</w:t>
      </w:r>
    </w:p>
    <w:p w14:paraId="04F21F3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闹钟打开且时间到时，蜂鸣器响；等到分钟数变化（最长一分钟后），声音自动停。</w:t>
      </w:r>
    </w:p>
    <w:p w14:paraId="7B3121C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52" w:name="_Toc24249"/>
      <w:r>
        <w:rPr>
          <w:rFonts w:ascii="微软雅黑" w:hAnsi="微软雅黑" w:eastAsia="微软雅黑"/>
          <w:b/>
          <w:color w:val="0B5A9E"/>
          <w:sz w:val="30"/>
        </w:rPr>
        <w:t>二、硬件接线</w:t>
      </w:r>
      <w:bookmarkEnd w:id="352"/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381"/>
        <w:gridCol w:w="2381"/>
        <w:gridCol w:w="2381"/>
        <w:gridCol w:w="2381"/>
      </w:tblGrid>
      <w:tr w14:paraId="04A57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2381" w:type="dxa"/>
            <w:shd w:val="clear" w:color="auto" w:fill="E8F0F7"/>
          </w:tcPr>
          <w:p w14:paraId="59DD9FA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信号</w:t>
            </w:r>
          </w:p>
        </w:tc>
        <w:tc>
          <w:tcPr>
            <w:tcW w:w="2381" w:type="dxa"/>
            <w:shd w:val="clear" w:color="auto" w:fill="E8F0F7"/>
          </w:tcPr>
          <w:p w14:paraId="1A7C87D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单片机引脚</w:t>
            </w:r>
          </w:p>
        </w:tc>
        <w:tc>
          <w:tcPr>
            <w:tcW w:w="2381" w:type="dxa"/>
            <w:shd w:val="clear" w:color="auto" w:fill="E8F0F7"/>
          </w:tcPr>
          <w:p w14:paraId="5FC2A24F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板上器件</w:t>
            </w:r>
          </w:p>
        </w:tc>
        <w:tc>
          <w:tcPr>
            <w:tcW w:w="2381" w:type="dxa"/>
            <w:shd w:val="clear" w:color="auto" w:fill="E8F0F7"/>
          </w:tcPr>
          <w:p w14:paraId="2B959D0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7026C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085D0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LCD1602_RS</w:t>
            </w:r>
          </w:p>
        </w:tc>
        <w:tc>
          <w:tcPr>
            <w:tcW w:w="2381" w:type="dxa"/>
          </w:tcPr>
          <w:p w14:paraId="6BADDE0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P2^6</w:t>
            </w:r>
          </w:p>
        </w:tc>
        <w:tc>
          <w:tcPr>
            <w:tcW w:w="2381" w:type="dxa"/>
          </w:tcPr>
          <w:p w14:paraId="734E00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RS</w:t>
            </w:r>
          </w:p>
        </w:tc>
        <w:tc>
          <w:tcPr>
            <w:tcW w:w="2381" w:type="dxa"/>
          </w:tcPr>
          <w:p w14:paraId="38A6F96C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LCD1602_RS=P2^6</w:t>
            </w:r>
          </w:p>
        </w:tc>
      </w:tr>
      <w:tr w14:paraId="615F6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A37F6D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LCD1602_RW</w:t>
            </w:r>
          </w:p>
        </w:tc>
        <w:tc>
          <w:tcPr>
            <w:tcW w:w="2381" w:type="dxa"/>
          </w:tcPr>
          <w:p w14:paraId="006457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65C0304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RW</w:t>
            </w:r>
          </w:p>
        </w:tc>
        <w:tc>
          <w:tcPr>
            <w:tcW w:w="2381" w:type="dxa"/>
          </w:tcPr>
          <w:p w14:paraId="06A6BCC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LCD1602_RW=P2^5</w:t>
            </w:r>
          </w:p>
        </w:tc>
      </w:tr>
      <w:tr w14:paraId="552A6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1C4FD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LCD1602_E</w:t>
            </w:r>
          </w:p>
        </w:tc>
        <w:tc>
          <w:tcPr>
            <w:tcW w:w="2381" w:type="dxa"/>
          </w:tcPr>
          <w:p w14:paraId="71C00B3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P2^7</w:t>
            </w:r>
          </w:p>
        </w:tc>
        <w:tc>
          <w:tcPr>
            <w:tcW w:w="2381" w:type="dxa"/>
          </w:tcPr>
          <w:p w14:paraId="1F8DE8E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 E</w:t>
            </w:r>
          </w:p>
        </w:tc>
        <w:tc>
          <w:tcPr>
            <w:tcW w:w="2381" w:type="dxa"/>
          </w:tcPr>
          <w:p w14:paraId="1AE6643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LCD1602_E=P2^7</w:t>
            </w:r>
          </w:p>
        </w:tc>
      </w:tr>
      <w:tr w14:paraId="6EE4E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89D7AE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D0~D7</w:t>
            </w:r>
          </w:p>
        </w:tc>
        <w:tc>
          <w:tcPr>
            <w:tcW w:w="2381" w:type="dxa"/>
          </w:tcPr>
          <w:p w14:paraId="11A3EE5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P0 口</w:t>
            </w:r>
          </w:p>
        </w:tc>
        <w:tc>
          <w:tcPr>
            <w:tcW w:w="2381" w:type="dxa"/>
          </w:tcPr>
          <w:p w14:paraId="1C3FADD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液晶数据口</w:t>
            </w:r>
          </w:p>
        </w:tc>
        <w:tc>
          <w:tcPr>
            <w:tcW w:w="2381" w:type="dxa"/>
          </w:tcPr>
          <w:p w14:paraId="49A0F7B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#define LCD1602_DATAPORT P0</w:t>
            </w:r>
          </w:p>
        </w:tc>
      </w:tr>
      <w:tr w14:paraId="01E2D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0244D09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DS1302_RST</w:t>
            </w:r>
          </w:p>
        </w:tc>
        <w:tc>
          <w:tcPr>
            <w:tcW w:w="2381" w:type="dxa"/>
          </w:tcPr>
          <w:p w14:paraId="11FDF5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P3^5</w:t>
            </w:r>
          </w:p>
        </w:tc>
        <w:tc>
          <w:tcPr>
            <w:tcW w:w="2381" w:type="dxa"/>
          </w:tcPr>
          <w:p w14:paraId="6F7C391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复位/片选</w:t>
            </w:r>
          </w:p>
        </w:tc>
        <w:tc>
          <w:tcPr>
            <w:tcW w:w="2381" w:type="dxa"/>
          </w:tcPr>
          <w:p w14:paraId="7B1384B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DS1302_RST=P3^5</w:t>
            </w:r>
          </w:p>
        </w:tc>
      </w:tr>
      <w:tr w14:paraId="39EBC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2E85E07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DS1302_CLK</w:t>
            </w:r>
          </w:p>
        </w:tc>
        <w:tc>
          <w:tcPr>
            <w:tcW w:w="2381" w:type="dxa"/>
          </w:tcPr>
          <w:p w14:paraId="5815B9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P3^6</w:t>
            </w:r>
          </w:p>
        </w:tc>
        <w:tc>
          <w:tcPr>
            <w:tcW w:w="2381" w:type="dxa"/>
          </w:tcPr>
          <w:p w14:paraId="4402743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时钟</w:t>
            </w:r>
          </w:p>
        </w:tc>
        <w:tc>
          <w:tcPr>
            <w:tcW w:w="2381" w:type="dxa"/>
          </w:tcPr>
          <w:p w14:paraId="44C5318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DS1302_CLK=P3^6</w:t>
            </w:r>
          </w:p>
        </w:tc>
      </w:tr>
      <w:tr w14:paraId="32EA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1330B4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DS1302_IO</w:t>
            </w:r>
          </w:p>
        </w:tc>
        <w:tc>
          <w:tcPr>
            <w:tcW w:w="2381" w:type="dxa"/>
          </w:tcPr>
          <w:p w14:paraId="3420EE5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P3^4</w:t>
            </w:r>
          </w:p>
        </w:tc>
        <w:tc>
          <w:tcPr>
            <w:tcW w:w="2381" w:type="dxa"/>
          </w:tcPr>
          <w:p w14:paraId="084AC33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数据</w:t>
            </w:r>
          </w:p>
        </w:tc>
        <w:tc>
          <w:tcPr>
            <w:tcW w:w="2381" w:type="dxa"/>
          </w:tcPr>
          <w:p w14:paraId="4F9DCE0E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DS1302_IO=P3^4</w:t>
            </w:r>
          </w:p>
        </w:tc>
      </w:tr>
      <w:tr w14:paraId="5B69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DE3CB0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DS18B20_PORT</w:t>
            </w:r>
          </w:p>
        </w:tc>
        <w:tc>
          <w:tcPr>
            <w:tcW w:w="2381" w:type="dxa"/>
          </w:tcPr>
          <w:p w14:paraId="7A5E942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P3^7</w:t>
            </w:r>
          </w:p>
        </w:tc>
        <w:tc>
          <w:tcPr>
            <w:tcW w:w="2381" w:type="dxa"/>
          </w:tcPr>
          <w:p w14:paraId="241BBC14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DS18B20 数据 DQ</w:t>
            </w:r>
          </w:p>
        </w:tc>
        <w:tc>
          <w:tcPr>
            <w:tcW w:w="2381" w:type="dxa"/>
          </w:tcPr>
          <w:p w14:paraId="5461B69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DS18B20_PORT=P3^7</w:t>
            </w:r>
          </w:p>
        </w:tc>
      </w:tr>
      <w:tr w14:paraId="59B09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10FC6FE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KEY1</w:t>
            </w:r>
          </w:p>
        </w:tc>
        <w:tc>
          <w:tcPr>
            <w:tcW w:w="2381" w:type="dxa"/>
          </w:tcPr>
          <w:p w14:paraId="32870D5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P3^1</w:t>
            </w:r>
          </w:p>
        </w:tc>
        <w:tc>
          <w:tcPr>
            <w:tcW w:w="2381" w:type="dxa"/>
          </w:tcPr>
          <w:p w14:paraId="17A2D53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K1</w:t>
            </w:r>
          </w:p>
        </w:tc>
        <w:tc>
          <w:tcPr>
            <w:tcW w:w="2381" w:type="dxa"/>
          </w:tcPr>
          <w:p w14:paraId="152C09E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切换模式</w:t>
            </w:r>
          </w:p>
        </w:tc>
      </w:tr>
      <w:tr w14:paraId="03C3D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99D4D4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KEY2</w:t>
            </w:r>
          </w:p>
        </w:tc>
        <w:tc>
          <w:tcPr>
            <w:tcW w:w="2381" w:type="dxa"/>
          </w:tcPr>
          <w:p w14:paraId="1FBACCE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P3^0</w:t>
            </w:r>
          </w:p>
        </w:tc>
        <w:tc>
          <w:tcPr>
            <w:tcW w:w="2381" w:type="dxa"/>
          </w:tcPr>
          <w:p w14:paraId="1CBF501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K2</w:t>
            </w:r>
          </w:p>
        </w:tc>
        <w:tc>
          <w:tcPr>
            <w:tcW w:w="2381" w:type="dxa"/>
          </w:tcPr>
          <w:p w14:paraId="3B4B38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切换要设置的位</w:t>
            </w:r>
          </w:p>
        </w:tc>
      </w:tr>
      <w:tr w14:paraId="181F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3C6A7B2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KEY3</w:t>
            </w:r>
          </w:p>
        </w:tc>
        <w:tc>
          <w:tcPr>
            <w:tcW w:w="2381" w:type="dxa"/>
          </w:tcPr>
          <w:p w14:paraId="2D2E1AF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P3^2</w:t>
            </w:r>
          </w:p>
        </w:tc>
        <w:tc>
          <w:tcPr>
            <w:tcW w:w="2381" w:type="dxa"/>
          </w:tcPr>
          <w:p w14:paraId="5819B2A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K3</w:t>
            </w:r>
          </w:p>
        </w:tc>
        <w:tc>
          <w:tcPr>
            <w:tcW w:w="2381" w:type="dxa"/>
          </w:tcPr>
          <w:p w14:paraId="49DBE4D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当前位加 1</w:t>
            </w:r>
          </w:p>
        </w:tc>
      </w:tr>
      <w:tr w14:paraId="4F41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7024F08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KEY4</w:t>
            </w:r>
          </w:p>
        </w:tc>
        <w:tc>
          <w:tcPr>
            <w:tcW w:w="2381" w:type="dxa"/>
          </w:tcPr>
          <w:p w14:paraId="67B0940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P3^3</w:t>
            </w:r>
          </w:p>
        </w:tc>
        <w:tc>
          <w:tcPr>
            <w:tcW w:w="2381" w:type="dxa"/>
          </w:tcPr>
          <w:p w14:paraId="14951A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K4</w:t>
            </w:r>
          </w:p>
        </w:tc>
        <w:tc>
          <w:tcPr>
            <w:tcW w:w="2381" w:type="dxa"/>
          </w:tcPr>
          <w:p w14:paraId="6F8FE35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保存并退出</w:t>
            </w:r>
          </w:p>
        </w:tc>
      </w:tr>
      <w:tr w14:paraId="4DEB6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69A03E6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2381" w:type="dxa"/>
          </w:tcPr>
          <w:p w14:paraId="6ADD0FC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P2^5</w:t>
            </w:r>
          </w:p>
        </w:tc>
        <w:tc>
          <w:tcPr>
            <w:tcW w:w="2381" w:type="dxa"/>
          </w:tcPr>
          <w:p w14:paraId="43CC88B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蜂鸣器</w:t>
            </w:r>
          </w:p>
        </w:tc>
        <w:tc>
          <w:tcPr>
            <w:tcW w:w="2381" w:type="dxa"/>
          </w:tcPr>
          <w:p w14:paraId="45073BBB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beep.h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中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sbit BEEP=P2^5</w:t>
            </w:r>
          </w:p>
        </w:tc>
      </w:tr>
      <w:tr w14:paraId="25E97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2381" w:type="dxa"/>
          </w:tcPr>
          <w:p w14:paraId="58917A9A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DS1302 备用电池、晶振</w:t>
            </w:r>
          </w:p>
        </w:tc>
        <w:tc>
          <w:tcPr>
            <w:tcW w:w="2381" w:type="dxa"/>
          </w:tcPr>
          <w:p w14:paraId="3D11E4B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板上</w:t>
            </w:r>
          </w:p>
        </w:tc>
        <w:tc>
          <w:tcPr>
            <w:tcW w:w="2381" w:type="dxa"/>
          </w:tcPr>
          <w:p w14:paraId="4F63AE4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32.768kHz 晶振、电池座</w:t>
            </w:r>
          </w:p>
        </w:tc>
        <w:tc>
          <w:tcPr>
            <w:tcW w:w="2381" w:type="dxa"/>
          </w:tcPr>
          <w:p w14:paraId="26FC919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代码未涉及，以原理图为准</w:t>
            </w:r>
          </w:p>
        </w:tc>
      </w:tr>
    </w:tbl>
    <w:p w14:paraId="2B948F67">
      <w:pPr>
        <w:spacing w:after="40"/>
      </w:pPr>
    </w:p>
    <w:p w14:paraId="635C547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这张表里有两个“共用”必须记住：</w:t>
      </w:r>
    </w:p>
    <w:p w14:paraId="466A2B5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P2^5 同时是液晶的 RW 和蜂鸣器的驱动脚。代码能工作，是因为写液晶的每个函数开头都会 </w:t>
      </w:r>
      <w:r>
        <w:rPr>
          <w:rFonts w:ascii="Consolas" w:hAnsi="Consolas" w:eastAsia="宋体"/>
          <w:b w:val="0"/>
          <w:color w:val="A31D1D"/>
          <w:sz w:val="20"/>
        </w:rPr>
        <w:t>LCD1602_RW=0</w:t>
      </w:r>
      <w:r>
        <w:rPr>
          <w:rFonts w:ascii="宋体" w:hAnsi="宋体" w:eastAsia="宋体"/>
          <w:b w:val="0"/>
          <w:sz w:val="21"/>
        </w:rPr>
        <w:t>；按键响铃时也正好不在写液晶。实际做产品必须分开。</w:t>
      </w:r>
    </w:p>
    <w:p w14:paraId="6B378B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P3 口的 8 根线被四类东西占满：P3^0~P3^3 是四个按键，P3^4/P3^5/P3^6 是 DS1302，P3^7 是 DS18B20。所以本项目再想加模块，P3 已经没有空脚了。</w:t>
      </w:r>
    </w:p>
    <w:p w14:paraId="710FC623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53" w:name="_Toc27345"/>
      <w:r>
        <w:rPr>
          <w:rFonts w:ascii="微软雅黑" w:hAnsi="微软雅黑" w:eastAsia="微软雅黑"/>
          <w:b/>
          <w:color w:val="0B5A9E"/>
          <w:sz w:val="30"/>
        </w:rPr>
        <w:t>三、程序流程</w:t>
      </w:r>
      <w:bookmarkEnd w:id="353"/>
    </w:p>
    <w:p w14:paraId="55C4A70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1. </w:t>
      </w:r>
      <w:r>
        <w:rPr>
          <w:rFonts w:ascii="Consolas" w:hAnsi="Consolas" w:eastAsia="宋体"/>
          <w:b w:val="0"/>
          <w:color w:val="A31D1D"/>
          <w:sz w:val="20"/>
        </w:rPr>
        <w:t>calendar_test()</w:t>
      </w:r>
      <w:r>
        <w:rPr>
          <w:rFonts w:ascii="宋体" w:hAnsi="宋体" w:eastAsia="宋体"/>
          <w:b w:val="0"/>
          <w:sz w:val="21"/>
        </w:rPr>
        <w:t xml:space="preserve"> 里依次初始化液晶、DS1302、DS18B20、定时器 0（10ms 中断并启动）。</w:t>
      </w:r>
    </w:p>
    <w:p w14:paraId="6B0B68D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DS1302 初始化会把 2021-05-20 13:51:47 写进芯片，所以每次复位都从这个时间开始。</w:t>
      </w:r>
    </w:p>
    <w:p w14:paraId="79CB7705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定时器每 10ms 进一次中断，累计到 50 次（500ms）做三件事：正常模式下读一次 DS1302 时间；第一次运行时记录初始闹钟时间；读一次 DS18B20 温度。</w:t>
      </w:r>
    </w:p>
    <w:p w14:paraId="789DD5EE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 xml:space="preserve">主循环 </w:t>
      </w:r>
      <w:r>
        <w:rPr>
          <w:rFonts w:ascii="Consolas" w:hAnsi="Consolas" w:eastAsia="宋体"/>
          <w:b w:val="0"/>
          <w:color w:val="A31D1D"/>
          <w:sz w:val="20"/>
        </w:rPr>
        <w:t>key_scan(0)</w:t>
      </w:r>
      <w:r>
        <w:rPr>
          <w:rFonts w:ascii="宋体" w:hAnsi="宋体" w:eastAsia="宋体"/>
          <w:b w:val="0"/>
          <w:sz w:val="21"/>
        </w:rPr>
        <w:t xml:space="preserve"> 读 K1~K4，分别处理“换模式、换位、加一、保存”。</w:t>
      </w:r>
    </w:p>
    <w:p w14:paraId="26A2602C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5. </w:t>
      </w:r>
      <w:r>
        <w:rPr>
          <w:rFonts w:ascii="宋体" w:hAnsi="宋体" w:eastAsia="宋体"/>
          <w:b w:val="0"/>
          <w:sz w:val="21"/>
        </w:rPr>
        <w:t>如果在设置模式，用“往目标位置写一个空格”的办法让该位闪一下。</w:t>
      </w:r>
    </w:p>
    <w:p w14:paraId="42D35C2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6. </w:t>
      </w:r>
      <w:r>
        <w:rPr>
          <w:rFonts w:ascii="Consolas" w:hAnsi="Consolas" w:eastAsia="宋体"/>
          <w:b w:val="0"/>
          <w:color w:val="A31D1D"/>
          <w:sz w:val="20"/>
        </w:rPr>
        <w:t>calendar_set_time()</w:t>
      </w:r>
      <w:r>
        <w:rPr>
          <w:rFonts w:ascii="宋体" w:hAnsi="宋体" w:eastAsia="宋体"/>
          <w:b w:val="0"/>
          <w:sz w:val="21"/>
        </w:rPr>
        <w:t xml:space="preserve"> 处理时钟模式下的加一，</w:t>
      </w:r>
      <w:r>
        <w:rPr>
          <w:rFonts w:ascii="Consolas" w:hAnsi="Consolas" w:eastAsia="宋体"/>
          <w:b w:val="0"/>
          <w:color w:val="A31D1D"/>
          <w:sz w:val="20"/>
        </w:rPr>
        <w:t>calendar_set_alarm()</w:t>
      </w:r>
      <w:r>
        <w:rPr>
          <w:rFonts w:ascii="宋体" w:hAnsi="宋体" w:eastAsia="宋体"/>
          <w:b w:val="0"/>
          <w:sz w:val="21"/>
        </w:rPr>
        <w:t xml:space="preserve"> 处理闹钟模式下的加一和开关。</w:t>
      </w:r>
    </w:p>
    <w:p w14:paraId="04D09C9A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7. </w:t>
      </w:r>
      <w:r>
        <w:rPr>
          <w:rFonts w:ascii="Consolas" w:hAnsi="Consolas" w:eastAsia="宋体"/>
          <w:b w:val="0"/>
          <w:color w:val="A31D1D"/>
          <w:sz w:val="20"/>
        </w:rPr>
        <w:t>calendar_show()</w:t>
      </w:r>
      <w:r>
        <w:rPr>
          <w:rFonts w:ascii="宋体" w:hAnsi="宋体" w:eastAsia="宋体"/>
          <w:b w:val="0"/>
          <w:sz w:val="21"/>
        </w:rPr>
        <w:t xml:space="preserve"> 按当前模式刷新液晶：正常模式显示日期、时间、温度；时钟设置模式显示同样的内容；闹钟模式显示闹钟时间和 ON/OFF。</w:t>
      </w:r>
    </w:p>
    <w:p w14:paraId="1FF2E8FB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8. </w:t>
      </w:r>
      <w:r>
        <w:rPr>
          <w:rFonts w:ascii="Consolas" w:hAnsi="Consolas" w:eastAsia="宋体"/>
          <w:b w:val="0"/>
          <w:color w:val="A31D1D"/>
          <w:sz w:val="20"/>
        </w:rPr>
        <w:t>alarm_compareproc()</w:t>
      </w:r>
      <w:r>
        <w:rPr>
          <w:rFonts w:ascii="宋体" w:hAnsi="宋体" w:eastAsia="宋体"/>
          <w:b w:val="0"/>
          <w:sz w:val="21"/>
        </w:rPr>
        <w:t xml:space="preserve"> 比较当前时、分和闹钟时、分，相等且开关打开就响。</w:t>
      </w:r>
    </w:p>
    <w:p w14:paraId="450F44A3">
      <w:pPr>
        <w:spacing w:before="0" w:after="60" w:line="336" w:lineRule="auto"/>
        <w:ind w:left="420" w:hanging="280"/>
      </w:pPr>
      <w:r>
        <w:rPr>
          <w:rFonts w:ascii="Consolas" w:hAnsi="Consolas" w:eastAsia="宋体"/>
          <w:b/>
          <w:color w:val="0B5A9E"/>
          <w:sz w:val="21"/>
        </w:rPr>
        <w:t xml:space="preserve">9. </w:t>
      </w:r>
      <w:r>
        <w:rPr>
          <w:rFonts w:ascii="宋体" w:hAnsi="宋体" w:eastAsia="宋体"/>
          <w:b w:val="0"/>
          <w:sz w:val="21"/>
        </w:rPr>
        <w:t>回到第 4 步。</w:t>
      </w:r>
    </w:p>
    <w:p w14:paraId="49EEA545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54" w:name="_Toc30034"/>
      <w:r>
        <w:rPr>
          <w:rFonts w:ascii="微软雅黑" w:hAnsi="微软雅黑" w:eastAsia="微软雅黑"/>
          <w:b/>
          <w:color w:val="0B5A9E"/>
          <w:sz w:val="30"/>
        </w:rPr>
        <w:t>四、代码逐段讲解</w:t>
      </w:r>
      <w:bookmarkEnd w:id="354"/>
    </w:p>
    <w:p w14:paraId="7D91BC7D">
      <w:pPr>
        <w:keepNext/>
        <w:spacing w:before="220" w:after="80"/>
        <w:outlineLvl w:val="2"/>
      </w:pPr>
      <w:bookmarkStart w:id="355" w:name="_Toc17637"/>
      <w:r>
        <w:rPr>
          <w:rFonts w:ascii="微软雅黑" w:hAnsi="微软雅黑" w:eastAsia="微软雅黑"/>
          <w:b/>
          <w:color w:val="1F2D3D"/>
          <w:sz w:val="24"/>
        </w:rPr>
        <w:t>1. main.c（主程序）</w:t>
      </w:r>
      <w:bookmarkEnd w:id="355"/>
    </w:p>
    <w:p w14:paraId="3C18180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主程序只有两句有效代码：调用 </w:t>
      </w:r>
      <w:r>
        <w:rPr>
          <w:rFonts w:ascii="Consolas" w:hAnsi="Consolas" w:eastAsia="宋体"/>
          <w:b w:val="0"/>
          <w:color w:val="A31D1D"/>
          <w:sz w:val="20"/>
        </w:rPr>
        <w:t>calendar_test()</w:t>
      </w:r>
      <w:r>
        <w:rPr>
          <w:rFonts w:ascii="宋体" w:hAnsi="宋体" w:eastAsia="宋体"/>
          <w:b w:val="0"/>
          <w:sz w:val="21"/>
        </w:rPr>
        <w:t>，然后用空循环占住。</w:t>
      </w:r>
    </w:p>
    <w:p w14:paraId="374920D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实验名称：电子万年历（DS1302+LCD1602+DS18B20）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接线说明：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实验现象：开机时，LCD1602默认显示初始化日历时间和温度值，当按下K1键第1次，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进入日期和时间设定模式，此时光标会在要调整的时间位置闪烁，可通过K3键进行数据加1，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如需切换所要调整的时间位置，可按K2键切换。当按下K1键第2次，进入闹钟设置模式（时-分），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此时光标同样在所要调整的时间位置闪烁，可通过K3键进行数据加1，如需切换所要调整的时间位置，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可按K2键切换，要让闹钟开启，除了设定对应的时间外，还需要设置闹钟开关为“ON”。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当按下K1键第3次，又会回到刚才日期和时间设定模式，如此循环。当设定完成后，可按下K4键保存。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时间会按照预定设定进行，如果开启闹钟，当前时间（时-分）如果与闹铃时间（时-分）相等，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则蜂鸣器发出声音，一分钟以后则停止。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注意事项：接入LCD1602、DS18B20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"calendar.h"</w:t>
      </w:r>
    </w:p>
    <w:p w14:paraId="2569371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35E5E8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文件头其实就是一份操作说明书，把 K1~K4 的功能和闹钟行为都写清楚了。读例程时先读这段注释，能省很多时间。</w:t>
      </w:r>
    </w:p>
    <w:p w14:paraId="2893F47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只包含两个头文件：</w:t>
      </w:r>
      <w:r>
        <w:rPr>
          <w:rFonts w:ascii="Consolas" w:hAnsi="Consolas" w:eastAsia="宋体"/>
          <w:b w:val="0"/>
          <w:color w:val="A31D1D"/>
          <w:sz w:val="20"/>
        </w:rPr>
        <w:t>public.h</w:t>
      </w:r>
      <w:r>
        <w:rPr>
          <w:rFonts w:ascii="宋体" w:hAnsi="宋体" w:eastAsia="宋体"/>
          <w:b w:val="0"/>
          <w:sz w:val="21"/>
        </w:rPr>
        <w:t xml:space="preserve"> 给类型和延时，</w:t>
      </w:r>
      <w:r>
        <w:rPr>
          <w:rFonts w:ascii="Consolas" w:hAnsi="Consolas" w:eastAsia="宋体"/>
          <w:b w:val="0"/>
          <w:color w:val="A31D1D"/>
          <w:sz w:val="20"/>
        </w:rPr>
        <w:t>calendar.h</w:t>
      </w:r>
      <w:r>
        <w:rPr>
          <w:rFonts w:ascii="宋体" w:hAnsi="宋体" w:eastAsia="宋体"/>
          <w:b w:val="0"/>
          <w:sz w:val="21"/>
        </w:rPr>
        <w:t xml:space="preserve"> 给日历结构体和 </w:t>
      </w:r>
      <w:r>
        <w:rPr>
          <w:rFonts w:ascii="Consolas" w:hAnsi="Consolas" w:eastAsia="宋体"/>
          <w:b w:val="0"/>
          <w:color w:val="A31D1D"/>
          <w:sz w:val="20"/>
        </w:rPr>
        <w:t>calendar_test</w:t>
      </w:r>
      <w:r>
        <w:rPr>
          <w:rFonts w:ascii="宋体" w:hAnsi="宋体" w:eastAsia="宋体"/>
          <w:b w:val="0"/>
          <w:sz w:val="21"/>
        </w:rPr>
        <w:t xml:space="preserve"> 声明。其它模块都由 </w:t>
      </w:r>
      <w:r>
        <w:rPr>
          <w:rFonts w:ascii="Consolas" w:hAnsi="Consolas" w:eastAsia="宋体"/>
          <w:b w:val="0"/>
          <w:color w:val="A31D1D"/>
          <w:sz w:val="20"/>
        </w:rPr>
        <w:t>calendar.c</w:t>
      </w:r>
      <w:r>
        <w:rPr>
          <w:rFonts w:ascii="宋体" w:hAnsi="宋体" w:eastAsia="宋体"/>
          <w:b w:val="0"/>
          <w:sz w:val="21"/>
        </w:rPr>
        <w:t xml:space="preserve"> 自己去包含，main 不需要知道细节。</w:t>
      </w:r>
    </w:p>
    <w:p w14:paraId="6198367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/*******************************************************************************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 数 名       : main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函数功能       : 主函数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入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 输    出         : 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*******************************************************************************/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main()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calendar_test();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038F4E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320AAB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calendar_test()</w:t>
      </w:r>
      <w:r>
        <w:rPr>
          <w:rFonts w:ascii="宋体" w:hAnsi="宋体" w:eastAsia="宋体"/>
          <w:b w:val="0"/>
          <w:sz w:val="21"/>
        </w:rPr>
        <w:t xml:space="preserve"> 名字叫 test，实际是整个项目的主循环，里面是死循环，正常情况永远不会返回。</w:t>
      </w:r>
    </w:p>
    <w:p w14:paraId="31C7692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后面的 </w:t>
      </w:r>
      <w:r>
        <w:rPr>
          <w:rFonts w:ascii="Consolas" w:hAnsi="Consolas" w:eastAsia="宋体"/>
          <w:b w:val="0"/>
          <w:color w:val="A31D1D"/>
          <w:sz w:val="20"/>
        </w:rPr>
        <w:t>while(1){}</w:t>
      </w:r>
      <w:r>
        <w:rPr>
          <w:rFonts w:ascii="宋体" w:hAnsi="宋体" w:eastAsia="宋体"/>
          <w:b w:val="0"/>
          <w:sz w:val="21"/>
        </w:rPr>
        <w:t xml:space="preserve"> 是“保险”：万一 </w:t>
      </w:r>
      <w:r>
        <w:rPr>
          <w:rFonts w:ascii="Consolas" w:hAnsi="Consolas" w:eastAsia="宋体"/>
          <w:b w:val="0"/>
          <w:color w:val="A31D1D"/>
          <w:sz w:val="20"/>
        </w:rPr>
        <w:t>calendar_test()</w:t>
      </w:r>
      <w:r>
        <w:rPr>
          <w:rFonts w:ascii="宋体" w:hAnsi="宋体" w:eastAsia="宋体"/>
          <w:b w:val="0"/>
          <w:sz w:val="21"/>
        </w:rPr>
        <w:t xml:space="preserve"> 因为某种原因返回了，程序停在这里，不会跑飞。</w:t>
      </w:r>
    </w:p>
    <w:p w14:paraId="47FE9D5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这种“main 只调一个函数”的写法在综合项目里很常见：main 负责启动，业务逻辑放在单独文件里，方便移植。</w:t>
      </w:r>
    </w:p>
    <w:p w14:paraId="61EA961B">
      <w:pPr>
        <w:keepNext/>
        <w:spacing w:before="220" w:after="80"/>
        <w:outlineLvl w:val="2"/>
      </w:pPr>
      <w:bookmarkStart w:id="356" w:name="_Toc22166"/>
      <w:r>
        <w:rPr>
          <w:rFonts w:ascii="微软雅黑" w:hAnsi="微软雅黑" w:eastAsia="微软雅黑"/>
          <w:b/>
          <w:color w:val="1F2D3D"/>
          <w:sz w:val="24"/>
        </w:rPr>
        <w:t>2. calendar.h（日历数据结构）</w:t>
      </w:r>
      <w:bookmarkEnd w:id="356"/>
    </w:p>
    <w:p w14:paraId="5356DA5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#ifndef __CALENDAR_H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#define __CALENDAR_H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"public.h"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typedef struct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sec;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min;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hour;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month;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year;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week;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mode;//1：时钟设置模式；2：闹钟设置模式；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time_choice;//进入模式设置时，用于切换年月日时分秒哪个需要设置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add;//进入模式设置时，用于加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setok;//设置完成标志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alarm;//闹钟开关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alarm_time[2];//闹钟时间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float temperture;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}_calendar;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extern _calendar g_calendar;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void calendar_test(void);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#endif</w:t>
      </w:r>
    </w:p>
    <w:p w14:paraId="657E9A6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D1721B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结构体把“一个时钟”的所有信息打包：7 个时间字段、4 个界面状态字段、闹钟开关、闹钟时间、温度。</w:t>
      </w:r>
    </w:p>
    <w:p w14:paraId="0930B69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sec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min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hour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day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month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year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week</w:t>
      </w:r>
      <w:r>
        <w:rPr>
          <w:rFonts w:ascii="宋体" w:hAnsi="宋体" w:eastAsia="宋体"/>
          <w:b w:val="0"/>
          <w:sz w:val="21"/>
        </w:rPr>
        <w:t xml:space="preserve"> 存的都是 </w:t>
      </w:r>
      <w:r>
        <w:rPr>
          <w:rFonts w:ascii="宋体" w:hAnsi="宋体" w:eastAsia="宋体"/>
          <w:b/>
          <w:color w:val="1F2D3D"/>
          <w:sz w:val="21"/>
        </w:rPr>
        <w:t>BCD 码</w:t>
      </w:r>
      <w:r>
        <w:rPr>
          <w:rFonts w:ascii="宋体" w:hAnsi="宋体" w:eastAsia="宋体"/>
          <w:b w:val="0"/>
          <w:sz w:val="21"/>
        </w:rPr>
        <w:t>，不是普通二进制。比如 0x47 表示 47 秒，0x20 表示 20 日。之所以用 BCD，是因为 DS1302 内部就是 BCD，读写不用转换。</w:t>
      </w:r>
    </w:p>
    <w:p w14:paraId="744E356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>：0 正常显示，1 时钟设置，2 闹钟设置。注意注释只写了 1 和 2，0 是默认值。</w:t>
      </w:r>
    </w:p>
    <w:p w14:paraId="51990DE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time_choice</w:t>
      </w:r>
      <w:r>
        <w:rPr>
          <w:rFonts w:ascii="宋体" w:hAnsi="宋体" w:eastAsia="宋体"/>
          <w:b w:val="0"/>
          <w:sz w:val="21"/>
        </w:rPr>
        <w:t>：设置时“正在改第几位”，0~6 对应秒、分、时、星期、日、月、年。</w:t>
      </w:r>
    </w:p>
    <w:p w14:paraId="37835E7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add</w:t>
      </w:r>
      <w:r>
        <w:rPr>
          <w:rFonts w:ascii="宋体" w:hAnsi="宋体" w:eastAsia="宋体"/>
          <w:b w:val="0"/>
          <w:sz w:val="21"/>
        </w:rPr>
        <w:t>：K3 按下后置 1，处理函数看到 1 就加一并清 0。用“请求标志”而不是直接改值，是为了让加一逻辑集中在一个地方。</w:t>
      </w:r>
    </w:p>
    <w:p w14:paraId="0BF81C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>：K4 保存后置 1，表示“用户设置过了”，闹钟比较要用它，防止刚上电就误响。</w:t>
      </w:r>
    </w:p>
    <w:p w14:paraId="07F4050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</w:t>
      </w:r>
      <w:r>
        <w:rPr>
          <w:rFonts w:ascii="宋体" w:hAnsi="宋体" w:eastAsia="宋体"/>
          <w:b w:val="0"/>
          <w:sz w:val="21"/>
        </w:rPr>
        <w:t>：闹钟开关，0 关 1 开。</w:t>
      </w:r>
    </w:p>
    <w:p w14:paraId="3B7B28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alarm_time[2]</w:t>
      </w:r>
      <w:r>
        <w:rPr>
          <w:rFonts w:ascii="宋体" w:hAnsi="宋体" w:eastAsia="宋体"/>
          <w:b w:val="0"/>
          <w:sz w:val="21"/>
        </w:rPr>
        <w:t>：下标 0 存分钟、下标 1 存小时，都是 BCD。</w:t>
      </w:r>
    </w:p>
    <w:p w14:paraId="140E717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temperture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float</w:t>
      </w:r>
      <w:r>
        <w:rPr>
          <w:rFonts w:ascii="宋体" w:hAnsi="宋体" w:eastAsia="宋体"/>
          <w:b w:val="0"/>
          <w:sz w:val="21"/>
        </w:rPr>
        <w:t>，存摄氏度，由 DS18B20 每 500ms 更新一次。变量名少写了一个 a（temperature），不影响使用。</w:t>
      </w:r>
    </w:p>
    <w:p w14:paraId="38686E8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extern _calendar g_calendar</w:t>
      </w:r>
      <w:r>
        <w:rPr>
          <w:rFonts w:ascii="宋体" w:hAnsi="宋体" w:eastAsia="宋体"/>
          <w:b w:val="0"/>
          <w:sz w:val="21"/>
        </w:rPr>
        <w:t xml:space="preserve"> 让所有包含这个头文件的 .c 都能用同一个全局变量，真正定义在 </w:t>
      </w:r>
      <w:r>
        <w:rPr>
          <w:rFonts w:ascii="Consolas" w:hAnsi="Consolas" w:eastAsia="宋体"/>
          <w:b w:val="0"/>
          <w:color w:val="A31D1D"/>
          <w:sz w:val="20"/>
        </w:rPr>
        <w:t>calendar.c</w:t>
      </w:r>
      <w:r>
        <w:rPr>
          <w:rFonts w:ascii="宋体" w:hAnsi="宋体" w:eastAsia="宋体"/>
          <w:b w:val="0"/>
          <w:sz w:val="21"/>
        </w:rPr>
        <w:t>。</w:t>
      </w:r>
    </w:p>
    <w:p w14:paraId="7FF395F4">
      <w:pPr>
        <w:keepNext/>
        <w:spacing w:before="220" w:after="80"/>
        <w:outlineLvl w:val="2"/>
      </w:pPr>
      <w:bookmarkStart w:id="357" w:name="_Toc30520"/>
      <w:r>
        <w:rPr>
          <w:rFonts w:ascii="微软雅黑" w:hAnsi="微软雅黑" w:eastAsia="微软雅黑"/>
          <w:b/>
          <w:color w:val="1F2D3D"/>
          <w:sz w:val="24"/>
        </w:rPr>
        <w:t>3. calendar.c（项目核心）</w:t>
      </w:r>
      <w:bookmarkEnd w:id="357"/>
    </w:p>
    <w:p w14:paraId="5B11F86E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这个文件是整个项目的“大脑”，负责中断取数、按键状态机、数据处理和显示。</w:t>
      </w:r>
    </w:p>
    <w:p w14:paraId="57495E2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 段：包含与全局变量</w:t>
      </w:r>
    </w:p>
    <w:p w14:paraId="6C5CCBA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#include "calendar.h"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"ds1302.h"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"ds18b20.h"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"lcd1602.h"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"key.h"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"beep.h"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#include "time.h"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code u8 alarm_switch_str[]="Alarm: OFF";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code u8 alarm_on_str[]="ON ";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code u8 alarm_off_str[]="OFF";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_calendar g_calendar;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u8 g_keyvalue=0;</w:t>
      </w:r>
    </w:p>
    <w:p w14:paraId="1DA7B41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61ACD5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七个头文件对应七个模块，这个文件把它们串起来，所以它是唯一需要“全知道”的文件。</w:t>
      </w:r>
    </w:p>
    <w:p w14:paraId="03C15C9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code</w:t>
      </w:r>
      <w:r>
        <w:rPr>
          <w:rFonts w:ascii="宋体" w:hAnsi="宋体" w:eastAsia="宋体"/>
          <w:b w:val="0"/>
          <w:sz w:val="21"/>
        </w:rPr>
        <w:t xml:space="preserve"> 是 Keil 的关键字，表示数组放在程序存储器（Flash）里，不占宝贵的 128 字节 RAM。字符串常量都应该这样放。</w:t>
      </w:r>
    </w:p>
    <w:p w14:paraId="25D690B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alarm_switch_str</w:t>
      </w:r>
      <w:r>
        <w:rPr>
          <w:rFonts w:ascii="宋体" w:hAnsi="宋体" w:eastAsia="宋体"/>
          <w:b w:val="0"/>
          <w:sz w:val="21"/>
        </w:rPr>
        <w:t xml:space="preserve"> 是闹钟模式刚进入时整行显示的 </w:t>
      </w:r>
      <w:r>
        <w:rPr>
          <w:rFonts w:ascii="Consolas" w:hAnsi="Consolas" w:eastAsia="宋体"/>
          <w:b w:val="0"/>
          <w:color w:val="A31D1D"/>
          <w:sz w:val="20"/>
        </w:rPr>
        <w:t>Alarm: OFF</w:t>
      </w:r>
      <w:r>
        <w:rPr>
          <w:rFonts w:ascii="宋体" w:hAnsi="宋体" w:eastAsia="宋体"/>
          <w:b w:val="0"/>
          <w:sz w:val="21"/>
        </w:rPr>
        <w:t>，注意冒号后面有一个空格，</w:t>
      </w:r>
      <w:r>
        <w:rPr>
          <w:rFonts w:ascii="Consolas" w:hAnsi="Consolas" w:eastAsia="宋体"/>
          <w:b w:val="0"/>
          <w:color w:val="A31D1D"/>
          <w:sz w:val="20"/>
        </w:rPr>
        <w:t xml:space="preserve">Alarm: </w:t>
      </w:r>
      <w:r>
        <w:rPr>
          <w:rFonts w:ascii="宋体" w:hAnsi="宋体" w:eastAsia="宋体"/>
          <w:b w:val="0"/>
          <w:sz w:val="21"/>
        </w:rPr>
        <w:t xml:space="preserve"> 正好 7 个字符。</w:t>
      </w:r>
    </w:p>
    <w:p w14:paraId="777601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alarm_on_str</w:t>
      </w:r>
      <w:r>
        <w:rPr>
          <w:rFonts w:ascii="宋体" w:hAnsi="宋体" w:eastAsia="宋体"/>
          <w:b w:val="0"/>
          <w:sz w:val="21"/>
        </w:rPr>
        <w:t>/</w:t>
      </w:r>
      <w:r>
        <w:rPr>
          <w:rFonts w:ascii="Consolas" w:hAnsi="Consolas" w:eastAsia="宋体"/>
          <w:b w:val="0"/>
          <w:color w:val="A31D1D"/>
          <w:sz w:val="20"/>
        </w:rPr>
        <w:t>alarm_off_str</w:t>
      </w:r>
      <w:r>
        <w:rPr>
          <w:rFonts w:ascii="宋体" w:hAnsi="宋体" w:eastAsia="宋体"/>
          <w:b w:val="0"/>
          <w:sz w:val="21"/>
        </w:rPr>
        <w:t xml:space="preserve"> 只写在第 7 列，用来覆盖 </w:t>
      </w:r>
      <w:r>
        <w:rPr>
          <w:rFonts w:ascii="Consolas" w:hAnsi="Consolas" w:eastAsia="宋体"/>
          <w:b w:val="0"/>
          <w:color w:val="A31D1D"/>
          <w:sz w:val="20"/>
        </w:rPr>
        <w:t xml:space="preserve">Alarm: </w:t>
      </w:r>
      <w:r>
        <w:rPr>
          <w:rFonts w:ascii="宋体" w:hAnsi="宋体" w:eastAsia="宋体"/>
          <w:b w:val="0"/>
          <w:sz w:val="21"/>
        </w:rPr>
        <w:t xml:space="preserve"> 后面的三个字符，所以 </w:t>
      </w:r>
      <w:r>
        <w:rPr>
          <w:rFonts w:ascii="Consolas" w:hAnsi="Consolas" w:eastAsia="宋体"/>
          <w:b w:val="0"/>
          <w:color w:val="A31D1D"/>
          <w:sz w:val="20"/>
        </w:rPr>
        <w:t xml:space="preserve">ON </w:t>
      </w:r>
      <w:r>
        <w:rPr>
          <w:rFonts w:ascii="宋体" w:hAnsi="宋体" w:eastAsia="宋体"/>
          <w:b w:val="0"/>
          <w:sz w:val="21"/>
        </w:rPr>
        <w:t xml:space="preserve"> 后面补了一个空格，长度凑成 3，才能把 </w:t>
      </w:r>
      <w:r>
        <w:rPr>
          <w:rFonts w:ascii="Consolas" w:hAnsi="Consolas" w:eastAsia="宋体"/>
          <w:b w:val="0"/>
          <w:color w:val="A31D1D"/>
          <w:sz w:val="20"/>
        </w:rPr>
        <w:t>OFF</w:t>
      </w:r>
      <w:r>
        <w:rPr>
          <w:rFonts w:ascii="宋体" w:hAnsi="宋体" w:eastAsia="宋体"/>
          <w:b w:val="0"/>
          <w:sz w:val="21"/>
        </w:rPr>
        <w:t xml:space="preserve"> 擦干净。</w:t>
      </w:r>
    </w:p>
    <w:p w14:paraId="21448E4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 xml:space="preserve"> 没有初值，启动时全 0，正好对应“正常模式、未设置”。</w:t>
      </w:r>
    </w:p>
    <w:p w14:paraId="792DB22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g_keyvalue</w:t>
      </w:r>
      <w:r>
        <w:rPr>
          <w:rFonts w:ascii="宋体" w:hAnsi="宋体" w:eastAsia="宋体"/>
          <w:b w:val="0"/>
          <w:sz w:val="21"/>
        </w:rPr>
        <w:t xml:space="preserve"> 定义了但全文没用到，是遗留变量，可以忽略。</w:t>
      </w:r>
    </w:p>
    <w:p w14:paraId="5509BA42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2 段：定时器 0 中断</w:t>
      </w:r>
    </w:p>
    <w:p w14:paraId="408F412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time0() interrupt 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cnt=0;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static u8 oneflag=1;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TH0=0xDC;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TL0=0x00;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cnt++;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if(cnt==50)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cnt=0;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if(g_calendar.mode==0)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ds1302_read_time();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if(oneflag==1)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oneflag=0;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g_calendar.alarm_time[0]=g_calendar.min;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g_calendar.alarm_time[1]=g_calendar.hour;//记录初始闹钟时间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g_calendar.temperture=ds18b20_read_temperture();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EDC2E1F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EACBCF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TH0=0xDC; TL0=0x00;</w:t>
      </w:r>
      <w:r>
        <w:rPr>
          <w:rFonts w:ascii="宋体" w:hAnsi="宋体" w:eastAsia="宋体"/>
          <w:b w:val="0"/>
          <w:sz w:val="21"/>
        </w:rPr>
        <w:t xml:space="preserve"> 是 10ms 的重装值，算法和第33章一样（11.0592MHz，9216 个机器周期）。</w:t>
      </w:r>
    </w:p>
    <w:p w14:paraId="18310AE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static u8 cnt</w:t>
      </w:r>
      <w:r>
        <w:rPr>
          <w:rFonts w:ascii="宋体" w:hAnsi="宋体" w:eastAsia="宋体"/>
          <w:b w:val="0"/>
          <w:sz w:val="21"/>
        </w:rPr>
        <w:t xml:space="preserve"> 在中断里计数，每 10ms 加 1，加到 50 就是 500ms。用 500ms 而不是 10ms 做这些慢活，是为了少占用 CPU：读 DS1302 和读温度都要上百微秒到毫秒，每 10ms 做一次会明显拖慢主循环。</w:t>
      </w:r>
    </w:p>
    <w:p w14:paraId="7279BFD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mode==0</w:t>
      </w:r>
      <w:r>
        <w:rPr>
          <w:rFonts w:ascii="宋体" w:hAnsi="宋体" w:eastAsia="宋体"/>
          <w:b w:val="0"/>
          <w:sz w:val="21"/>
        </w:rPr>
        <w:t xml:space="preserve"> 才读 DS1302。设置模式下如果还读，会把用户正在改的值冲掉；而且设置时芯片自己还在走，等 K4 保存时再统一写回。</w:t>
      </w:r>
    </w:p>
    <w:p w14:paraId="182756F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oneflag</w:t>
      </w:r>
      <w:r>
        <w:rPr>
          <w:rFonts w:ascii="宋体" w:hAnsi="宋体" w:eastAsia="宋体"/>
          <w:b w:val="0"/>
          <w:sz w:val="21"/>
        </w:rPr>
        <w:t xml:space="preserve"> 保证“记录初始闹钟时间”只做一次，用的是上电后第一次进入 500ms 时的当前时间。之后闹钟时间由用户用 K3 改。</w:t>
      </w:r>
    </w:p>
    <w:p w14:paraId="609C3B6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 500ms 读一次温度。</w:t>
      </w:r>
      <w:r>
        <w:rPr>
          <w:rFonts w:ascii="Consolas" w:hAnsi="Consolas" w:eastAsia="宋体"/>
          <w:b w:val="0"/>
          <w:color w:val="A31D1D"/>
          <w:sz w:val="20"/>
        </w:rPr>
        <w:t>ds18b20_read_temperture()</w:t>
      </w:r>
      <w:r>
        <w:rPr>
          <w:rFonts w:ascii="宋体" w:hAnsi="宋体" w:eastAsia="宋体"/>
          <w:b w:val="0"/>
          <w:sz w:val="21"/>
        </w:rPr>
        <w:t xml:space="preserve"> 内部会先启动一次转换再读结果，转换需要时间，所以读到的是“上一次转换”的值，滞后约 0.5 秒，人感觉不到。</w:t>
      </w:r>
    </w:p>
    <w:p w14:paraId="057F36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中断里做了 1ms 级的阻塞操作（DS18B20 复位要拉低 750us），会让主循环偶尔卡一下，但按键扫描有 10ms 消抖，感觉不到。</w:t>
      </w:r>
    </w:p>
    <w:p w14:paraId="63DD357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3 段：日期和时间转字符串</w:t>
      </w:r>
    </w:p>
    <w:p w14:paraId="2E464972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calendar_datapros(u8 *datebuf,u8 *timebuf)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datebuf[0]='2';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datebuf[1]='0';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datebuf[2]=g_calendar.year/16+0x30;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datebuf[3]=g_calendar.year%16+0x30;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datebuf[4]='-';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datebuf[5]=g_calendar.month/16+0x30;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datebuf[6]=g_calendar.month%16+0x30;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datebuf[7]='-';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datebuf[8]=g_calendar.day/16+0x30;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datebuf[9]=g_calendar.day%16+0x30;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datebuf[10]=' 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datebuf[11]='D';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datebuf[12]='a';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datebuf[13]='y';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datebuf[14]=g_calendar.week%16+0x30;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datebuf[15]='\0';</w:t>
      </w:r>
    </w:p>
    <w:p w14:paraId="30EDD672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FB9A7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因为存的是 BCD，取十位要用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，取个位要用 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，不能用 </w:t>
      </w:r>
      <w:r>
        <w:rPr>
          <w:rFonts w:ascii="Consolas" w:hAnsi="Consolas" w:eastAsia="宋体"/>
          <w:b w:val="0"/>
          <w:color w:val="A31D1D"/>
          <w:sz w:val="20"/>
        </w:rPr>
        <w:t>/10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%10</w:t>
      </w:r>
      <w:r>
        <w:rPr>
          <w:rFonts w:ascii="宋体" w:hAnsi="宋体" w:eastAsia="宋体"/>
          <w:b w:val="0"/>
          <w:sz w:val="21"/>
        </w:rPr>
        <w:t xml:space="preserve">。这是 BCD 和普通二进制最容易搞混的地方：0x47 的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 xml:space="preserve"> 是 4，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 是 7，正好是十位和个位。</w:t>
      </w:r>
    </w:p>
    <w:p w14:paraId="2EF1C33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年份只显示后两位，前面固定补 </w:t>
      </w:r>
      <w:r>
        <w:rPr>
          <w:rFonts w:ascii="Consolas" w:hAnsi="Consolas" w:eastAsia="宋体"/>
          <w:b w:val="0"/>
          <w:color w:val="A31D1D"/>
          <w:sz w:val="20"/>
        </w:rPr>
        <w:t>'2'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'0'</w:t>
      </w:r>
      <w:r>
        <w:rPr>
          <w:rFonts w:ascii="宋体" w:hAnsi="宋体" w:eastAsia="宋体"/>
          <w:b w:val="0"/>
          <w:sz w:val="21"/>
        </w:rPr>
        <w:t>，所以只能表示 2000~2099 年，够用。</w:t>
      </w:r>
    </w:p>
    <w:p w14:paraId="61B64CE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每个数字都 </w:t>
      </w:r>
      <w:r>
        <w:rPr>
          <w:rFonts w:ascii="Consolas" w:hAnsi="Consolas" w:eastAsia="宋体"/>
          <w:b w:val="0"/>
          <w:color w:val="A31D1D"/>
          <w:sz w:val="20"/>
        </w:rPr>
        <w:t>+0x30</w:t>
      </w:r>
      <w:r>
        <w:rPr>
          <w:rFonts w:ascii="宋体" w:hAnsi="宋体" w:eastAsia="宋体"/>
          <w:b w:val="0"/>
          <w:sz w:val="21"/>
        </w:rPr>
        <w:t xml:space="preserve"> 变成 ASCII 字符，液晶才能显示。</w:t>
      </w:r>
    </w:p>
    <w:p w14:paraId="19CBB81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日期格式固定 15 个字符：</w:t>
      </w:r>
      <w:r>
        <w:rPr>
          <w:rFonts w:ascii="Consolas" w:hAnsi="Consolas" w:eastAsia="宋体"/>
          <w:b w:val="0"/>
          <w:color w:val="A31D1D"/>
          <w:sz w:val="20"/>
        </w:rPr>
        <w:t>20YY-MM-DD Day W</w:t>
      </w:r>
      <w:r>
        <w:rPr>
          <w:rFonts w:ascii="宋体" w:hAnsi="宋体" w:eastAsia="宋体"/>
          <w:b w:val="0"/>
          <w:sz w:val="21"/>
        </w:rPr>
        <w:t>，最后一个字符是结束符，</w:t>
      </w:r>
      <w:r>
        <w:rPr>
          <w:rFonts w:ascii="Consolas" w:hAnsi="Consolas" w:eastAsia="宋体"/>
          <w:b w:val="0"/>
          <w:color w:val="A31D1D"/>
          <w:sz w:val="20"/>
        </w:rPr>
        <w:t>datebuf</w:t>
      </w:r>
      <w:r>
        <w:rPr>
          <w:rFonts w:ascii="宋体" w:hAnsi="宋体" w:eastAsia="宋体"/>
          <w:b w:val="0"/>
          <w:sz w:val="21"/>
        </w:rPr>
        <w:t xml:space="preserve"> 必须至少 16 字节。</w:t>
      </w:r>
    </w:p>
    <w:p w14:paraId="7298BC7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星期的编号由 DS1302 决定，本代码里 1 表示周日、5 表示周四。初始值写的是 5，所以屏上显示 </w:t>
      </w:r>
      <w:r>
        <w:rPr>
          <w:rFonts w:ascii="Consolas" w:hAnsi="Consolas" w:eastAsia="宋体"/>
          <w:b w:val="0"/>
          <w:color w:val="A31D1D"/>
          <w:sz w:val="20"/>
        </w:rPr>
        <w:t>Day 5</w:t>
      </w:r>
      <w:r>
        <w:rPr>
          <w:rFonts w:ascii="宋体" w:hAnsi="宋体" w:eastAsia="宋体"/>
          <w:b w:val="0"/>
          <w:sz w:val="21"/>
        </w:rPr>
        <w:t>，而注释说“星期四”，两者其实一致，只是编号从周日算起。</w:t>
      </w:r>
    </w:p>
    <w:p w14:paraId="7A2BA02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timebuf[0]=g_calendar.hour/16+0x30;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timebuf[1]=g_calendar.hour%16+0x30;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timebuf[2]=':';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timebuf[3]=g_calendar.min/16+0x30;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timebuf[4]=g_calendar.min%16+0x30;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timebuf[5]=':';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timebuf[6]=g_calendar.sec/16+0x30;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timebuf[7]=g_calendar.sec%16+0x30;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timebuf[8]='\0';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9E6D88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7AB07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时间格式是 </w:t>
      </w:r>
      <w:r>
        <w:rPr>
          <w:rFonts w:ascii="Consolas" w:hAnsi="Consolas" w:eastAsia="宋体"/>
          <w:b w:val="0"/>
          <w:color w:val="A31D1D"/>
          <w:sz w:val="20"/>
        </w:rPr>
        <w:t>HH:MM:SS</w:t>
      </w:r>
      <w:r>
        <w:rPr>
          <w:rFonts w:ascii="宋体" w:hAnsi="宋体" w:eastAsia="宋体"/>
          <w:b w:val="0"/>
          <w:sz w:val="21"/>
        </w:rPr>
        <w:t xml:space="preserve">，共 8 个字符加结束符，所以调用者的 </w:t>
      </w:r>
      <w:r>
        <w:rPr>
          <w:rFonts w:ascii="Consolas" w:hAnsi="Consolas" w:eastAsia="宋体"/>
          <w:b w:val="0"/>
          <w:color w:val="A31D1D"/>
          <w:sz w:val="20"/>
        </w:rPr>
        <w:t>time_buf</w:t>
      </w:r>
      <w:r>
        <w:rPr>
          <w:rFonts w:ascii="宋体" w:hAnsi="宋体" w:eastAsia="宋体"/>
          <w:b w:val="0"/>
          <w:sz w:val="21"/>
        </w:rPr>
        <w:t xml:space="preserve"> 要 9 字节。</w:t>
      </w:r>
    </w:p>
    <w:p w14:paraId="76AA955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同样用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 拆 BCD，再 </w:t>
      </w:r>
      <w:r>
        <w:rPr>
          <w:rFonts w:ascii="Consolas" w:hAnsi="Consolas" w:eastAsia="宋体"/>
          <w:b w:val="0"/>
          <w:color w:val="A31D1D"/>
          <w:sz w:val="20"/>
        </w:rPr>
        <w:t>+0x30</w:t>
      </w:r>
      <w:r>
        <w:rPr>
          <w:rFonts w:ascii="宋体" w:hAnsi="宋体" w:eastAsia="宋体"/>
          <w:b w:val="0"/>
          <w:sz w:val="21"/>
        </w:rPr>
        <w:t>。</w:t>
      </w:r>
    </w:p>
    <w:p w14:paraId="3568F3A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两个缓冲区都由调用者提供，函数只负责填，这样同一套转换既能用于正常显示，也能用于设置模式。</w:t>
      </w:r>
    </w:p>
    <w:p w14:paraId="50051F5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4 段：温度转字符串</w:t>
      </w:r>
    </w:p>
    <w:p w14:paraId="085FCC3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temperture_datapros(u8 *tempbuf)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int temp_value;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temp_value=g_calendar.temperture*10;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if(temp_value&lt;0)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temp_value=-temp_value;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tempbuf[0]='-';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tempbuf[0]=' 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if(temp_value&gt;=1000)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tempbuf[1]=temp_value/1000+0x30;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tempbuf[1]=' 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tempbuf[2]=temp_value%1000/100+0x30;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tempbuf[3]=temp_value%1000%100/10+0x30;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tempbuf[4]='.';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tempbuf[5]=temp_value%1000%100%10+0x30;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tempbuf[6]='C';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tempbuf[7]='\0';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DD07E6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DEEF11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先把浮点温度乘 10 取整，比如 25.0℃ 变成 250。这样只保留一位小数，避免浮点格式化和取模的麻烦。</w:t>
      </w:r>
    </w:p>
    <w:p w14:paraId="01EC36D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负温度先取绝对值，第 0 位放 </w:t>
      </w:r>
      <w:r>
        <w:rPr>
          <w:rFonts w:ascii="Consolas" w:hAnsi="Consolas" w:eastAsia="宋体"/>
          <w:b w:val="0"/>
          <w:color w:val="A31D1D"/>
          <w:sz w:val="20"/>
        </w:rPr>
        <w:t>'-'</w:t>
      </w:r>
      <w:r>
        <w:rPr>
          <w:rFonts w:ascii="宋体" w:hAnsi="宋体" w:eastAsia="宋体"/>
          <w:b w:val="0"/>
          <w:sz w:val="21"/>
        </w:rPr>
        <w:t>；正温度放空格占位，保证后面小数点位置固定。</w:t>
      </w:r>
    </w:p>
    <w:p w14:paraId="5E658AD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temp_value&gt;=1000</w:t>
      </w:r>
      <w:r>
        <w:rPr>
          <w:rFonts w:ascii="宋体" w:hAnsi="宋体" w:eastAsia="宋体"/>
          <w:b w:val="0"/>
          <w:sz w:val="21"/>
        </w:rPr>
        <w:t xml:space="preserve"> 说明温度达到 100.0℃ 以上，需要三位整数，第 1 位放千位；否则第 1 位放空格。这样无论几位，小数点都在第 4 个字符，显示不会左右跳。</w:t>
      </w:r>
    </w:p>
    <w:p w14:paraId="43D4221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 2 位是百位、第 3 位是十位、第 5 位是个位（小数位），小数点在第 4 位，最后跟一个 </w:t>
      </w:r>
      <w:r>
        <w:rPr>
          <w:rFonts w:ascii="Consolas" w:hAnsi="Consolas" w:eastAsia="宋体"/>
          <w:b w:val="0"/>
          <w:color w:val="A31D1D"/>
          <w:sz w:val="20"/>
        </w:rPr>
        <w:t>C</w:t>
      </w:r>
      <w:r>
        <w:rPr>
          <w:rFonts w:ascii="宋体" w:hAnsi="宋体" w:eastAsia="宋体"/>
          <w:b w:val="0"/>
          <w:sz w:val="21"/>
        </w:rPr>
        <w:t>。</w:t>
      </w:r>
    </w:p>
    <w:p w14:paraId="5B67ABC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缓冲区需要 8 字节。显示时从第 9 列开始写，屏幕上就是 </w:t>
      </w:r>
      <w:r>
        <w:rPr>
          <w:rFonts w:ascii="Consolas" w:hAnsi="Consolas" w:eastAsia="宋体"/>
          <w:b w:val="0"/>
          <w:color w:val="A31D1D"/>
          <w:sz w:val="20"/>
        </w:rPr>
        <w:t xml:space="preserve"> 25.0C</w:t>
      </w:r>
      <w:r>
        <w:rPr>
          <w:rFonts w:ascii="宋体" w:hAnsi="宋体" w:eastAsia="宋体"/>
          <w:b w:val="0"/>
          <w:sz w:val="21"/>
        </w:rPr>
        <w:t xml:space="preserve"> 这样右对齐的效果。</w:t>
      </w:r>
    </w:p>
    <w:p w14:paraId="5F8F46E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5 段：闹钟时间转字符串</w:t>
      </w:r>
    </w:p>
    <w:p w14:paraId="3216147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alarm_datapros(u8 *alarmbuf)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alarmbuf[0]=g_calendar.alarm_time[1]/16+0x30;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alarmbuf[1]=g_calendar.alarm_time[1]%16+0x30;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alarmbuf[2]='-';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alarmbuf[3]=g_calendar.alarm_time[0]/16+0x30;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alarmbuf[4]=g_calendar.alarm_time[0]%16+0x30;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alarmbuf[5]='\0';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DEE964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65DEF2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下标 1 是小时、下标 0 是分钟，这里先显示小时再显示分钟，中间用 </w:t>
      </w:r>
      <w:r>
        <w:rPr>
          <w:rFonts w:ascii="Consolas" w:hAnsi="Consolas" w:eastAsia="宋体"/>
          <w:b w:val="0"/>
          <w:color w:val="A31D1D"/>
          <w:sz w:val="20"/>
        </w:rPr>
        <w:t>-</w:t>
      </w:r>
      <w:r>
        <w:rPr>
          <w:rFonts w:ascii="宋体" w:hAnsi="宋体" w:eastAsia="宋体"/>
          <w:b w:val="0"/>
          <w:sz w:val="21"/>
        </w:rPr>
        <w:t xml:space="preserve"> 分隔，格式 </w:t>
      </w:r>
      <w:r>
        <w:rPr>
          <w:rFonts w:ascii="Consolas" w:hAnsi="Consolas" w:eastAsia="宋体"/>
          <w:b w:val="0"/>
          <w:color w:val="A31D1D"/>
          <w:sz w:val="20"/>
        </w:rPr>
        <w:t>HH-MM</w:t>
      </w:r>
      <w:r>
        <w:rPr>
          <w:rFonts w:ascii="宋体" w:hAnsi="宋体" w:eastAsia="宋体"/>
          <w:b w:val="0"/>
          <w:sz w:val="21"/>
        </w:rPr>
        <w:t>。</w:t>
      </w:r>
    </w:p>
    <w:p w14:paraId="2F289FF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同样按 BCD 拆位。显示位置是第二行第 0 列，正好覆盖原来的时间显示。</w:t>
      </w:r>
    </w:p>
    <w:p w14:paraId="36E8AAB3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6 段：把设置结果写回 DS1302</w:t>
      </w:r>
    </w:p>
    <w:p w14:paraId="78D2C01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calendar_save_set_time(void)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gDS1302_TIME[0]=g_calendar.sec;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gDS1302_TIME[1]=g_calendar.min;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gDS1302_TIME[2]=g_calendar.hour;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gDS1302_TIME[3]=g_calendar.day;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gDS1302_TIME[4]=g_calendar.month;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gDS1302_TIME[5]=g_calendar.week;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gDS1302_TIME[6]=g_calendar.year;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3A22652C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623A23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 xml:space="preserve"> 是 ds1302 模块里的全局数组，顺序是秒、分、时、日、月、周、年，和结构体字段顺序不一样，所以这里要一个个对应着抄，不能整块复制。</w:t>
      </w:r>
    </w:p>
    <w:p w14:paraId="18039D6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抄完之后调用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。这个函数名字像“初始化”，实际做的是“解除写保护 → 把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 xml:space="preserve"> 的 7 个值写进芯片 → 重新加写保护”。所以保存时间复用了初始化函数，一举两得。</w:t>
      </w:r>
    </w:p>
    <w:p w14:paraId="365974B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这也是为什么上电时时间总是 2021-05-20 13:51:47：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 写的正是数组的初始值。</w:t>
      </w:r>
    </w:p>
    <w:p w14:paraId="0F58412F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7 段：时钟设置模式的加一</w:t>
      </w:r>
    </w:p>
    <w:p w14:paraId="642533C8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calendar_set_time(void)//时钟设置模式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if(g_calendar.mode==1)//时钟设置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if(g_calendar.add==1)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g_calendar.add=0;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switch(g_calendar.time_choice)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0: g_calendar.sec++;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if((g_calendar.sec&amp;0x0f)&gt;9)g_calendar.sec+=6;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if(g_calendar.sec&gt;=0x60)g_calendar.sec=0;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1: g_calendar.min++;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if((g_calendar.min&amp;0x0f)&gt;9)g_calendar.min+=6;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if(g_calendar.min&gt;=0x60)g_calendar.min=0;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</w:p>
    <w:p w14:paraId="54C6D316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4746AA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只有 </w:t>
      </w:r>
      <w:r>
        <w:rPr>
          <w:rFonts w:ascii="Consolas" w:hAnsi="Consolas" w:eastAsia="宋体"/>
          <w:b w:val="0"/>
          <w:color w:val="A31D1D"/>
          <w:sz w:val="20"/>
        </w:rPr>
        <w:t>mode==1</w:t>
      </w:r>
      <w:r>
        <w:rPr>
          <w:rFonts w:ascii="宋体" w:hAnsi="宋体" w:eastAsia="宋体"/>
          <w:b w:val="0"/>
          <w:sz w:val="21"/>
        </w:rPr>
        <w:t xml:space="preserve"> 且 </w:t>
      </w:r>
      <w:r>
        <w:rPr>
          <w:rFonts w:ascii="Consolas" w:hAnsi="Consolas" w:eastAsia="宋体"/>
          <w:b w:val="0"/>
          <w:color w:val="A31D1D"/>
          <w:sz w:val="20"/>
        </w:rPr>
        <w:t>add==1</w:t>
      </w:r>
      <w:r>
        <w:rPr>
          <w:rFonts w:ascii="宋体" w:hAnsi="宋体" w:eastAsia="宋体"/>
          <w:b w:val="0"/>
          <w:sz w:val="21"/>
        </w:rPr>
        <w:t xml:space="preserve"> 才处理。处理前先把 </w:t>
      </w:r>
      <w:r>
        <w:rPr>
          <w:rFonts w:ascii="Consolas" w:hAnsi="Consolas" w:eastAsia="宋体"/>
          <w:b w:val="0"/>
          <w:color w:val="A31D1D"/>
          <w:sz w:val="20"/>
        </w:rPr>
        <w:t>add</w:t>
      </w:r>
      <w:r>
        <w:rPr>
          <w:rFonts w:ascii="宋体" w:hAnsi="宋体" w:eastAsia="宋体"/>
          <w:b w:val="0"/>
          <w:sz w:val="21"/>
        </w:rPr>
        <w:t xml:space="preserve"> 清 0，保证按一次 K3 只加一次。</w:t>
      </w:r>
    </w:p>
    <w:p w14:paraId="1C69F62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BCD 加一要分两步：先 </w:t>
      </w:r>
      <w:r>
        <w:rPr>
          <w:rFonts w:ascii="Consolas" w:hAnsi="Consolas" w:eastAsia="宋体"/>
          <w:b w:val="0"/>
          <w:color w:val="A31D1D"/>
          <w:sz w:val="20"/>
        </w:rPr>
        <w:t>++</w:t>
      </w:r>
      <w:r>
        <w:rPr>
          <w:rFonts w:ascii="宋体" w:hAnsi="宋体" w:eastAsia="宋体"/>
          <w:b w:val="0"/>
          <w:sz w:val="21"/>
        </w:rPr>
        <w:t>，再看低 4 位有没有超过 9。比如 0x09 加 1 变成 0x0A，低 4 位是 A（10）&gt;9，就再加 6，变成 0x10，这才是 BCD 的“10”。</w:t>
      </w:r>
      <w:r>
        <w:rPr>
          <w:rFonts w:ascii="Consolas" w:hAnsi="Consolas" w:eastAsia="宋体"/>
          <w:b w:val="0"/>
          <w:color w:val="A31D1D"/>
          <w:sz w:val="20"/>
        </w:rPr>
        <w:t>&amp;0x0f</w:t>
      </w:r>
      <w:r>
        <w:rPr>
          <w:rFonts w:ascii="宋体" w:hAnsi="宋体" w:eastAsia="宋体"/>
          <w:b w:val="0"/>
          <w:sz w:val="21"/>
        </w:rPr>
        <w:t xml:space="preserve"> 是取低 4 位，比 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 更快。</w:t>
      </w:r>
    </w:p>
    <w:p w14:paraId="41851D4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加完还要判断上限：秒、分到 0x60（即 60）回 0；时到 0x24（即 24）回 0。注意这里比较的是 BCD 值，0x60 正好是 BCD 的 60。</w:t>
      </w:r>
    </w:p>
    <w:p w14:paraId="66B0D50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日、月、年、星期的上限分别是 0x32（32，实际到 31）、0x13（13，实际到 12）、0x99、0x08（星期 1~7）。日没有按月份大小判断，2 月也能调到 31 日，这是例程的简化。</w:t>
      </w:r>
    </w:p>
    <w:p w14:paraId="62E4712C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        case 2: g_calendar.hour++;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if((g_calendar.hour&amp;0x0f)&gt;9)g_calendar.hour+=6;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if(g_calendar.hour&gt;=0x24)g_calendar.hour=0;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3: g_calendar.week++;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if((g_calendar.week&amp;0x0f)&gt;9)g_calendar.week+=6;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if(g_calendar.week&gt;=0x08)g_calendar.week=1;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4: g_calendar.day++;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if((g_calendar.day&amp;0x0f)&gt;9)g_calendar.day+=6;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if(g_calendar.day&gt;=0x32)g_calendar.day=1;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5: g_calendar.month++;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if((g_calendar.month&amp;0x0f)&gt;9)g_calendar.month+=6;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if(g_calendar.month&gt;=0x13)g_calendar.month=1;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6: g_calendar.year++;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if((g_calendar.year&amp;0x0f)&gt;9)g_calendar.year+=6;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if(g_calendar.year&gt;=0x99)g_calendar.year=0;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6CED66C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540B6F3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每个 case 结构完全一样：加一、修 BCD 进位、查上限。这是 BCD 计数器的标准写法，记住一个就够。</w:t>
      </w:r>
    </w:p>
    <w:p w14:paraId="0A6D54E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time_choice</w:t>
      </w:r>
      <w:r>
        <w:rPr>
          <w:rFonts w:ascii="宋体" w:hAnsi="宋体" w:eastAsia="宋体"/>
          <w:b w:val="0"/>
          <w:sz w:val="21"/>
        </w:rPr>
        <w:t xml:space="preserve"> 的编号顺序是秒(0)、分(1)、时(2)、星期(3)、日(4)、月(5)、年(6)，和屏幕上“从右往左、从时间到日期”的顺序对应。</w:t>
      </w:r>
    </w:p>
    <w:p w14:paraId="4966E09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星期回绕是回到 1 而不是 0，因为星期没有 0。</w:t>
      </w:r>
    </w:p>
    <w:p w14:paraId="3A5D942F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日期不做大小月判断，也不做闰年判断，调出来的 2 月 30 日 DS1302 也会照存，显示时不会报错，但不符合日历。</w:t>
      </w:r>
    </w:p>
    <w:p w14:paraId="0734340D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8 段：闹钟设置模式的加一</w:t>
      </w:r>
    </w:p>
    <w:p w14:paraId="19EDA27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calendar_set_alarm(void)//闹钟设置模式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if(g_calendar.mode==2)//闹钟设置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if(g_calendar.add==1)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g_calendar.add=0;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switch(g_calendar.time_choice)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0: g_calendar.alarm_time[0]++;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if((g_calendar.alarm_time[0]&amp;0x0f)&gt;9)g_calendar.alarm_time[0]+=6;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if(g_calendar.alarm_time[0]&gt;=0x60)g_calendar.alarm_time[0]=0;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1: g_calendar.alarm_time[1]++;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if((g_calendar.alarm_time[1]&amp;0x0f)&gt;9)g_calendar.alarm_time[1]+=6;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if(g_calendar.alarm_time[1]&gt;=0x24)g_calendar.alarm_time[1]=0;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2: g_calendar.alarm=!g_calendar.alarm;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case 3: g_calendar.time_choice=0;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        break;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15B165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259A64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结构和时钟设置一样，只是操作对象换成 </w:t>
      </w:r>
      <w:r>
        <w:rPr>
          <w:rFonts w:ascii="Consolas" w:hAnsi="Consolas" w:eastAsia="宋体"/>
          <w:b w:val="0"/>
          <w:color w:val="A31D1D"/>
          <w:sz w:val="20"/>
        </w:rPr>
        <w:t>alarm_time</w:t>
      </w:r>
      <w:r>
        <w:rPr>
          <w:rFonts w:ascii="宋体" w:hAnsi="宋体" w:eastAsia="宋体"/>
          <w:b w:val="0"/>
          <w:sz w:val="21"/>
        </w:rPr>
        <w:t>。</w:t>
      </w:r>
    </w:p>
    <w:p w14:paraId="4A00F19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case 0 改分钟，上限 0x60；case 1 改小时，上限 0x24；都是 BCD 加一。</w:t>
      </w:r>
    </w:p>
    <w:p w14:paraId="7DA44CD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case 2 不加减法，而是把闹钟开关取反，K3 在这里相当于一个“拨动开关”。</w:t>
      </w:r>
    </w:p>
    <w:p w14:paraId="59D52E1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case 3 把 </w:t>
      </w:r>
      <w:r>
        <w:rPr>
          <w:rFonts w:ascii="Consolas" w:hAnsi="Consolas" w:eastAsia="宋体"/>
          <w:b w:val="0"/>
          <w:color w:val="A31D1D"/>
          <w:sz w:val="20"/>
        </w:rPr>
        <w:t>time_choice</w:t>
      </w:r>
      <w:r>
        <w:rPr>
          <w:rFonts w:ascii="宋体" w:hAnsi="宋体" w:eastAsia="宋体"/>
          <w:b w:val="0"/>
          <w:sz w:val="21"/>
        </w:rPr>
        <w:t xml:space="preserve"> 清 0，相当于多给一个“回到分钟”的入口。但主循环里 K2 是统一 </w:t>
      </w:r>
      <w:r>
        <w:rPr>
          <w:rFonts w:ascii="Consolas" w:hAnsi="Consolas" w:eastAsia="宋体"/>
          <w:b w:val="0"/>
          <w:color w:val="A31D1D"/>
          <w:sz w:val="20"/>
        </w:rPr>
        <w:t>time_choice++</w:t>
      </w:r>
      <w:r>
        <w:rPr>
          <w:rFonts w:ascii="宋体" w:hAnsi="宋体" w:eastAsia="宋体"/>
          <w:b w:val="0"/>
          <w:sz w:val="21"/>
        </w:rPr>
        <w:t xml:space="preserve"> 并对 7 取模，所以闹钟模式下按多了会走到 4、5、6，这几个 case 不存在，什么也不做，光标也不显示。使用时按两三次 K2 就够，不要一直按。</w:t>
      </w:r>
    </w:p>
    <w:p w14:paraId="352C1804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9 段：按模式刷新液晶</w:t>
      </w:r>
    </w:p>
    <w:p w14:paraId="58D3E34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calendar_show(void)//时钟显示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date_buf[16];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time_buf[9];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temp_buf[8];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if(g_calendar.mode==0)//正常模式显示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g_calendar.sec=gDS1302_TIME[0];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g_calendar.min=gDS1302_TIME[1];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g_calendar.hour=gDS1302_TIME[2];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g_calendar.day=gDS1302_TIME[3];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g_calendar.month=gDS1302_TIME[4];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g_calendar.week=gDS1302_TIME[5];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g_calendar.year=gDS1302_TIME[6];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calendar_datapros(date_buf,time_buf);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temperture_datapros(temp_buf);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lcd1602_show_string(0,0,date_buf);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lcd1602_show_string(0,1,time_buf);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lcd1602_show_string(9,1,temp_buf);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0946C19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7D7E7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三个缓冲区大小是按最长内容定的：日期 15 字符 + 结束符 = 16，时间 8 + 1 = 9，温度 7 + 1 = 8。</w:t>
      </w:r>
    </w:p>
    <w:p w14:paraId="4C4C485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正常模式下，每轮都把 DS1302 读回的 7 个字节抄进结构体。中断里每 500ms 读一次芯片，主循环每轮抄一次，所以屏幕上的秒最多滞后 0.5 秒。</w:t>
      </w:r>
    </w:p>
    <w:p w14:paraId="18CE635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抄完再统一转字符串、统一显示。这样“显示”永远只依赖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>，不直接依赖芯片。</w:t>
      </w:r>
    </w:p>
    <w:p w14:paraId="138F66D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布局是：第一行整行日期，第二行 0 列开始时间，第 9 列开始温度。时间占 8 列（0~7），第 8 列留空，所以温度从第 9 列开始不会挤在一起。</w:t>
      </w:r>
    </w:p>
    <w:p w14:paraId="172BD87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温度字符串本身以空格开头，显示出来是右对齐的小数，看起来整齐。</w:t>
      </w:r>
    </w:p>
    <w:p w14:paraId="3142E21D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else if(g_calendar.mode==1)//时钟设置模式显示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calendar_datapros(date_buf,time_buf);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temperture_datapros(temp_buf);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lcd1602_show_string(0,0,date_buf);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lcd1602_show_string(0,1,time_buf);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lcd1602_show_string(9,1,temp_buf);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</w:p>
    <w:p w14:paraId="47B82DA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B6101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时钟设置模式的显示内容和正常模式一模一样，区别只在于：这里不从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 xml:space="preserve"> 抄数据，而是直接显示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 xml:space="preserve"> 里正在被编辑的值。</w:t>
      </w:r>
    </w:p>
    <w:p w14:paraId="2BA9C70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所以设置时改一下 K3，屏幕立刻变，但芯片里的时间还没变，要等 K4 保存。</w:t>
      </w:r>
    </w:p>
    <w:p w14:paraId="7085845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else if(g_calendar.mode==2)//闹钟设置模式显示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alarm_datapros(time_buf);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lcd1602_show_string(0,1,time_buf);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if(g_calendar.alarm)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lcd1602_show_string(7,0,alarm_on_str);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lcd1602_show_string(7,0,alarm_off_str);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65102E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21297A0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闹钟模式只刷新第二行的时间和第一行第 7 列的开关状态，日期部分保留进入模式前的内容。</w:t>
      </w:r>
    </w:p>
    <w:p w14:paraId="11B2C6B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第一行第 0 列在进入闹钟模式时已经写过 </w:t>
      </w:r>
      <w:r>
        <w:rPr>
          <w:rFonts w:ascii="Consolas" w:hAnsi="Consolas" w:eastAsia="宋体"/>
          <w:b w:val="0"/>
          <w:color w:val="A31D1D"/>
          <w:sz w:val="20"/>
        </w:rPr>
        <w:t>Alarm: OFF</w:t>
      </w:r>
      <w:r>
        <w:rPr>
          <w:rFonts w:ascii="宋体" w:hAnsi="宋体" w:eastAsia="宋体"/>
          <w:b w:val="0"/>
          <w:sz w:val="21"/>
        </w:rPr>
        <w:t xml:space="preserve">，这里从第 7 列覆盖，就变成 </w:t>
      </w:r>
      <w:r>
        <w:rPr>
          <w:rFonts w:ascii="Consolas" w:hAnsi="Consolas" w:eastAsia="宋体"/>
          <w:b w:val="0"/>
          <w:color w:val="A31D1D"/>
          <w:sz w:val="20"/>
        </w:rPr>
        <w:t xml:space="preserve">Alarm: ON 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宋体"/>
          <w:b w:val="0"/>
          <w:color w:val="A31D1D"/>
          <w:sz w:val="20"/>
        </w:rPr>
        <w:t>Alarm: OFF</w:t>
      </w:r>
      <w:r>
        <w:rPr>
          <w:rFonts w:ascii="宋体" w:hAnsi="宋体" w:eastAsia="宋体"/>
          <w:b w:val="0"/>
          <w:sz w:val="21"/>
        </w:rPr>
        <w:t>。</w:t>
      </w:r>
    </w:p>
    <w:p w14:paraId="19AA2A2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alarm_on_str</w:t>
      </w:r>
      <w:r>
        <w:rPr>
          <w:rFonts w:ascii="宋体" w:hAnsi="宋体" w:eastAsia="宋体"/>
          <w:b w:val="0"/>
          <w:sz w:val="21"/>
        </w:rPr>
        <w:t xml:space="preserve"> 是 </w:t>
      </w:r>
      <w:r>
        <w:rPr>
          <w:rFonts w:ascii="Consolas" w:hAnsi="Consolas" w:eastAsia="宋体"/>
          <w:b w:val="0"/>
          <w:color w:val="A31D1D"/>
          <w:sz w:val="20"/>
        </w:rPr>
        <w:t>"ON "</w:t>
      </w:r>
      <w:r>
        <w:rPr>
          <w:rFonts w:ascii="宋体" w:hAnsi="宋体" w:eastAsia="宋体"/>
          <w:b w:val="0"/>
          <w:sz w:val="21"/>
        </w:rPr>
        <w:t xml:space="preserve">，带一个尾空格，正好盖住原来 </w:t>
      </w:r>
      <w:r>
        <w:rPr>
          <w:rFonts w:ascii="Consolas" w:hAnsi="Consolas" w:eastAsia="宋体"/>
          <w:b w:val="0"/>
          <w:color w:val="A31D1D"/>
          <w:sz w:val="20"/>
        </w:rPr>
        <w:t>OFF</w:t>
      </w:r>
      <w:r>
        <w:rPr>
          <w:rFonts w:ascii="宋体" w:hAnsi="宋体" w:eastAsia="宋体"/>
          <w:b w:val="0"/>
          <w:sz w:val="21"/>
        </w:rPr>
        <w:t xml:space="preserve"> 的三个字符，不会留下残余。</w:t>
      </w:r>
    </w:p>
    <w:p w14:paraId="775125A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闹钟时间格式是 </w:t>
      </w:r>
      <w:r>
        <w:rPr>
          <w:rFonts w:ascii="Consolas" w:hAnsi="Consolas" w:eastAsia="宋体"/>
          <w:b w:val="0"/>
          <w:color w:val="A31D1D"/>
          <w:sz w:val="20"/>
        </w:rPr>
        <w:t>HH-MM</w:t>
      </w:r>
      <w:r>
        <w:rPr>
          <w:rFonts w:ascii="宋体" w:hAnsi="宋体" w:eastAsia="宋体"/>
          <w:b w:val="0"/>
          <w:sz w:val="21"/>
        </w:rPr>
        <w:t>，比正常时间短，所以第二行右边会留着上一次温度的残余字符。例程没有清屏，看起来会有点乱，这是可以改进的地方。</w:t>
      </w:r>
    </w:p>
    <w:p w14:paraId="27AFD8C5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10 段：闹钟比较</w:t>
      </w:r>
    </w:p>
    <w:p w14:paraId="5691BC2A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alarm_compareproc(void)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if(g_calendar.alarm&amp;&amp;g_calendar.setok)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if(g_calendar.alarm_time[1]==g_calendar.hour)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if(g_calendar.alarm_time[0]==g_calendar.min)//对比闹钟设置时间和当前时间，相同则闹铃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58B65DE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3691F8C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两个前提：闹钟开关打开（</w:t>
      </w:r>
      <w:r>
        <w:rPr>
          <w:rFonts w:ascii="Consolas" w:hAnsi="Consolas" w:eastAsia="宋体"/>
          <w:b w:val="0"/>
          <w:color w:val="A31D1D"/>
          <w:sz w:val="20"/>
        </w:rPr>
        <w:t>alarm</w:t>
      </w:r>
      <w:r>
        <w:rPr>
          <w:rFonts w:ascii="宋体" w:hAnsi="宋体" w:eastAsia="宋体"/>
          <w:b w:val="0"/>
          <w:sz w:val="21"/>
        </w:rPr>
        <w:t xml:space="preserve"> 为 1），并且用户按过 K4 保存过（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 xml:space="preserve"> 为 1）。后者防止刚上电、闹钟时间还是默认值时乱响。</w:t>
      </w:r>
    </w:p>
    <w:p w14:paraId="2AB4D9C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先比小时再比分钟，都相等才响。秒不参与比较，所以整一分钟内都会满足条件。</w:t>
      </w:r>
    </w:p>
    <w:p w14:paraId="0EACBC1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beep_alarm(100,10)</w:t>
      </w:r>
      <w:r>
        <w:rPr>
          <w:rFonts w:ascii="宋体" w:hAnsi="宋体" w:eastAsia="宋体"/>
          <w:b w:val="0"/>
          <w:sz w:val="21"/>
        </w:rPr>
        <w:t xml:space="preserve"> 只响 20ms，靠主循环反复调用变成连续音。等分钟数一变，条件不成立，声音自然停，所以“响一分钟”不是靠计时器，而是靠“分”变了。</w:t>
      </w:r>
    </w:p>
    <w:p w14:paraId="1F50E55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这也意味着：闹钟响着的时候按 K1 进入设置模式，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 xml:space="preserve"> 立刻被清 0，声音会马上停；按 K4 保存后 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 xml:space="preserve"> 又变 1，如果当前还在同一分钟，会再次响起来。</w:t>
      </w:r>
    </w:p>
    <w:p w14:paraId="3DA0776B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11 段：初始化与 K1 换模式</w:t>
      </w:r>
    </w:p>
    <w:p w14:paraId="410DDFE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calendar_test(void)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key_temp=0;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lcd1602_init();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ds18b20_init();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time0_init();//定时器10ms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while(1)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key_temp=key_scan(0);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if(key_temp==KEY1_PRESS)//模式设置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g_calendar.mode++;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if(g_calendar.mode==3)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g_calendar.mode=1;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g_calendar.setok=0;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g_calendar.time_choice=0;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if(g_calendar.mode==2)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lcd1602_clear();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lcd1602_show_string(0,0,alarm_switch_str);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2F424AC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178A92E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四个初始化各管一块：液晶、时钟芯片、温度传感器、定时器。</w:t>
      </w:r>
      <w:r>
        <w:rPr>
          <w:rFonts w:ascii="Consolas" w:hAnsi="Consolas" w:eastAsia="宋体"/>
          <w:b w:val="0"/>
          <w:color w:val="A31D1D"/>
          <w:sz w:val="20"/>
        </w:rPr>
        <w:t>time0_init()</w:t>
      </w:r>
      <w:r>
        <w:rPr>
          <w:rFonts w:ascii="宋体" w:hAnsi="宋体" w:eastAsia="宋体"/>
          <w:b w:val="0"/>
          <w:sz w:val="21"/>
        </w:rPr>
        <w:t xml:space="preserve"> 里直接 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>，所以中断从这一刻开始跑。</w:t>
      </w:r>
    </w:p>
    <w:p w14:paraId="39906F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K1 让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加 1：0→1（时钟设置），1→2（闹钟设置），2→3 时被拉回 1。所以按 K1 是在“时钟设置”和“闹钟设置”之间来回，回不到 0；要回正常显示只能按 K4。</w:t>
      </w:r>
    </w:p>
    <w:p w14:paraId="47850DD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每次换模式都 </w:t>
      </w:r>
      <w:r>
        <w:rPr>
          <w:rFonts w:ascii="Consolas" w:hAnsi="Consolas" w:eastAsia="宋体"/>
          <w:b w:val="0"/>
          <w:color w:val="A31D1D"/>
          <w:sz w:val="20"/>
        </w:rPr>
        <w:t>setok=0</w:t>
      </w:r>
      <w:r>
        <w:rPr>
          <w:rFonts w:ascii="宋体" w:hAnsi="宋体" w:eastAsia="宋体"/>
          <w:b w:val="0"/>
          <w:sz w:val="21"/>
        </w:rPr>
        <w:t>，表示“正在设置，先别响闹钟”；</w:t>
      </w:r>
      <w:r>
        <w:rPr>
          <w:rFonts w:ascii="Consolas" w:hAnsi="Consolas" w:eastAsia="宋体"/>
          <w:b w:val="0"/>
          <w:color w:val="A31D1D"/>
          <w:sz w:val="20"/>
        </w:rPr>
        <w:t>time_choice=0</w:t>
      </w:r>
      <w:r>
        <w:rPr>
          <w:rFonts w:ascii="宋体" w:hAnsi="宋体" w:eastAsia="宋体"/>
          <w:b w:val="0"/>
          <w:sz w:val="21"/>
        </w:rPr>
        <w:t xml:space="preserve"> 让光标回到第一位。</w:t>
      </w:r>
    </w:p>
    <w:p w14:paraId="5F85688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进入闹钟模式时清屏并写 </w:t>
      </w:r>
      <w:r>
        <w:rPr>
          <w:rFonts w:ascii="Consolas" w:hAnsi="Consolas" w:eastAsia="宋体"/>
          <w:b w:val="0"/>
          <w:color w:val="A31D1D"/>
          <w:sz w:val="20"/>
        </w:rPr>
        <w:t>Alarm: OFF</w:t>
      </w:r>
      <w:r>
        <w:rPr>
          <w:rFonts w:ascii="宋体" w:hAnsi="宋体" w:eastAsia="宋体"/>
          <w:b w:val="0"/>
          <w:sz w:val="21"/>
        </w:rPr>
        <w:t xml:space="preserve">，给第一行打个底。注意不管当前开关是开还是关，底稿都写 OFF，随后 </w:t>
      </w:r>
      <w:r>
        <w:rPr>
          <w:rFonts w:ascii="Consolas" w:hAnsi="Consolas" w:eastAsia="宋体"/>
          <w:b w:val="0"/>
          <w:color w:val="A31D1D"/>
          <w:sz w:val="20"/>
        </w:rPr>
        <w:t>calendar_show</w:t>
      </w:r>
      <w:r>
        <w:rPr>
          <w:rFonts w:ascii="宋体" w:hAnsi="宋体" w:eastAsia="宋体"/>
          <w:b w:val="0"/>
          <w:sz w:val="21"/>
        </w:rPr>
        <w:t xml:space="preserve"> 会按实际状态覆盖第 7 列。</w:t>
      </w:r>
    </w:p>
    <w:p w14:paraId="0AAE3A3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每次按键都响 20ms，作为操作反馈。</w:t>
      </w:r>
    </w:p>
    <w:p w14:paraId="25653FE8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12 段：K2、K3、K4</w:t>
      </w:r>
    </w:p>
    <w:p w14:paraId="4A4B2E27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else if(key_temp==KEY2_PRESS)//进入设置模式时，对应位选择设置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g_calendar.time_choice++;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if(g_calendar.time_choice==7)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g_calendar.time_choice=0;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if(key_temp==KEY3_PRESS)//进入设置模式时，进行数据加操作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g_calendar.add=1;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else if(key_temp==KEY4_PRESS)//设置完成，恢复正常显示模式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g_calendar.setok=1;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g_calendar.time_choice=0;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g_calendar.mode=0;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calendar_save_set_time();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beep_alarm(100,10);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262F1A68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5A263C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K2 只改 </w:t>
      </w:r>
      <w:r>
        <w:rPr>
          <w:rFonts w:ascii="Consolas" w:hAnsi="Consolas" w:eastAsia="宋体"/>
          <w:b w:val="0"/>
          <w:color w:val="A31D1D"/>
          <w:sz w:val="20"/>
        </w:rPr>
        <w:t>time_choice</w:t>
      </w:r>
      <w:r>
        <w:rPr>
          <w:rFonts w:ascii="宋体" w:hAnsi="宋体" w:eastAsia="宋体"/>
          <w:b w:val="0"/>
          <w:sz w:val="21"/>
        </w:rPr>
        <w:t>，0~6 循环，具体这个编号代表哪一位，由后面的设置函数和光标函数解释。</w:t>
      </w:r>
    </w:p>
    <w:p w14:paraId="6A92F05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K3 只置 </w:t>
      </w:r>
      <w:r>
        <w:rPr>
          <w:rFonts w:ascii="Consolas" w:hAnsi="Consolas" w:eastAsia="宋体"/>
          <w:b w:val="0"/>
          <w:color w:val="A31D1D"/>
          <w:sz w:val="20"/>
        </w:rPr>
        <w:t>add=1</w:t>
      </w:r>
      <w:r>
        <w:rPr>
          <w:rFonts w:ascii="宋体" w:hAnsi="宋体" w:eastAsia="宋体"/>
          <w:b w:val="0"/>
          <w:sz w:val="21"/>
        </w:rPr>
        <w:t xml:space="preserve">，不直接加。真正的加一在 </w:t>
      </w:r>
      <w:r>
        <w:rPr>
          <w:rFonts w:ascii="Consolas" w:hAnsi="Consolas" w:eastAsia="宋体"/>
          <w:b w:val="0"/>
          <w:color w:val="A31D1D"/>
          <w:sz w:val="20"/>
        </w:rPr>
        <w:t>calendar_set_time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calendar_set_alarm</w:t>
      </w:r>
      <w:r>
        <w:rPr>
          <w:rFonts w:ascii="宋体" w:hAnsi="宋体" w:eastAsia="宋体"/>
          <w:b w:val="0"/>
          <w:sz w:val="21"/>
        </w:rPr>
        <w:t xml:space="preserve"> 里，两个模式共用同一个请求标志。</w:t>
      </w:r>
    </w:p>
    <w:p w14:paraId="6D945AA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K4 做四件事：置 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>（允许闹钟）、光标归位、</w:t>
      </w:r>
      <w:r>
        <w:rPr>
          <w:rFonts w:ascii="Consolas" w:hAnsi="Consolas" w:eastAsia="宋体"/>
          <w:b w:val="0"/>
          <w:color w:val="A31D1D"/>
          <w:sz w:val="20"/>
        </w:rPr>
        <w:t>mode=0</w:t>
      </w:r>
      <w:r>
        <w:rPr>
          <w:rFonts w:ascii="宋体" w:hAnsi="宋体" w:eastAsia="宋体"/>
          <w:b w:val="0"/>
          <w:sz w:val="21"/>
        </w:rPr>
        <w:t xml:space="preserve">（回正常显示）、把结构体写回 DS1302。顺序上先改状态再保存，保存完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 会重新写芯片。</w:t>
      </w:r>
    </w:p>
    <w:p w14:paraId="1B4BFE2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注意 K2、K3 在正常模式下也会改 </w:t>
      </w:r>
      <w:r>
        <w:rPr>
          <w:rFonts w:ascii="Consolas" w:hAnsi="Consolas" w:eastAsia="宋体"/>
          <w:b w:val="0"/>
          <w:color w:val="A31D1D"/>
          <w:sz w:val="20"/>
        </w:rPr>
        <w:t>time_choice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color w:val="A31D1D"/>
          <w:sz w:val="20"/>
        </w:rPr>
        <w:t>add</w:t>
      </w:r>
      <w:r>
        <w:rPr>
          <w:rFonts w:ascii="宋体" w:hAnsi="宋体" w:eastAsia="宋体"/>
          <w:b w:val="0"/>
          <w:sz w:val="21"/>
        </w:rPr>
        <w:t xml:space="preserve">，但因为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不是 1 或 2，设置函数不处理，</w:t>
      </w:r>
      <w:r>
        <w:rPr>
          <w:rFonts w:ascii="Consolas" w:hAnsi="Consolas" w:eastAsia="宋体"/>
          <w:b w:val="0"/>
          <w:color w:val="A31D1D"/>
          <w:sz w:val="20"/>
        </w:rPr>
        <w:t>add</w:t>
      </w:r>
      <w:r>
        <w:rPr>
          <w:rFonts w:ascii="宋体" w:hAnsi="宋体" w:eastAsia="宋体"/>
          <w:b w:val="0"/>
          <w:sz w:val="21"/>
        </w:rPr>
        <w:t xml:space="preserve"> 会一直留到下次进设置模式——那时会立刻加一次。这是个隐藏小毛病，正确做法是在 </w:t>
      </w:r>
      <w:r>
        <w:rPr>
          <w:rFonts w:ascii="Consolas" w:hAnsi="Consolas" w:eastAsia="宋体"/>
          <w:b w:val="0"/>
          <w:color w:val="A31D1D"/>
          <w:sz w:val="20"/>
        </w:rPr>
        <w:t>mode==0</w:t>
      </w:r>
      <w:r>
        <w:rPr>
          <w:rFonts w:ascii="宋体" w:hAnsi="宋体" w:eastAsia="宋体"/>
          <w:b w:val="0"/>
          <w:sz w:val="21"/>
        </w:rPr>
        <w:t xml:space="preserve"> 时忽略 K2、K3。</w:t>
      </w:r>
    </w:p>
    <w:p w14:paraId="66134F56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13 段：模拟光标闪烁</w:t>
      </w:r>
    </w:p>
    <w:p w14:paraId="6F42C764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if(g_calendar.mode==1)//模拟光标闪烁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if(g_calendar.time_choice&lt;3)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lcd1602_show_string(7-g_calendar.time_choice*3,1,"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if(g_calendar.time_choice&gt;=3&amp;&amp;g_calendar.time_choice&lt;4)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lcd1602_show_string(14,0,"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if(g_calendar.time_choice&gt;=4&amp;&amp;g_calendar.time_choice&lt;7)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lcd1602_show_string(21-g_calendar.time_choice*3,0,"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7FD5592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A690B4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这里不是真的光标，而是“往正在编辑的那一位写一个空格”，让这一位短暂消失，看起来在闪。</w:t>
      </w:r>
    </w:p>
    <w:p w14:paraId="6A6D3FF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时间行的坐标：</w:t>
      </w:r>
      <w:r>
        <w:rPr>
          <w:rFonts w:ascii="Consolas" w:hAnsi="Consolas" w:eastAsia="宋体"/>
          <w:b w:val="0"/>
          <w:color w:val="A31D1D"/>
          <w:sz w:val="20"/>
        </w:rPr>
        <w:t>0,1</w:t>
      </w:r>
      <w:r>
        <w:rPr>
          <w:rFonts w:ascii="宋体" w:hAnsi="宋体" w:eastAsia="宋体"/>
          <w:b w:val="0"/>
          <w:sz w:val="21"/>
        </w:rPr>
        <w:t xml:space="preserve"> 是时十位，</w:t>
      </w:r>
      <w:r>
        <w:rPr>
          <w:rFonts w:ascii="Consolas" w:hAnsi="Consolas" w:eastAsia="宋体"/>
          <w:b w:val="0"/>
          <w:color w:val="A31D1D"/>
          <w:sz w:val="20"/>
        </w:rPr>
        <w:t>1</w:t>
      </w:r>
      <w:r>
        <w:rPr>
          <w:rFonts w:ascii="宋体" w:hAnsi="宋体" w:eastAsia="宋体"/>
          <w:b w:val="0"/>
          <w:sz w:val="21"/>
        </w:rPr>
        <w:t xml:space="preserve"> 时个位，</w:t>
      </w:r>
      <w:r>
        <w:rPr>
          <w:rFonts w:ascii="Consolas" w:hAnsi="Consolas" w:eastAsia="宋体"/>
          <w:b w:val="0"/>
          <w:color w:val="A31D1D"/>
          <w:sz w:val="20"/>
        </w:rPr>
        <w:t>2</w:t>
      </w:r>
      <w:r>
        <w:rPr>
          <w:rFonts w:ascii="宋体" w:hAnsi="宋体" w:eastAsia="宋体"/>
          <w:b w:val="0"/>
          <w:sz w:val="21"/>
        </w:rPr>
        <w:t xml:space="preserve"> 是冒号，</w:t>
      </w:r>
      <w:r>
        <w:rPr>
          <w:rFonts w:ascii="Consolas" w:hAnsi="Consolas" w:eastAsia="宋体"/>
          <w:b w:val="0"/>
          <w:color w:val="A31D1D"/>
          <w:sz w:val="20"/>
        </w:rPr>
        <w:t>3</w:t>
      </w:r>
      <w:r>
        <w:rPr>
          <w:rFonts w:ascii="宋体" w:hAnsi="宋体" w:eastAsia="宋体"/>
          <w:b w:val="0"/>
          <w:sz w:val="21"/>
        </w:rPr>
        <w:t xml:space="preserve"> 分十位，</w:t>
      </w:r>
      <w:r>
        <w:rPr>
          <w:rFonts w:ascii="Consolas" w:hAnsi="Consolas" w:eastAsia="宋体"/>
          <w:b w:val="0"/>
          <w:color w:val="A31D1D"/>
          <w:sz w:val="20"/>
        </w:rPr>
        <w:t>4</w:t>
      </w:r>
      <w:r>
        <w:rPr>
          <w:rFonts w:ascii="宋体" w:hAnsi="宋体" w:eastAsia="宋体"/>
          <w:b w:val="0"/>
          <w:sz w:val="21"/>
        </w:rPr>
        <w:t xml:space="preserve"> 分个位，</w:t>
      </w:r>
      <w:r>
        <w:rPr>
          <w:rFonts w:ascii="Consolas" w:hAnsi="Consolas" w:eastAsia="宋体"/>
          <w:b w:val="0"/>
          <w:color w:val="A31D1D"/>
          <w:sz w:val="20"/>
        </w:rPr>
        <w:t>5</w:t>
      </w:r>
      <w:r>
        <w:rPr>
          <w:rFonts w:ascii="宋体" w:hAnsi="宋体" w:eastAsia="宋体"/>
          <w:b w:val="0"/>
          <w:sz w:val="21"/>
        </w:rPr>
        <w:t xml:space="preserve"> 冒号，</w:t>
      </w:r>
      <w:r>
        <w:rPr>
          <w:rFonts w:ascii="Consolas" w:hAnsi="Consolas" w:eastAsia="宋体"/>
          <w:b w:val="0"/>
          <w:color w:val="A31D1D"/>
          <w:sz w:val="20"/>
        </w:rPr>
        <w:t>6</w:t>
      </w:r>
      <w:r>
        <w:rPr>
          <w:rFonts w:ascii="宋体" w:hAnsi="宋体" w:eastAsia="宋体"/>
          <w:b w:val="0"/>
          <w:sz w:val="21"/>
        </w:rPr>
        <w:t xml:space="preserve"> 秒十位，</w:t>
      </w:r>
      <w:r>
        <w:rPr>
          <w:rFonts w:ascii="Consolas" w:hAnsi="Consolas" w:eastAsia="宋体"/>
          <w:b w:val="0"/>
          <w:color w:val="A31D1D"/>
          <w:sz w:val="20"/>
        </w:rPr>
        <w:t>7</w:t>
      </w:r>
      <w:r>
        <w:rPr>
          <w:rFonts w:ascii="宋体" w:hAnsi="宋体" w:eastAsia="宋体"/>
          <w:b w:val="0"/>
          <w:sz w:val="21"/>
        </w:rPr>
        <w:t xml:space="preserve"> 秒个位。</w:t>
      </w:r>
      <w:r>
        <w:rPr>
          <w:rFonts w:ascii="Consolas" w:hAnsi="Consolas" w:eastAsia="宋体"/>
          <w:b w:val="0"/>
          <w:color w:val="A31D1D"/>
          <w:sz w:val="20"/>
        </w:rPr>
        <w:t>7-time_choice*3</w:t>
      </w:r>
      <w:r>
        <w:rPr>
          <w:rFonts w:ascii="宋体" w:hAnsi="宋体" w:eastAsia="宋体"/>
          <w:b w:val="0"/>
          <w:sz w:val="21"/>
        </w:rPr>
        <w:t xml:space="preserve"> 分别得到 7（秒个位）、4（分个位）、1（时个位），也就是每一段的“个位”。</w:t>
      </w:r>
    </w:p>
    <w:p w14:paraId="33A2F97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星期只有一位，位置是日期行第 14 列，单独处理。</w:t>
      </w:r>
    </w:p>
    <w:p w14:paraId="1C044D1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日、月、年的个位在第 9、6、3 列，公式 </w:t>
      </w:r>
      <w:r>
        <w:rPr>
          <w:rFonts w:ascii="Consolas" w:hAnsi="Consolas" w:eastAsia="宋体"/>
          <w:b w:val="0"/>
          <w:color w:val="A31D1D"/>
          <w:sz w:val="20"/>
        </w:rPr>
        <w:t>21-time_choice*3</w:t>
      </w:r>
      <w:r>
        <w:rPr>
          <w:rFonts w:ascii="宋体" w:hAnsi="宋体" w:eastAsia="宋体"/>
          <w:b w:val="0"/>
          <w:sz w:val="21"/>
        </w:rPr>
        <w:t xml:space="preserve"> 正好给出这三个位置。</w:t>
      </w:r>
    </w:p>
    <w:p w14:paraId="503D067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擦除只擦个位，十位留着，所以设置时能看到“大概是什么值”，不会全黑。</w:t>
      </w:r>
    </w:p>
    <w:p w14:paraId="0D50AB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由于紧接着 </w:t>
      </w:r>
      <w:r>
        <w:rPr>
          <w:rFonts w:ascii="Consolas" w:hAnsi="Consolas" w:eastAsia="宋体"/>
          <w:b w:val="0"/>
          <w:color w:val="A31D1D"/>
          <w:sz w:val="20"/>
        </w:rPr>
        <w:t>calendar_show()</w:t>
      </w:r>
      <w:r>
        <w:rPr>
          <w:rFonts w:ascii="宋体" w:hAnsi="宋体" w:eastAsia="宋体"/>
          <w:b w:val="0"/>
          <w:sz w:val="21"/>
        </w:rPr>
        <w:t xml:space="preserve"> 又会把整行重写，这一位只是短暂变暗，并不是标准的一秒一闪。想做成真闪烁，需要用一个定时标志控制“这轮擦、下轮不擦”。</w:t>
      </w:r>
    </w:p>
    <w:p w14:paraId="213E10DE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else if(g_calendar.mode==2)//模拟光标闪烁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if(g_calendar.time_choice&lt;2)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lcd1602_show_string(4-g_calendar.time_choice*3,1,"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if(g_calendar.time_choice==2)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lcd1602_show_string(9,0,"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else if(g_calendar.time_choice==3)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        lcd1602_show_string(4,1," ");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}</w:t>
      </w:r>
    </w:p>
    <w:p w14:paraId="6841626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032295E6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闹钟行格式是 </w:t>
      </w:r>
      <w:r>
        <w:rPr>
          <w:rFonts w:ascii="Consolas" w:hAnsi="Consolas" w:eastAsia="宋体"/>
          <w:b w:val="0"/>
          <w:color w:val="A31D1D"/>
          <w:sz w:val="20"/>
        </w:rPr>
        <w:t>HH-MM</w:t>
      </w:r>
      <w:r>
        <w:rPr>
          <w:rFonts w:ascii="宋体" w:hAnsi="宋体" w:eastAsia="宋体"/>
          <w:b w:val="0"/>
          <w:sz w:val="21"/>
        </w:rPr>
        <w:t xml:space="preserve">，第 4 列是分钟个位，第 1 列是小时个位，公式 </w:t>
      </w:r>
      <w:r>
        <w:rPr>
          <w:rFonts w:ascii="Consolas" w:hAnsi="Consolas" w:eastAsia="宋体"/>
          <w:b w:val="0"/>
          <w:color w:val="A31D1D"/>
          <w:sz w:val="20"/>
        </w:rPr>
        <w:t>4-time_choice*3</w:t>
      </w:r>
      <w:r>
        <w:rPr>
          <w:rFonts w:ascii="宋体" w:hAnsi="宋体" w:eastAsia="宋体"/>
          <w:b w:val="0"/>
          <w:sz w:val="21"/>
        </w:rPr>
        <w:t xml:space="preserve"> 正好对应。</w:t>
      </w:r>
    </w:p>
    <w:p w14:paraId="4BD7615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time_choice==2</w:t>
      </w:r>
      <w:r>
        <w:rPr>
          <w:rFonts w:ascii="宋体" w:hAnsi="宋体" w:eastAsia="宋体"/>
          <w:b w:val="0"/>
          <w:sz w:val="21"/>
        </w:rPr>
        <w:t xml:space="preserve"> 擦的是第一行第 9 列，也就是 </w:t>
      </w:r>
      <w:r>
        <w:rPr>
          <w:rFonts w:ascii="Consolas" w:hAnsi="Consolas" w:eastAsia="宋体"/>
          <w:b w:val="0"/>
          <w:color w:val="A31D1D"/>
          <w:sz w:val="20"/>
        </w:rPr>
        <w:t>OFF</w:t>
      </w:r>
      <w:r>
        <w:rPr>
          <w:rFonts w:ascii="宋体" w:hAnsi="宋体" w:eastAsia="宋体"/>
          <w:b w:val="0"/>
          <w:sz w:val="21"/>
        </w:rPr>
        <w:t xml:space="preserve"> 的最后一个 F，或 </w:t>
      </w:r>
      <w:r>
        <w:rPr>
          <w:rFonts w:ascii="Consolas" w:hAnsi="Consolas" w:eastAsia="宋体"/>
          <w:b w:val="0"/>
          <w:color w:val="A31D1D"/>
          <w:sz w:val="20"/>
        </w:rPr>
        <w:t xml:space="preserve">ON </w:t>
      </w:r>
      <w:r>
        <w:rPr>
          <w:rFonts w:ascii="宋体" w:hAnsi="宋体" w:eastAsia="宋体"/>
          <w:b w:val="0"/>
          <w:sz w:val="21"/>
        </w:rPr>
        <w:t xml:space="preserve"> 的空格。所以切到开关这一位时，</w:t>
      </w:r>
      <w:r>
        <w:rPr>
          <w:rFonts w:ascii="Consolas" w:hAnsi="Consolas" w:eastAsia="宋体"/>
          <w:b w:val="0"/>
          <w:color w:val="A31D1D"/>
          <w:sz w:val="20"/>
        </w:rPr>
        <w:t>OFF</w:t>
      </w:r>
      <w:r>
        <w:rPr>
          <w:rFonts w:ascii="宋体" w:hAnsi="宋体" w:eastAsia="宋体"/>
          <w:b w:val="0"/>
          <w:sz w:val="21"/>
        </w:rPr>
        <w:t xml:space="preserve"> 会闪一下，</w:t>
      </w:r>
      <w:r>
        <w:rPr>
          <w:rFonts w:ascii="Consolas" w:hAnsi="Consolas" w:eastAsia="宋体"/>
          <w:b w:val="0"/>
          <w:color w:val="A31D1D"/>
          <w:sz w:val="20"/>
        </w:rPr>
        <w:t>ON</w:t>
      </w:r>
      <w:r>
        <w:rPr>
          <w:rFonts w:ascii="宋体" w:hAnsi="宋体" w:eastAsia="宋体"/>
          <w:b w:val="0"/>
          <w:sz w:val="21"/>
        </w:rPr>
        <w:t xml:space="preserve"> 看不出变化。</w:t>
      </w:r>
    </w:p>
    <w:p w14:paraId="68D83AE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time_choice==3</w:t>
      </w:r>
      <w:r>
        <w:rPr>
          <w:rFonts w:ascii="宋体" w:hAnsi="宋体" w:eastAsia="宋体"/>
          <w:b w:val="0"/>
          <w:sz w:val="21"/>
        </w:rPr>
        <w:t xml:space="preserve"> 又把分钟个位擦一次，作为“回到开头”的提示，但这一位同时也会被 K3 的 case 3 复位，两处配合得比较绕。</w:t>
      </w:r>
    </w:p>
    <w:p w14:paraId="62041E6E">
      <w:pPr>
        <w:spacing w:before="0" w:after="120" w:line="348" w:lineRule="auto"/>
        <w:ind w:firstLine="420"/>
      </w:pPr>
      <w:r>
        <w:rPr>
          <w:rFonts w:ascii="宋体" w:hAnsi="宋体" w:eastAsia="宋体"/>
          <w:b/>
          <w:color w:val="1F2D3D"/>
          <w:sz w:val="21"/>
        </w:rPr>
        <w:t>第 14 段：收尾调用</w:t>
      </w:r>
    </w:p>
    <w:p w14:paraId="76AE485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 xml:space="preserve">        calendar_set_time();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calendar_set_alarm();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calendar_show();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alarm_compareproc();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1C693CD7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6D5BA6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每轮固定按这个顺序执行：先处理时钟模式的加一，再处理闹钟模式的加一，然后刷新显示，最后比较闹钟。</w:t>
      </w:r>
    </w:p>
    <w:p w14:paraId="27CBD58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两个设置函数内部都判断了 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，所以可以无脑都调用，不需要外面再套 </w:t>
      </w:r>
      <w:r>
        <w:rPr>
          <w:rFonts w:ascii="Consolas" w:hAnsi="Consolas" w:eastAsia="宋体"/>
          <w:b w:val="0"/>
          <w:color w:val="A31D1D"/>
          <w:sz w:val="20"/>
        </w:rPr>
        <w:t>if</w:t>
      </w:r>
      <w:r>
        <w:rPr>
          <w:rFonts w:ascii="宋体" w:hAnsi="宋体" w:eastAsia="宋体"/>
          <w:b w:val="0"/>
          <w:sz w:val="21"/>
        </w:rPr>
        <w:t>。</w:t>
      </w:r>
    </w:p>
    <w:p w14:paraId="3BFF3C3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calendar_show()</w:t>
      </w:r>
      <w:r>
        <w:rPr>
          <w:rFonts w:ascii="宋体" w:hAnsi="宋体" w:eastAsia="宋体"/>
          <w:b w:val="0"/>
          <w:sz w:val="21"/>
        </w:rPr>
        <w:t xml:space="preserve"> 放在设置之后，保证这一轮改完的值马上显示出来。</w:t>
      </w:r>
    </w:p>
    <w:p w14:paraId="002A4F0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alarm_compareproc()</w:t>
      </w:r>
      <w:r>
        <w:rPr>
          <w:rFonts w:ascii="宋体" w:hAnsi="宋体" w:eastAsia="宋体"/>
          <w:b w:val="0"/>
          <w:sz w:val="21"/>
        </w:rPr>
        <w:t xml:space="preserve"> 放在最后，用的是本机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 xml:space="preserve"> 里的时间，不一定和屏幕完全同步，但差不超过一轮循环，听感上没有区别。</w:t>
      </w:r>
    </w:p>
    <w:p w14:paraId="66810C6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整轮没有长延时，只有 </w:t>
      </w:r>
      <w:r>
        <w:rPr>
          <w:rFonts w:ascii="Consolas" w:hAnsi="Consolas" w:eastAsia="宋体"/>
          <w:b w:val="0"/>
          <w:color w:val="A31D1D"/>
          <w:sz w:val="20"/>
        </w:rPr>
        <w:t>key_scan</w:t>
      </w:r>
      <w:r>
        <w:rPr>
          <w:rFonts w:ascii="宋体" w:hAnsi="宋体" w:eastAsia="宋体"/>
          <w:b w:val="0"/>
          <w:sz w:val="21"/>
        </w:rPr>
        <w:t xml:space="preserve"> 的 10ms 消抖和液晶写入的毫秒级延时，所以按键响应很快。</w:t>
      </w:r>
    </w:p>
    <w:p w14:paraId="5684CEF9">
      <w:pPr>
        <w:keepNext/>
        <w:spacing w:before="220" w:after="80"/>
        <w:outlineLvl w:val="2"/>
      </w:pPr>
      <w:bookmarkStart w:id="358" w:name="_Toc20322"/>
      <w:r>
        <w:rPr>
          <w:rFonts w:ascii="微软雅黑" w:hAnsi="微软雅黑" w:eastAsia="微软雅黑"/>
          <w:b/>
          <w:color w:val="1F2D3D"/>
          <w:sz w:val="24"/>
        </w:rPr>
        <w:t>4. ds1302.c（本项目用法）</w:t>
      </w:r>
      <w:bookmarkEnd w:id="358"/>
    </w:p>
    <w:p w14:paraId="52992375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职责：三线模拟时序读写 DS1302，提供初始化（写时间）和读时间两个接口。完整讲解见第23章。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DB4C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0C67B35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45E73E46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566FD11B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77D2F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0D1263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ds1302_init</w:t>
            </w:r>
          </w:p>
        </w:tc>
        <w:tc>
          <w:tcPr>
            <w:tcW w:w="3175" w:type="dxa"/>
          </w:tcPr>
          <w:p w14:paraId="19CD4DB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解写保护、写 7 个时间寄存器、加写保护</w:t>
            </w:r>
          </w:p>
        </w:tc>
        <w:tc>
          <w:tcPr>
            <w:tcW w:w="3175" w:type="dxa"/>
          </w:tcPr>
          <w:p w14:paraId="601164ED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上电一次；K4 保存时再调用</w:t>
            </w:r>
          </w:p>
        </w:tc>
      </w:tr>
      <w:tr w14:paraId="35FC1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B9CE466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ds1302_read_time</w:t>
            </w:r>
          </w:p>
        </w:tc>
        <w:tc>
          <w:tcPr>
            <w:tcW w:w="3175" w:type="dxa"/>
          </w:tcPr>
          <w:p w14:paraId="145043E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读 7 个寄存器到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gDS1302_TIME</w:t>
            </w:r>
          </w:p>
        </w:tc>
        <w:tc>
          <w:tcPr>
            <w:tcW w:w="3175" w:type="dxa"/>
          </w:tcPr>
          <w:p w14:paraId="0475F21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正常模式下每 500ms 一次</w:t>
            </w:r>
          </w:p>
        </w:tc>
      </w:tr>
      <w:tr w14:paraId="5798F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EE665D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ds1302_write_byte</w:t>
            </w:r>
          </w:p>
        </w:tc>
        <w:tc>
          <w:tcPr>
            <w:tcW w:w="3175" w:type="dxa"/>
          </w:tcPr>
          <w:p w14:paraId="0F4E699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写一个字节（内部用）</w:t>
            </w:r>
          </w:p>
        </w:tc>
        <w:tc>
          <w:tcPr>
            <w:tcW w:w="3175" w:type="dxa"/>
          </w:tcPr>
          <w:p w14:paraId="0D8CE4C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被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ds1302_init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调用</w:t>
            </w:r>
          </w:p>
        </w:tc>
      </w:tr>
      <w:tr w14:paraId="047D4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88100F7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ds1302_read_byte</w:t>
            </w:r>
          </w:p>
        </w:tc>
        <w:tc>
          <w:tcPr>
            <w:tcW w:w="3175" w:type="dxa"/>
          </w:tcPr>
          <w:p w14:paraId="6FE2C2F6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读一个字节（内部用）</w:t>
            </w:r>
          </w:p>
        </w:tc>
        <w:tc>
          <w:tcPr>
            <w:tcW w:w="3175" w:type="dxa"/>
          </w:tcPr>
          <w:p w14:paraId="1403B91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 xml:space="preserve">被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ds1302_read_time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调用</w:t>
            </w:r>
          </w:p>
        </w:tc>
      </w:tr>
    </w:tbl>
    <w:p w14:paraId="65B092D8">
      <w:pPr>
        <w:spacing w:after="40"/>
      </w:pPr>
    </w:p>
    <w:p w14:paraId="1A7D7441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ds1302_init(void)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ds1302_write_byte(0x8E,0X00);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for(i=0;i&lt;7;i++)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ds1302_write_byte(gWRITE_RTC_ADDR[i],gDS1302_TIME[i]);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ds1302_write_byte(0x8E,0X80);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40566DF5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void ds1302_read_time(void)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i=0;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for(i=0;i&lt;7;i++)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gDS1302_TIME[i]=ds1302_read_byte(gREAD_RTC_ADDR[i]);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2BBA229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259C00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0x8E</w:t>
      </w:r>
      <w:r>
        <w:rPr>
          <w:rFonts w:ascii="宋体" w:hAnsi="宋体" w:eastAsia="宋体"/>
          <w:b w:val="0"/>
          <w:sz w:val="21"/>
        </w:rPr>
        <w:t xml:space="preserve"> 是写保护寄存器，先写 </w:t>
      </w:r>
      <w:r>
        <w:rPr>
          <w:rFonts w:ascii="Consolas" w:hAnsi="Consolas" w:eastAsia="宋体"/>
          <w:b w:val="0"/>
          <w:color w:val="A31D1D"/>
          <w:sz w:val="20"/>
        </w:rPr>
        <w:t>0x00</w:t>
      </w:r>
      <w:r>
        <w:rPr>
          <w:rFonts w:ascii="宋体" w:hAnsi="宋体" w:eastAsia="宋体"/>
          <w:b w:val="0"/>
          <w:sz w:val="21"/>
        </w:rPr>
        <w:t xml:space="preserve"> 解除保护，才能改时间；写完再写 </w:t>
      </w:r>
      <w:r>
        <w:rPr>
          <w:rFonts w:ascii="Consolas" w:hAnsi="Consolas" w:eastAsia="宋体"/>
          <w:b w:val="0"/>
          <w:color w:val="A31D1D"/>
          <w:sz w:val="20"/>
        </w:rPr>
        <w:t>0x80</w:t>
      </w:r>
      <w:r>
        <w:rPr>
          <w:rFonts w:ascii="宋体" w:hAnsi="宋体" w:eastAsia="宋体"/>
          <w:b w:val="0"/>
          <w:sz w:val="21"/>
        </w:rPr>
        <w:t xml:space="preserve"> 重新保护，防止误写。</w:t>
      </w:r>
    </w:p>
    <w:p w14:paraId="6289559E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7 个写地址 </w:t>
      </w:r>
      <w:r>
        <w:rPr>
          <w:rFonts w:ascii="Consolas" w:hAnsi="Consolas" w:eastAsia="宋体"/>
          <w:b w:val="0"/>
          <w:color w:val="A31D1D"/>
          <w:sz w:val="20"/>
        </w:rPr>
        <w:t>0x80~0x8C</w:t>
      </w:r>
      <w:r>
        <w:rPr>
          <w:rFonts w:ascii="宋体" w:hAnsi="宋体" w:eastAsia="宋体"/>
          <w:b w:val="0"/>
          <w:sz w:val="21"/>
        </w:rPr>
        <w:t xml:space="preserve">、读地址 </w:t>
      </w:r>
      <w:r>
        <w:rPr>
          <w:rFonts w:ascii="Consolas" w:hAnsi="Consolas" w:eastAsia="宋体"/>
          <w:b w:val="0"/>
          <w:color w:val="A31D1D"/>
          <w:sz w:val="20"/>
        </w:rPr>
        <w:t>0x81~0x8D</w:t>
      </w:r>
      <w:r>
        <w:rPr>
          <w:rFonts w:ascii="宋体" w:hAnsi="宋体" w:eastAsia="宋体"/>
          <w:b w:val="0"/>
          <w:sz w:val="21"/>
        </w:rPr>
        <w:t>，最低位是读写标志。顺序是秒、分、时、日、月、周、年。</w:t>
      </w:r>
    </w:p>
    <w:p w14:paraId="3418B5F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gDS1302_TIME</w:t>
      </w:r>
      <w:r>
        <w:rPr>
          <w:rFonts w:ascii="宋体" w:hAnsi="宋体" w:eastAsia="宋体"/>
          <w:b w:val="0"/>
          <w:sz w:val="21"/>
        </w:rPr>
        <w:t xml:space="preserve"> 初值 </w:t>
      </w:r>
      <w:r>
        <w:rPr>
          <w:rFonts w:ascii="Consolas" w:hAnsi="Consolas" w:eastAsia="宋体"/>
          <w:b w:val="0"/>
          <w:color w:val="A31D1D"/>
          <w:sz w:val="20"/>
        </w:rPr>
        <w:t>{0x47,0x51,0x13,0x20,0x04,0x05,0x21}</w:t>
      </w:r>
      <w:r>
        <w:rPr>
          <w:rFonts w:ascii="宋体" w:hAnsi="宋体" w:eastAsia="宋体"/>
          <w:b w:val="0"/>
          <w:sz w:val="21"/>
        </w:rPr>
        <w:t xml:space="preserve"> 就是 2021-05-20 星期 5 13:51:47，全是 BCD。每次上电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 都会把它写进去，所以时间总回到这个值。</w:t>
      </w:r>
    </w:p>
    <w:p w14:paraId="7DA11F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本项目 K4 保存时也是调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，因为数组已经被 </w:t>
      </w:r>
      <w:r>
        <w:rPr>
          <w:rFonts w:ascii="Consolas" w:hAnsi="Consolas" w:eastAsia="宋体"/>
          <w:b w:val="0"/>
          <w:color w:val="A31D1D"/>
          <w:sz w:val="20"/>
        </w:rPr>
        <w:t>calendar_save_set_time()</w:t>
      </w:r>
      <w:r>
        <w:rPr>
          <w:rFonts w:ascii="宋体" w:hAnsi="宋体" w:eastAsia="宋体"/>
          <w:b w:val="0"/>
          <w:sz w:val="21"/>
        </w:rPr>
        <w:t xml:space="preserve"> 改好，正好一并写下去。</w:t>
      </w:r>
    </w:p>
    <w:p w14:paraId="7F6455A0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本项目的关键差异在 </w:t>
      </w:r>
      <w:r>
        <w:rPr>
          <w:rFonts w:ascii="Consolas" w:hAnsi="Consolas" w:eastAsia="宋体"/>
          <w:b w:val="0"/>
          <w:color w:val="A31D1D"/>
          <w:sz w:val="20"/>
        </w:rPr>
        <w:t>ds1302_read_byte</w:t>
      </w:r>
      <w:r>
        <w:rPr>
          <w:rFonts w:ascii="宋体" w:hAnsi="宋体" w:eastAsia="宋体"/>
          <w:b w:val="0"/>
          <w:sz w:val="21"/>
        </w:rPr>
        <w:t xml:space="preserve"> 的结尾：</w:t>
      </w:r>
    </w:p>
    <w:p w14:paraId="0263ED19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//  DS1302_RST=0;//RST拉低，当DS1302与DS18B20同时使用时，注释掉该调语句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DS1302_CLK=1;//对于实物中，P3.4口没有外接上拉电阻的，此处代码需要添加，使数据口有一个上升沿脉冲。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DS1302_IO = 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DS1302_IO = 1;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_nop_();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value;</w:t>
      </w:r>
    </w:p>
    <w:p w14:paraId="1A816AF1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67AB896B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正常读完一个字节要把 RST 拉低结束这次通信，但这里被注释掉了。注释写明“当 DS1302 与 DS18B20 同时使用时”要这样做，本项目正好两者都用。</w:t>
      </w:r>
    </w:p>
    <w:p w14:paraId="3C0A22F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后面手动给 CLK 一个高电平、再让 IO 产生 0→1 的上升沿，是因为板上 P3^4 没有外接上拉电阻，靠程序补一个释放动作，否则总线可能一直被拉低，影响同一端口上的其它器件。</w:t>
      </w:r>
    </w:p>
    <w:p w14:paraId="5AA8FE6A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这两处改动是厂家针对这块板子的“补丁”，换成别的板子照抄可能反而出问题，要结合原理图看。</w:t>
      </w:r>
    </w:p>
    <w:p w14:paraId="115D5429">
      <w:pPr>
        <w:keepNext/>
        <w:spacing w:before="220" w:after="80"/>
        <w:outlineLvl w:val="2"/>
      </w:pPr>
      <w:bookmarkStart w:id="359" w:name="_Toc10017"/>
      <w:r>
        <w:rPr>
          <w:rFonts w:ascii="微软雅黑" w:hAnsi="微软雅黑" w:eastAsia="微软雅黑"/>
          <w:b/>
          <w:color w:val="1F2D3D"/>
          <w:sz w:val="24"/>
        </w:rPr>
        <w:t>5. ds18b20.c（本项目用法）</w:t>
      </w:r>
      <w:bookmarkEnd w:id="359"/>
    </w:p>
    <w:p w14:paraId="6E82F78A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职责：单总线复位、读写位/字节、启动转换、读出温度。完整讲解见第22章。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6493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1290238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函数名</w:t>
            </w:r>
          </w:p>
        </w:tc>
        <w:tc>
          <w:tcPr>
            <w:tcW w:w="3175" w:type="dxa"/>
            <w:shd w:val="clear" w:color="auto" w:fill="E8F0F7"/>
          </w:tcPr>
          <w:p w14:paraId="5E90F027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  <w:tc>
          <w:tcPr>
            <w:tcW w:w="3175" w:type="dxa"/>
            <w:shd w:val="clear" w:color="auto" w:fill="E8F0F7"/>
          </w:tcPr>
          <w:p w14:paraId="32D13F6E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本项目调用情况</w:t>
            </w:r>
          </w:p>
        </w:tc>
      </w:tr>
      <w:tr w14:paraId="68D21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E63DB10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ds18b20_init</w:t>
            </w:r>
          </w:p>
        </w:tc>
        <w:tc>
          <w:tcPr>
            <w:tcW w:w="3175" w:type="dxa"/>
          </w:tcPr>
          <w:p w14:paraId="0E0926F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复位并检测器件是否存在</w:t>
            </w:r>
          </w:p>
        </w:tc>
        <w:tc>
          <w:tcPr>
            <w:tcW w:w="3175" w:type="dxa"/>
          </w:tcPr>
          <w:p w14:paraId="699F89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上电一次，返回值被忽略</w:t>
            </w:r>
          </w:p>
        </w:tc>
      </w:tr>
      <w:tr w14:paraId="5BCB4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169F93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ds18b20_read_temperture</w:t>
            </w:r>
          </w:p>
        </w:tc>
        <w:tc>
          <w:tcPr>
            <w:tcW w:w="3175" w:type="dxa"/>
          </w:tcPr>
          <w:p w14:paraId="1868498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启动转换并读出温度（float）</w:t>
            </w:r>
          </w:p>
        </w:tc>
        <w:tc>
          <w:tcPr>
            <w:tcW w:w="3175" w:type="dxa"/>
          </w:tcPr>
          <w:p w14:paraId="7DEBCD8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 500ms 在定时器中断里调用</w:t>
            </w:r>
          </w:p>
        </w:tc>
      </w:tr>
      <w:tr w14:paraId="6575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26CDE7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ds18b20_reset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ds18b20_check</w:t>
            </w:r>
          </w:p>
        </w:tc>
        <w:tc>
          <w:tcPr>
            <w:tcW w:w="3175" w:type="dxa"/>
          </w:tcPr>
          <w:p w14:paraId="6A6AA12E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复位脉冲、等待应答</w:t>
            </w:r>
          </w:p>
        </w:tc>
        <w:tc>
          <w:tcPr>
            <w:tcW w:w="3175" w:type="dxa"/>
          </w:tcPr>
          <w:p w14:paraId="3BE57CA9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被上面两个函数调用</w:t>
            </w:r>
          </w:p>
        </w:tc>
      </w:tr>
      <w:tr w14:paraId="5F56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B9A28B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ds18b20_read_bit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read_byte</w:t>
            </w:r>
          </w:p>
        </w:tc>
        <w:tc>
          <w:tcPr>
            <w:tcW w:w="3175" w:type="dxa"/>
          </w:tcPr>
          <w:p w14:paraId="1D0A277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读一位/一字节</w:t>
            </w:r>
          </w:p>
        </w:tc>
        <w:tc>
          <w:tcPr>
            <w:tcW w:w="3175" w:type="dxa"/>
          </w:tcPr>
          <w:p w14:paraId="6DF8C44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读暂存器时用</w:t>
            </w:r>
          </w:p>
        </w:tc>
      </w:tr>
      <w:tr w14:paraId="26D56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35BE0EB9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ds18b20_write_byte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ds18b20_start</w:t>
            </w:r>
          </w:p>
        </w:tc>
        <w:tc>
          <w:tcPr>
            <w:tcW w:w="3175" w:type="dxa"/>
          </w:tcPr>
          <w:p w14:paraId="219C23B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写一字节、发转换命令</w:t>
            </w:r>
          </w:p>
        </w:tc>
        <w:tc>
          <w:tcPr>
            <w:tcW w:w="3175" w:type="dxa"/>
          </w:tcPr>
          <w:p w14:paraId="3B70AF13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启动转换时用</w:t>
            </w:r>
          </w:p>
        </w:tc>
      </w:tr>
    </w:tbl>
    <w:p w14:paraId="0843DC77">
      <w:pPr>
        <w:spacing w:after="40"/>
      </w:pPr>
    </w:p>
    <w:p w14:paraId="6BAED5B3">
      <w:pPr>
        <w:pBdr>
          <w:top w:val="single" w:color="DCE2E8" w:sz="4" w:space="4"/>
          <w:left w:val="single" w:color="DCE2E8" w:sz="4" w:space="4"/>
          <w:bottom w:val="single" w:color="DCE2E8" w:sz="4" w:space="4"/>
          <w:right w:val="single" w:color="DCE2E8" w:sz="4" w:space="4"/>
        </w:pBdr>
        <w:shd w:val="clear" w:color="auto" w:fill="F4F6F8"/>
        <w:spacing w:before="40" w:after="160" w:line="230" w:lineRule="exact"/>
        <w:ind w:left="120" w:right="80"/>
      </w:pPr>
      <w:r>
        <w:rPr>
          <w:rFonts w:ascii="Consolas" w:hAnsi="Consolas" w:eastAsia="宋体"/>
          <w:color w:val="24292E"/>
          <w:sz w:val="17"/>
        </w:rPr>
        <w:t>float ds18b20_read_temperture(void)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float temp;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dath=0;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u8 datl=0;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u16 value=0;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ds18b20_start();//开始转换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ds18b20_reset();//复位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ds18b20_check();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ds18b20_write_byte(0xcc);//SKIP ROM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ds18b20_write_byte(0xbe);//读存储器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datl=ds18b20_read_byte();//低字节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dath=ds18b20_read_byte();//高字节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value=(dath&lt;&lt;8)+datl;//合并为16位数据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if((value&amp;0xf800)==0xf800)//判断符号位，负温度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value=(~value)+1; //数据取反再加1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temp=value*(-0.0625);//乘以精度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else //正温度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{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    temp=value*0.0625;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}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 xml:space="preserve">    return temp;</w:t>
      </w:r>
      <w:r>
        <w:rPr>
          <w:rFonts w:ascii="Consolas" w:hAnsi="Consolas" w:eastAsia="宋体"/>
          <w:color w:val="24292E"/>
          <w:sz w:val="17"/>
        </w:rPr>
        <w:br w:type="textWrapping"/>
      </w:r>
      <w:r>
        <w:rPr>
          <w:rFonts w:ascii="Consolas" w:hAnsi="Consolas" w:eastAsia="宋体"/>
          <w:color w:val="24292E"/>
          <w:sz w:val="17"/>
        </w:rPr>
        <w:t>}</w:t>
      </w:r>
    </w:p>
    <w:p w14:paraId="79232734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42576E09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流程是：发 </w:t>
      </w:r>
      <w:r>
        <w:rPr>
          <w:rFonts w:ascii="Consolas" w:hAnsi="Consolas" w:eastAsia="宋体"/>
          <w:b w:val="0"/>
          <w:color w:val="A31D1D"/>
          <w:sz w:val="20"/>
        </w:rPr>
        <w:t>0xCC</w:t>
      </w:r>
      <w:r>
        <w:rPr>
          <w:rFonts w:ascii="宋体" w:hAnsi="宋体" w:eastAsia="宋体"/>
          <w:b w:val="0"/>
          <w:sz w:val="21"/>
        </w:rPr>
        <w:t xml:space="preserve">（跳过 ROM，总线上只有一个器件时不用匹配地址）→ 发 </w:t>
      </w:r>
      <w:r>
        <w:rPr>
          <w:rFonts w:ascii="Consolas" w:hAnsi="Consolas" w:eastAsia="宋体"/>
          <w:b w:val="0"/>
          <w:color w:val="A31D1D"/>
          <w:sz w:val="20"/>
        </w:rPr>
        <w:t>0x44</w:t>
      </w:r>
      <w:r>
        <w:rPr>
          <w:rFonts w:ascii="宋体" w:hAnsi="宋体" w:eastAsia="宋体"/>
          <w:b w:val="0"/>
          <w:sz w:val="21"/>
        </w:rPr>
        <w:t xml:space="preserve">（启动温度转换）→ 复位 → 再发 </w:t>
      </w:r>
      <w:r>
        <w:rPr>
          <w:rFonts w:ascii="Consolas" w:hAnsi="Consolas" w:eastAsia="宋体"/>
          <w:b w:val="0"/>
          <w:color w:val="A31D1D"/>
          <w:sz w:val="20"/>
        </w:rPr>
        <w:t>0xCC</w:t>
      </w:r>
      <w:r>
        <w:rPr>
          <w:rFonts w:ascii="宋体" w:hAnsi="宋体" w:eastAsia="宋体"/>
          <w:b w:val="0"/>
          <w:sz w:val="21"/>
        </w:rPr>
        <w:t xml:space="preserve"> → 发 </w:t>
      </w:r>
      <w:r>
        <w:rPr>
          <w:rFonts w:ascii="Consolas" w:hAnsi="Consolas" w:eastAsia="宋体"/>
          <w:b w:val="0"/>
          <w:color w:val="A31D1D"/>
          <w:sz w:val="20"/>
        </w:rPr>
        <w:t>0xBE</w:t>
      </w:r>
      <w:r>
        <w:rPr>
          <w:rFonts w:ascii="宋体" w:hAnsi="宋体" w:eastAsia="宋体"/>
          <w:b w:val="0"/>
          <w:sz w:val="21"/>
        </w:rPr>
        <w:t>（读暂存器）→ 连读两个字节。</w:t>
      </w:r>
    </w:p>
    <w:p w14:paraId="58D988E4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转换最长需要 750ms，而本程序每 500ms 就调用一次，启动转换后没有等待就直接读，读到的是上一次甚至更早的转换结果，显示会滞后约半秒到一秒。上电后第一次读还可能得到芯片的默认值 85.0℃，这是正常的。</w:t>
      </w:r>
    </w:p>
    <w:p w14:paraId="712FFF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低字节在前、高字节在后，拼成 16 位。DS18B20 的分辨率是 0.0625℃，所以乘以 0.0625 得到摄氏度。</w:t>
      </w:r>
    </w:p>
    <w:p w14:paraId="7B3BF47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负温度用“取反加一”求绝对值，再乘 -0.0625。判断依据是高 5 位全 1（</w:t>
      </w:r>
      <w:r>
        <w:rPr>
          <w:rFonts w:ascii="Consolas" w:hAnsi="Consolas" w:eastAsia="宋体"/>
          <w:b w:val="0"/>
          <w:color w:val="A31D1D"/>
          <w:sz w:val="20"/>
        </w:rPr>
        <w:t>0xF800</w:t>
      </w:r>
      <w:r>
        <w:rPr>
          <w:rFonts w:ascii="宋体" w:hAnsi="宋体" w:eastAsia="宋体"/>
          <w:b w:val="0"/>
          <w:sz w:val="21"/>
        </w:rPr>
        <w:t>）。</w:t>
      </w:r>
    </w:p>
    <w:p w14:paraId="1E5179E7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这个函数在定时器中断里跑，复位脉冲要拉低 750us，会让主循环停顿约 1ms 量级，但每秒只两次，不影响按键。</w:t>
      </w:r>
    </w:p>
    <w:p w14:paraId="103CE0AB">
      <w:pPr>
        <w:keepNext/>
        <w:spacing w:before="220" w:after="80"/>
        <w:outlineLvl w:val="2"/>
      </w:pPr>
      <w:bookmarkStart w:id="360" w:name="_Toc5084"/>
      <w:r>
        <w:rPr>
          <w:rFonts w:ascii="微软雅黑" w:hAnsi="微软雅黑" w:eastAsia="微软雅黑"/>
          <w:b/>
          <w:color w:val="1F2D3D"/>
          <w:sz w:val="24"/>
        </w:rPr>
        <w:t>6. lcd1602.c / key.c / beep.c / time.c（协作模块）</w:t>
      </w:r>
      <w:bookmarkEnd w:id="360"/>
    </w:p>
    <w:p w14:paraId="253BE453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这四个模块在本项目里只是“被调用”，逻辑和前几章一样。完整讲解见第30章、第08章、第05章、第33章。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3175"/>
        <w:gridCol w:w="3175"/>
        <w:gridCol w:w="3175"/>
      </w:tblGrid>
      <w:tr w14:paraId="4E99B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tblHeader/>
          <w:jc w:val="center"/>
        </w:trPr>
        <w:tc>
          <w:tcPr>
            <w:tcW w:w="3175" w:type="dxa"/>
            <w:shd w:val="clear" w:color="auto" w:fill="E8F0F7"/>
          </w:tcPr>
          <w:p w14:paraId="57BBB911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w="3175" w:type="dxa"/>
            <w:shd w:val="clear" w:color="auto" w:fill="E8F0F7"/>
          </w:tcPr>
          <w:p w14:paraId="1D1FDDD4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本项目调用的函数</w:t>
            </w:r>
          </w:p>
        </w:tc>
        <w:tc>
          <w:tcPr>
            <w:tcW w:w="3175" w:type="dxa"/>
            <w:shd w:val="clear" w:color="auto" w:fill="E8F0F7"/>
          </w:tcPr>
          <w:p w14:paraId="34D42E73">
            <w:pPr>
              <w:spacing w:before="20" w:after="2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作用与参数</w:t>
            </w:r>
          </w:p>
        </w:tc>
      </w:tr>
      <w:tr w14:paraId="46994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DE8B4E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</w:t>
            </w:r>
          </w:p>
        </w:tc>
        <w:tc>
          <w:tcPr>
            <w:tcW w:w="3175" w:type="dxa"/>
          </w:tcPr>
          <w:p w14:paraId="2DE75091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lcd1602_init</w:t>
            </w:r>
          </w:p>
        </w:tc>
        <w:tc>
          <w:tcPr>
            <w:tcW w:w="3175" w:type="dxa"/>
          </w:tcPr>
          <w:p w14:paraId="23496F80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上电初始化：8 位、两行、开显示、清屏</w:t>
            </w:r>
          </w:p>
        </w:tc>
      </w:tr>
      <w:tr w14:paraId="51BBF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29B2595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</w:t>
            </w:r>
          </w:p>
        </w:tc>
        <w:tc>
          <w:tcPr>
            <w:tcW w:w="3175" w:type="dxa"/>
          </w:tcPr>
          <w:p w14:paraId="0527348F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lcd1602_show_string(x,y,str)</w:t>
            </w:r>
          </w:p>
        </w:tc>
        <w:tc>
          <w:tcPr>
            <w:tcW w:w="3175" w:type="dxa"/>
          </w:tcPr>
          <w:p w14:paraId="67577ACB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按坐标写字符串，本项目用到 (0,0)、(0,1)、(9,1)、(7,0)</w:t>
            </w:r>
          </w:p>
        </w:tc>
      </w:tr>
      <w:tr w14:paraId="54737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5A6AFEBC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lcd1602</w:t>
            </w:r>
          </w:p>
        </w:tc>
        <w:tc>
          <w:tcPr>
            <w:tcW w:w="3175" w:type="dxa"/>
          </w:tcPr>
          <w:p w14:paraId="473471AE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lcd1602_clear</w:t>
            </w:r>
          </w:p>
        </w:tc>
        <w:tc>
          <w:tcPr>
            <w:tcW w:w="3175" w:type="dxa"/>
          </w:tcPr>
          <w:p w14:paraId="1A8064CF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进入闹钟模式时清屏一次</w:t>
            </w:r>
          </w:p>
        </w:tc>
      </w:tr>
      <w:tr w14:paraId="5165B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1560BF6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key</w:t>
            </w:r>
          </w:p>
        </w:tc>
        <w:tc>
          <w:tcPr>
            <w:tcW w:w="3175" w:type="dxa"/>
          </w:tcPr>
          <w:p w14:paraId="64BF2C35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key_scan(0)</w:t>
            </w:r>
          </w:p>
        </w:tc>
        <w:tc>
          <w:tcPr>
            <w:tcW w:w="3175" w:type="dxa"/>
          </w:tcPr>
          <w:p w14:paraId="650EFFC2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每轮扫描，返回 K1~K4 的键值</w:t>
            </w:r>
          </w:p>
        </w:tc>
      </w:tr>
      <w:tr w14:paraId="7B87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0883E027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beep</w:t>
            </w:r>
          </w:p>
        </w:tc>
        <w:tc>
          <w:tcPr>
            <w:tcW w:w="3175" w:type="dxa"/>
          </w:tcPr>
          <w:p w14:paraId="3E181968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beep_alarm(100,10)</w:t>
            </w:r>
          </w:p>
        </w:tc>
        <w:tc>
          <w:tcPr>
            <w:tcW w:w="3175" w:type="dxa"/>
          </w:tcPr>
          <w:p w14:paraId="72D02438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每次 20ms，用于按键提示和闹钟连续响</w:t>
            </w:r>
          </w:p>
        </w:tc>
      </w:tr>
      <w:tr w14:paraId="77F47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rPr>
          <w:jc w:val="center"/>
        </w:trPr>
        <w:tc>
          <w:tcPr>
            <w:tcW w:w="3175" w:type="dxa"/>
          </w:tcPr>
          <w:p w14:paraId="6C133C6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time</w:t>
            </w:r>
          </w:p>
        </w:tc>
        <w:tc>
          <w:tcPr>
            <w:tcW w:w="3175" w:type="dxa"/>
          </w:tcPr>
          <w:p w14:paraId="0ECB1D84">
            <w:pPr>
              <w:spacing w:before="20" w:after="20" w:line="240" w:lineRule="auto"/>
            </w:pPr>
            <w:r>
              <w:rPr>
                <w:rFonts w:ascii="Consolas" w:hAnsi="Consolas" w:eastAsia="宋体"/>
                <w:b w:val="0"/>
                <w:color w:val="A31D1D"/>
                <w:sz w:val="17"/>
              </w:rPr>
              <w:t>time0_init</w:t>
            </w:r>
          </w:p>
        </w:tc>
        <w:tc>
          <w:tcPr>
            <w:tcW w:w="3175" w:type="dxa"/>
          </w:tcPr>
          <w:p w14:paraId="396FED91">
            <w:pPr>
              <w:spacing w:before="20" w:after="2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10ms 定时中断并启动，中断函数在 calendar.c 里</w:t>
            </w:r>
          </w:p>
        </w:tc>
      </w:tr>
    </w:tbl>
    <w:p w14:paraId="4B0C3AB6">
      <w:pPr>
        <w:spacing w:after="40"/>
      </w:pPr>
    </w:p>
    <w:p w14:paraId="1581B959">
      <w:pPr>
        <w:spacing w:before="0" w:after="120" w:line="348" w:lineRule="auto"/>
        <w:ind w:firstLine="420"/>
      </w:pPr>
      <w:r>
        <w:rPr>
          <w:rFonts w:ascii="宋体" w:hAnsi="宋体" w:eastAsia="宋体"/>
          <w:b w:val="0"/>
          <w:sz w:val="21"/>
        </w:rPr>
        <w:t>解释：</w:t>
      </w:r>
    </w:p>
    <w:p w14:paraId="7BDEF5B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液晶的四个显示坐标构成了整个界面：第一行整行日期，第二行 0 列时间、9 列温度；闹钟模式第一行 7 列写开关状态。</w:t>
      </w:r>
    </w:p>
    <w:p w14:paraId="595CAC60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time.c</w:t>
      </w:r>
      <w:r>
        <w:rPr>
          <w:rFonts w:ascii="宋体" w:hAnsi="宋体" w:eastAsia="宋体"/>
          <w:b w:val="0"/>
          <w:sz w:val="21"/>
        </w:rPr>
        <w:t xml:space="preserve"> 在本项目里只有 </w:t>
      </w:r>
      <w:r>
        <w:rPr>
          <w:rFonts w:ascii="Consolas" w:hAnsi="Consolas" w:eastAsia="宋体"/>
          <w:b w:val="0"/>
          <w:color w:val="A31D1D"/>
          <w:sz w:val="20"/>
        </w:rPr>
        <w:t>time0_init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color w:val="1F2D3D"/>
          <w:sz w:val="21"/>
        </w:rPr>
        <w:t>没有</w:t>
      </w:r>
      <w:r>
        <w:rPr>
          <w:rFonts w:ascii="宋体" w:hAnsi="宋体" w:eastAsia="宋体"/>
          <w:b w:val="0"/>
          <w:sz w:val="21"/>
        </w:rPr>
        <w:t xml:space="preserve">中断函数。中断服务函数 </w:t>
      </w:r>
      <w:r>
        <w:rPr>
          <w:rFonts w:ascii="Consolas" w:hAnsi="Consolas" w:eastAsia="宋体"/>
          <w:b w:val="0"/>
          <w:color w:val="A31D1D"/>
          <w:sz w:val="20"/>
        </w:rPr>
        <w:t>time0()</w:t>
      </w:r>
      <w:r>
        <w:rPr>
          <w:rFonts w:ascii="宋体" w:hAnsi="宋体" w:eastAsia="宋体"/>
          <w:b w:val="0"/>
          <w:sz w:val="21"/>
        </w:rPr>
        <w:t xml:space="preserve"> 写在 </w:t>
      </w:r>
      <w:r>
        <w:rPr>
          <w:rFonts w:ascii="Consolas" w:hAnsi="Consolas" w:eastAsia="宋体"/>
          <w:b w:val="0"/>
          <w:color w:val="A31D1D"/>
          <w:sz w:val="20"/>
        </w:rPr>
        <w:t>calendar.c</w:t>
      </w:r>
      <w:r>
        <w:rPr>
          <w:rFonts w:ascii="宋体" w:hAnsi="宋体" w:eastAsia="宋体"/>
          <w:b w:val="0"/>
          <w:sz w:val="21"/>
        </w:rPr>
        <w:t xml:space="preserve"> 里，因为它要访问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 xml:space="preserve"> 和多个驱动。如果还把第33章的 </w:t>
      </w:r>
      <w:r>
        <w:rPr>
          <w:rFonts w:ascii="Consolas" w:hAnsi="Consolas" w:eastAsia="宋体"/>
          <w:b w:val="0"/>
          <w:color w:val="A31D1D"/>
          <w:sz w:val="20"/>
        </w:rPr>
        <w:t>time.c</w:t>
      </w:r>
      <w:r>
        <w:rPr>
          <w:rFonts w:ascii="宋体" w:hAnsi="宋体" w:eastAsia="宋体"/>
          <w:b w:val="0"/>
          <w:sz w:val="21"/>
        </w:rPr>
        <w:t xml:space="preserve"> 整个拿过来，会出现两个 </w:t>
      </w:r>
      <w:r>
        <w:rPr>
          <w:rFonts w:ascii="Consolas" w:hAnsi="Consolas" w:eastAsia="宋体"/>
          <w:b w:val="0"/>
          <w:color w:val="A31D1D"/>
          <w:sz w:val="20"/>
        </w:rPr>
        <w:t>interrupt 1</w:t>
      </w:r>
      <w:r>
        <w:rPr>
          <w:rFonts w:ascii="宋体" w:hAnsi="宋体" w:eastAsia="宋体"/>
          <w:b w:val="0"/>
          <w:sz w:val="21"/>
        </w:rPr>
        <w:t>，编译报重复定义。</w:t>
      </w:r>
    </w:p>
    <w:p w14:paraId="55C1EC33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Consolas" w:hAnsi="Consolas" w:eastAsia="宋体"/>
          <w:b w:val="0"/>
          <w:color w:val="A31D1D"/>
          <w:sz w:val="20"/>
        </w:rPr>
        <w:t>time0_init</w:t>
      </w:r>
      <w:r>
        <w:rPr>
          <w:rFonts w:ascii="宋体" w:hAnsi="宋体" w:eastAsia="宋体"/>
          <w:b w:val="0"/>
          <w:sz w:val="21"/>
        </w:rPr>
        <w:t xml:space="preserve"> 里 </w:t>
      </w:r>
      <w:r>
        <w:rPr>
          <w:rFonts w:ascii="Consolas" w:hAnsi="Consolas" w:eastAsia="宋体"/>
          <w:b w:val="0"/>
          <w:color w:val="A31D1D"/>
          <w:sz w:val="20"/>
        </w:rPr>
        <w:t>TR0=1</w:t>
      </w:r>
      <w:r>
        <w:rPr>
          <w:rFonts w:ascii="宋体" w:hAnsi="宋体" w:eastAsia="宋体"/>
          <w:b w:val="0"/>
          <w:sz w:val="21"/>
        </w:rPr>
        <w:t xml:space="preserve"> 直接启动，和计时器项目的“先不启动”不同，因为万年历一上电就要走时。</w:t>
      </w:r>
    </w:p>
    <w:p w14:paraId="7C293B4C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蜂鸣器 20ms 一次的调用方式，让闹钟听起来是连续的，同时不耽误主循环读键和刷屏。</w:t>
      </w:r>
    </w:p>
    <w:p w14:paraId="27792904">
      <w:pPr>
        <w:keepNext/>
        <w:pBdr>
          <w:left w:val="single" w:color="0B5A9E" w:sz="18" w:space="6"/>
        </w:pBdr>
        <w:spacing w:before="280" w:after="120"/>
        <w:ind w:left="160"/>
        <w:outlineLvl w:val="1"/>
      </w:pPr>
      <w:bookmarkStart w:id="361" w:name="_Toc29619"/>
      <w:r>
        <w:rPr>
          <w:rFonts w:ascii="微软雅黑" w:hAnsi="微软雅黑" w:eastAsia="微软雅黑"/>
          <w:b/>
          <w:color w:val="0B5A9E"/>
          <w:sz w:val="30"/>
        </w:rPr>
        <w:t>五、要记住的点</w:t>
      </w:r>
      <w:bookmarkEnd w:id="361"/>
    </w:p>
    <w:p w14:paraId="05157802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引脚要算清楚：P3 口的 8 根被 K1~K4、DS1302 的三根线和 DS18B20 占满，再加模块只能换口；P2^5 同时是液晶 RW 和蜂鸣器，靠“写液晶前先 RW=0”错开，真正做产品必须分脚。</w:t>
      </w:r>
    </w:p>
    <w:p w14:paraId="6983EBE8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DS1302 与 DS18B20 共用端口时，读字节后不能拉低 RST，还要给 P3^4 补一个上升沿，这是本板的专用补丁。</w:t>
      </w:r>
    </w:p>
    <w:p w14:paraId="3ED369A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时间字段全是 BCD：拆位用 </w:t>
      </w:r>
      <w:r>
        <w:rPr>
          <w:rFonts w:ascii="Consolas" w:hAnsi="Consolas" w:eastAsia="宋体"/>
          <w:b w:val="0"/>
          <w:color w:val="A31D1D"/>
          <w:sz w:val="20"/>
        </w:rPr>
        <w:t>/16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color w:val="A31D1D"/>
          <w:sz w:val="20"/>
        </w:rPr>
        <w:t>%16</w:t>
      </w:r>
      <w:r>
        <w:rPr>
          <w:rFonts w:ascii="宋体" w:hAnsi="宋体" w:eastAsia="宋体"/>
          <w:b w:val="0"/>
          <w:sz w:val="21"/>
        </w:rPr>
        <w:t xml:space="preserve">，加一时低 4 位超过 9 要 </w:t>
      </w:r>
      <w:r>
        <w:rPr>
          <w:rFonts w:ascii="Consolas" w:hAnsi="Consolas" w:eastAsia="宋体"/>
          <w:b w:val="0"/>
          <w:color w:val="A31D1D"/>
          <w:sz w:val="20"/>
        </w:rPr>
        <w:t>+6</w:t>
      </w:r>
      <w:r>
        <w:rPr>
          <w:rFonts w:ascii="宋体" w:hAnsi="宋体" w:eastAsia="宋体"/>
          <w:b w:val="0"/>
          <w:sz w:val="21"/>
        </w:rPr>
        <w:t xml:space="preserve"> 修正。</w:t>
      </w:r>
    </w:p>
    <w:p w14:paraId="0618FE41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设置时改的是 </w:t>
      </w:r>
      <w:r>
        <w:rPr>
          <w:rFonts w:ascii="Consolas" w:hAnsi="Consolas" w:eastAsia="宋体"/>
          <w:b w:val="0"/>
          <w:color w:val="A31D1D"/>
          <w:sz w:val="20"/>
        </w:rPr>
        <w:t>g_calendar</w:t>
      </w:r>
      <w:r>
        <w:rPr>
          <w:rFonts w:ascii="宋体" w:hAnsi="宋体" w:eastAsia="宋体"/>
          <w:b w:val="0"/>
          <w:sz w:val="21"/>
        </w:rPr>
        <w:t xml:space="preserve"> 里的副本，K4 才通过 </w:t>
      </w:r>
      <w:r>
        <w:rPr>
          <w:rFonts w:ascii="Consolas" w:hAnsi="Consolas" w:eastAsia="宋体"/>
          <w:b w:val="0"/>
          <w:color w:val="A31D1D"/>
          <w:sz w:val="20"/>
        </w:rPr>
        <w:t>calendar_save_set_time()</w:t>
      </w:r>
      <w:r>
        <w:rPr>
          <w:rFonts w:ascii="宋体" w:hAnsi="宋体" w:eastAsia="宋体"/>
          <w:b w:val="0"/>
          <w:sz w:val="21"/>
        </w:rPr>
        <w:t xml:space="preserve"> 加 </w:t>
      </w:r>
      <w:r>
        <w:rPr>
          <w:rFonts w:ascii="Consolas" w:hAnsi="Consolas" w:eastAsia="宋体"/>
          <w:b w:val="0"/>
          <w:color w:val="A31D1D"/>
          <w:sz w:val="20"/>
        </w:rPr>
        <w:t>ds1302_init()</w:t>
      </w:r>
      <w:r>
        <w:rPr>
          <w:rFonts w:ascii="宋体" w:hAnsi="宋体" w:eastAsia="宋体"/>
          <w:b w:val="0"/>
          <w:sz w:val="21"/>
        </w:rPr>
        <w:t xml:space="preserve"> 写回芯片。</w:t>
      </w:r>
    </w:p>
    <w:p w14:paraId="1CAB9E6D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闹钟只比“时”和“分”，靠分钟变化自然停止；</w:t>
      </w:r>
      <w:r>
        <w:rPr>
          <w:rFonts w:ascii="Consolas" w:hAnsi="Consolas" w:eastAsia="宋体"/>
          <w:b w:val="0"/>
          <w:color w:val="A31D1D"/>
          <w:sz w:val="20"/>
        </w:rPr>
        <w:t>setok</w:t>
      </w:r>
      <w:r>
        <w:rPr>
          <w:rFonts w:ascii="宋体" w:hAnsi="宋体" w:eastAsia="宋体"/>
          <w:b w:val="0"/>
          <w:sz w:val="21"/>
        </w:rPr>
        <w:t xml:space="preserve"> 保证没保存过不会响，</w:t>
      </w:r>
      <w:r>
        <w:rPr>
          <w:rFonts w:ascii="Consolas" w:hAnsi="Consolas" w:eastAsia="宋体"/>
          <w:b w:val="0"/>
          <w:color w:val="A31D1D"/>
          <w:sz w:val="20"/>
        </w:rPr>
        <w:t>mode</w:t>
      </w:r>
      <w:r>
        <w:rPr>
          <w:rFonts w:ascii="宋体" w:hAnsi="宋体" w:eastAsia="宋体"/>
          <w:b w:val="0"/>
          <w:sz w:val="21"/>
        </w:rPr>
        <w:t xml:space="preserve"> 保证设置时不读芯片、不覆盖用户输入。</w:t>
      </w:r>
    </w:p>
    <w:p w14:paraId="63448E65">
      <w:pPr>
        <w:spacing w:before="0" w:after="60" w:line="336" w:lineRule="auto"/>
        <w:ind w:left="420" w:hanging="210"/>
      </w:pPr>
      <w:r>
        <w:rPr>
          <w:rFonts w:ascii="宋体" w:hAnsi="宋体" w:eastAsia="宋体"/>
          <w:color w:val="0B5A9E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定时器 0 只做万年历的 10ms 时基，DS18B20 的读操作也塞在它的中断里，不要再把 T0 分给别的模块。</w:t>
      </w:r>
    </w:p>
    <w:sectPr>
      <w:headerReference r:id="rId5" w:type="default"/>
      <w:footerReference r:id="rId6" w:type="default"/>
      <w:pgSz w:w="11906" w:h="16838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F4CC6C">
    <w:pPr>
      <w:pStyle w:val="25"/>
      <w:jc w:val="center"/>
    </w:pPr>
    <w:r>
      <w:rPr>
        <w:rFonts w:ascii="宋体" w:hAnsi="宋体" w:eastAsia="宋体"/>
        <w:color w:val="59636E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宋体" w:hAnsi="宋体" w:eastAsia="宋体"/>
        <w:color w:val="59636E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122A36">
    <w:pPr>
      <w:pStyle w:val="26"/>
      <w:pBdr>
        <w:bottom w:val="single" w:color="C8D0D8" w:sz="4" w:space="4"/>
      </w:pBdr>
      <w:jc w:val="right"/>
    </w:pPr>
    <w:r>
      <w:rPr>
        <w:rFonts w:ascii="宋体" w:hAnsi="宋体" w:eastAsia="宋体"/>
        <w:color w:val="59636E"/>
        <w:sz w:val="18"/>
      </w:rPr>
      <w:t>51 单片机实验代码详解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AA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267</Pages>
  <Words>3178</Words>
  <Characters>4262</Characters>
  <Lines>0</Lines>
  <Paragraphs>0</Paragraphs>
  <TotalTime>0</TotalTime>
  <ScaleCrop>false</ScaleCrop>
  <LinksUpToDate>false</LinksUpToDate>
  <CharactersWithSpaces>4613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㉨</cp:lastModifiedBy>
  <dcterms:modified xsi:type="dcterms:W3CDTF">2026-10-19T08:52:22Z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eyJoZGlkIjoiYjgyMDljMzEyNTk4NThjNDc2ODk0ZDA0YjlkMDI2MTAiLCJ1c2VySWQiOiI3NTg2NDM1NjEifQ==</vt:lpwstr>
  </property>
  <property fmtid="{D5CDD505-2E9C-101B-9397-08002B2CF9AE}" pid="3" name="KSOProductBuildVer">
    <vt:lpwstr>2052-12.1.0.29161</vt:lpwstr>
  </property>
  <property fmtid="{D5CDD505-2E9C-101B-9397-08002B2CF9AE}" pid="4" name="ICV">
    <vt:lpwstr>F7A51B84E0D444CBA3148E040AC5BB67_12</vt:lpwstr>
  </property>
</Properties>
</file>